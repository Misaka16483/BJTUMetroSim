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6F6621" w14:textId="44B3AD78" w:rsidR="00C53581" w:rsidRDefault="00C53581"/>
    <w:p w14:paraId="3C12B7B9" w14:textId="351F19F6" w:rsidR="00C67695" w:rsidRDefault="00C67695"/>
    <w:p w14:paraId="0533BF79" w14:textId="2D4534EA" w:rsidR="00C67695" w:rsidRDefault="00C67695"/>
    <w:p w14:paraId="530BB213" w14:textId="02BB5E2B" w:rsidR="00C67695" w:rsidRDefault="00C67695"/>
    <w:p w14:paraId="6918543C" w14:textId="65647FFA" w:rsidR="00C67695" w:rsidRDefault="00C67695"/>
    <w:p w14:paraId="5B8E862A" w14:textId="05BDEC20" w:rsidR="00C67695" w:rsidRDefault="00C67695"/>
    <w:p w14:paraId="62184C8F" w14:textId="77777777" w:rsidR="00C67695" w:rsidRDefault="00C67695"/>
    <w:p w14:paraId="1D11A9EB" w14:textId="19D46A21" w:rsidR="00C16E45" w:rsidRPr="00C67695" w:rsidRDefault="007F167B" w:rsidP="00C67695">
      <w:pPr>
        <w:jc w:val="center"/>
        <w:rPr>
          <w:sz w:val="44"/>
          <w:szCs w:val="44"/>
        </w:rPr>
      </w:pPr>
      <w:proofErr w:type="gramStart"/>
      <w:r w:rsidRPr="00C67695">
        <w:rPr>
          <w:rFonts w:hint="eastAsia"/>
          <w:sz w:val="44"/>
          <w:szCs w:val="44"/>
        </w:rPr>
        <w:t>轨</w:t>
      </w:r>
      <w:proofErr w:type="gramEnd"/>
      <w:r w:rsidRPr="00C67695">
        <w:rPr>
          <w:rFonts w:hint="eastAsia"/>
          <w:sz w:val="44"/>
          <w:szCs w:val="44"/>
        </w:rPr>
        <w:t>交多系统平台</w:t>
      </w:r>
      <w:r w:rsidR="00C16E45" w:rsidRPr="00C67695">
        <w:rPr>
          <w:rFonts w:hint="eastAsia"/>
          <w:sz w:val="44"/>
          <w:szCs w:val="44"/>
        </w:rPr>
        <w:t>接口协议汇总</w:t>
      </w:r>
    </w:p>
    <w:p w14:paraId="0DCB744C" w14:textId="593DE7FC" w:rsidR="00C16E45" w:rsidRDefault="00C16E45"/>
    <w:p w14:paraId="36F986D0" w14:textId="1DB5B25B" w:rsidR="00C67695" w:rsidRDefault="00C67695"/>
    <w:p w14:paraId="5E8809E6" w14:textId="23F0A947" w:rsidR="00C67695" w:rsidRDefault="00C67695"/>
    <w:p w14:paraId="629AD1C5" w14:textId="686E6F9F" w:rsidR="00C67695" w:rsidRDefault="00C67695"/>
    <w:p w14:paraId="6FBD06AB" w14:textId="4BDBC403" w:rsidR="00C67695" w:rsidRDefault="00C67695"/>
    <w:p w14:paraId="48FB89FF" w14:textId="74E9E37C" w:rsidR="001F0288" w:rsidRDefault="001F0288"/>
    <w:p w14:paraId="4BC902CF" w14:textId="797D954A" w:rsidR="001F0288" w:rsidRDefault="001F0288"/>
    <w:p w14:paraId="61D52CC5" w14:textId="4A236931" w:rsidR="001F0288" w:rsidRDefault="001F0288"/>
    <w:p w14:paraId="4B875EA8" w14:textId="2347356A" w:rsidR="001F0288" w:rsidRDefault="001F0288"/>
    <w:p w14:paraId="7DD8E9F0" w14:textId="05939281" w:rsidR="001F0288" w:rsidRDefault="001F0288"/>
    <w:p w14:paraId="09680B26" w14:textId="778071B1" w:rsidR="001F0288" w:rsidRDefault="001F0288"/>
    <w:p w14:paraId="159678AF" w14:textId="48A07BE9" w:rsidR="001F0288" w:rsidRDefault="001F0288"/>
    <w:p w14:paraId="4FBE652C" w14:textId="563C266B" w:rsidR="001F0288" w:rsidRDefault="001F0288"/>
    <w:p w14:paraId="5C9AC41D" w14:textId="3862864B" w:rsidR="001F0288" w:rsidRDefault="001F0288"/>
    <w:p w14:paraId="36C6CB74" w14:textId="037803AD" w:rsidR="001F0288" w:rsidRDefault="001F0288"/>
    <w:p w14:paraId="2E31B1DB" w14:textId="4380E644" w:rsidR="001F0288" w:rsidRDefault="001F0288"/>
    <w:p w14:paraId="430E9206" w14:textId="2104C96C" w:rsidR="001F0288" w:rsidRDefault="001F0288"/>
    <w:p w14:paraId="4FAFF486" w14:textId="2C448CAD" w:rsidR="001F0288" w:rsidRDefault="001F0288"/>
    <w:p w14:paraId="5CD59413" w14:textId="6567BA2A" w:rsidR="001F0288" w:rsidRPr="00A51832" w:rsidRDefault="001F0288" w:rsidP="00A51832">
      <w:pPr>
        <w:jc w:val="center"/>
        <w:rPr>
          <w:sz w:val="24"/>
        </w:rPr>
      </w:pPr>
      <w:r w:rsidRPr="00A51832">
        <w:rPr>
          <w:rFonts w:hint="eastAsia"/>
          <w:sz w:val="24"/>
        </w:rPr>
        <w:t>2</w:t>
      </w:r>
      <w:r w:rsidRPr="00A51832">
        <w:rPr>
          <w:sz w:val="24"/>
        </w:rPr>
        <w:t>026</w:t>
      </w:r>
      <w:r w:rsidRPr="00A51832">
        <w:rPr>
          <w:rFonts w:hint="eastAsia"/>
          <w:sz w:val="24"/>
        </w:rPr>
        <w:t>年6月</w:t>
      </w:r>
    </w:p>
    <w:p w14:paraId="445A9062" w14:textId="6161D17F" w:rsidR="001F0288" w:rsidRDefault="001F0288"/>
    <w:p w14:paraId="00AEE36F" w14:textId="5057DB2F" w:rsidR="001F0288" w:rsidRDefault="001F0288"/>
    <w:p w14:paraId="55808D50" w14:textId="77777777" w:rsidR="001F0288" w:rsidRDefault="001F0288"/>
    <w:p w14:paraId="73D93901" w14:textId="77777777" w:rsidR="00C67695" w:rsidRDefault="00C67695"/>
    <w:p w14:paraId="1DBEB418" w14:textId="77777777" w:rsidR="00C16E45" w:rsidRDefault="00C16E45"/>
    <w:p w14:paraId="2A9BFAC5" w14:textId="1530AC7B" w:rsidR="00C16E45" w:rsidRDefault="00C16E45">
      <w:pPr>
        <w:widowControl/>
        <w:jc w:val="left"/>
      </w:pPr>
      <w:r>
        <w:br w:type="page"/>
      </w:r>
    </w:p>
    <w:sdt>
      <w:sdtPr>
        <w:rPr>
          <w:lang w:val="zh-CN"/>
        </w:rPr>
        <w:id w:val="1815836708"/>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66E18154" w14:textId="3F5D280A" w:rsidR="00386403" w:rsidRDefault="00386403" w:rsidP="00386403">
          <w:pPr>
            <w:pStyle w:val="TOC"/>
            <w:jc w:val="center"/>
          </w:pPr>
          <w:r w:rsidRPr="00386403">
            <w:rPr>
              <w:color w:val="auto"/>
              <w:lang w:val="zh-CN"/>
            </w:rPr>
            <w:t>目录</w:t>
          </w:r>
        </w:p>
        <w:p w14:paraId="37116B58" w14:textId="7F26F8D6" w:rsidR="00386403" w:rsidRDefault="00386403">
          <w:pPr>
            <w:pStyle w:val="TOC1"/>
            <w:tabs>
              <w:tab w:val="right" w:leader="dot" w:pos="8296"/>
            </w:tabs>
            <w:rPr>
              <w:rFonts w:asciiTheme="minorHAnsi" w:eastAsiaTheme="minorEastAsia" w:hAnsiTheme="minorHAnsi" w:cstheme="minorBidi"/>
              <w:noProof/>
              <w:szCs w:val="22"/>
            </w:rPr>
          </w:pPr>
          <w:r>
            <w:rPr>
              <w:b/>
              <w:bCs/>
              <w:lang w:val="zh-CN"/>
            </w:rPr>
            <w:fldChar w:fldCharType="begin"/>
          </w:r>
          <w:r>
            <w:rPr>
              <w:b/>
              <w:bCs/>
              <w:lang w:val="zh-CN"/>
            </w:rPr>
            <w:instrText xml:space="preserve"> TOC \o "1-3" \h \z \u </w:instrText>
          </w:r>
          <w:r>
            <w:rPr>
              <w:b/>
              <w:bCs/>
              <w:lang w:val="zh-CN"/>
            </w:rPr>
            <w:fldChar w:fldCharType="separate"/>
          </w:r>
          <w:hyperlink w:anchor="_Toc233726974" w:history="1">
            <w:r w:rsidRPr="00DE541B">
              <w:rPr>
                <w:rStyle w:val="affff1"/>
                <w:noProof/>
              </w:rPr>
              <w:t>（一）信号系统</w:t>
            </w:r>
            <w:r>
              <w:rPr>
                <w:noProof/>
                <w:webHidden/>
              </w:rPr>
              <w:tab/>
            </w:r>
            <w:r>
              <w:rPr>
                <w:noProof/>
                <w:webHidden/>
              </w:rPr>
              <w:fldChar w:fldCharType="begin"/>
            </w:r>
            <w:r>
              <w:rPr>
                <w:noProof/>
                <w:webHidden/>
              </w:rPr>
              <w:instrText xml:space="preserve"> PAGEREF _Toc233726974 \h </w:instrText>
            </w:r>
            <w:r>
              <w:rPr>
                <w:noProof/>
                <w:webHidden/>
              </w:rPr>
            </w:r>
            <w:r>
              <w:rPr>
                <w:noProof/>
                <w:webHidden/>
              </w:rPr>
              <w:fldChar w:fldCharType="separate"/>
            </w:r>
            <w:r>
              <w:rPr>
                <w:noProof/>
                <w:webHidden/>
              </w:rPr>
              <w:t>3</w:t>
            </w:r>
            <w:r>
              <w:rPr>
                <w:noProof/>
                <w:webHidden/>
              </w:rPr>
              <w:fldChar w:fldCharType="end"/>
            </w:r>
          </w:hyperlink>
        </w:p>
        <w:p w14:paraId="324FE463" w14:textId="2DB70AEF" w:rsidR="00386403" w:rsidRDefault="00386403">
          <w:pPr>
            <w:pStyle w:val="TOC2"/>
            <w:tabs>
              <w:tab w:val="right" w:leader="dot" w:pos="8296"/>
            </w:tabs>
            <w:rPr>
              <w:rFonts w:asciiTheme="minorHAnsi" w:eastAsiaTheme="minorEastAsia" w:hAnsiTheme="minorHAnsi" w:cstheme="minorBidi"/>
              <w:noProof/>
              <w:szCs w:val="22"/>
            </w:rPr>
          </w:pPr>
          <w:hyperlink w:anchor="_Toc233726975" w:history="1">
            <w:r w:rsidRPr="00DE541B">
              <w:rPr>
                <w:rStyle w:val="affff1"/>
                <w:noProof/>
              </w:rPr>
              <w:t>列车运行控制</w:t>
            </w:r>
            <w:r>
              <w:rPr>
                <w:noProof/>
                <w:webHidden/>
              </w:rPr>
              <w:tab/>
            </w:r>
            <w:r>
              <w:rPr>
                <w:noProof/>
                <w:webHidden/>
              </w:rPr>
              <w:fldChar w:fldCharType="begin"/>
            </w:r>
            <w:r>
              <w:rPr>
                <w:noProof/>
                <w:webHidden/>
              </w:rPr>
              <w:instrText xml:space="preserve"> PAGEREF _Toc233726975 \h </w:instrText>
            </w:r>
            <w:r>
              <w:rPr>
                <w:noProof/>
                <w:webHidden/>
              </w:rPr>
            </w:r>
            <w:r>
              <w:rPr>
                <w:noProof/>
                <w:webHidden/>
              </w:rPr>
              <w:fldChar w:fldCharType="separate"/>
            </w:r>
            <w:r>
              <w:rPr>
                <w:noProof/>
                <w:webHidden/>
              </w:rPr>
              <w:t>3</w:t>
            </w:r>
            <w:r>
              <w:rPr>
                <w:noProof/>
                <w:webHidden/>
              </w:rPr>
              <w:fldChar w:fldCharType="end"/>
            </w:r>
          </w:hyperlink>
        </w:p>
        <w:p w14:paraId="3DF98680" w14:textId="1978C5A1" w:rsidR="00386403" w:rsidRDefault="00386403">
          <w:pPr>
            <w:pStyle w:val="TOC2"/>
            <w:tabs>
              <w:tab w:val="right" w:leader="dot" w:pos="8296"/>
            </w:tabs>
            <w:rPr>
              <w:rFonts w:asciiTheme="minorHAnsi" w:eastAsiaTheme="minorEastAsia" w:hAnsiTheme="minorHAnsi" w:cstheme="minorBidi"/>
              <w:noProof/>
              <w:szCs w:val="22"/>
            </w:rPr>
          </w:pPr>
          <w:hyperlink w:anchor="_Toc233726978" w:history="1">
            <w:r w:rsidRPr="00DE541B">
              <w:rPr>
                <w:rStyle w:val="affff1"/>
                <w:noProof/>
              </w:rPr>
              <w:t>ATP</w:t>
            </w:r>
            <w:r>
              <w:rPr>
                <w:noProof/>
                <w:webHidden/>
              </w:rPr>
              <w:tab/>
            </w:r>
            <w:r>
              <w:rPr>
                <w:noProof/>
                <w:webHidden/>
              </w:rPr>
              <w:fldChar w:fldCharType="begin"/>
            </w:r>
            <w:r>
              <w:rPr>
                <w:noProof/>
                <w:webHidden/>
              </w:rPr>
              <w:instrText xml:space="preserve"> PAGEREF _Toc233726978 \h </w:instrText>
            </w:r>
            <w:r>
              <w:rPr>
                <w:noProof/>
                <w:webHidden/>
              </w:rPr>
            </w:r>
            <w:r>
              <w:rPr>
                <w:noProof/>
                <w:webHidden/>
              </w:rPr>
              <w:fldChar w:fldCharType="separate"/>
            </w:r>
            <w:r>
              <w:rPr>
                <w:noProof/>
                <w:webHidden/>
              </w:rPr>
              <w:t>12</w:t>
            </w:r>
            <w:r>
              <w:rPr>
                <w:noProof/>
                <w:webHidden/>
              </w:rPr>
              <w:fldChar w:fldCharType="end"/>
            </w:r>
          </w:hyperlink>
        </w:p>
        <w:p w14:paraId="28A9C2DB" w14:textId="539DCE9B" w:rsidR="00386403" w:rsidRDefault="00386403">
          <w:pPr>
            <w:pStyle w:val="TOC3"/>
            <w:tabs>
              <w:tab w:val="right" w:leader="dot" w:pos="8296"/>
            </w:tabs>
            <w:rPr>
              <w:rFonts w:asciiTheme="minorHAnsi" w:eastAsiaTheme="minorEastAsia" w:hAnsiTheme="minorHAnsi" w:cstheme="minorBidi"/>
              <w:noProof/>
              <w:szCs w:val="22"/>
            </w:rPr>
          </w:pPr>
          <w:hyperlink w:anchor="_Toc233726979" w:history="1">
            <w:r w:rsidRPr="00DE541B">
              <w:rPr>
                <w:rStyle w:val="affff1"/>
                <w:noProof/>
              </w:rPr>
              <w:t>ATP</w:t>
            </w:r>
            <w:r w:rsidRPr="00DE541B">
              <w:rPr>
                <w:rStyle w:val="affff1"/>
                <w:noProof/>
              </w:rPr>
              <w:t>通信协议规范</w:t>
            </w:r>
            <w:r>
              <w:rPr>
                <w:noProof/>
                <w:webHidden/>
              </w:rPr>
              <w:tab/>
            </w:r>
            <w:r>
              <w:rPr>
                <w:noProof/>
                <w:webHidden/>
              </w:rPr>
              <w:fldChar w:fldCharType="begin"/>
            </w:r>
            <w:r>
              <w:rPr>
                <w:noProof/>
                <w:webHidden/>
              </w:rPr>
              <w:instrText xml:space="preserve"> PAGEREF _Toc233726979 \h </w:instrText>
            </w:r>
            <w:r>
              <w:rPr>
                <w:noProof/>
                <w:webHidden/>
              </w:rPr>
            </w:r>
            <w:r>
              <w:rPr>
                <w:noProof/>
                <w:webHidden/>
              </w:rPr>
              <w:fldChar w:fldCharType="separate"/>
            </w:r>
            <w:r>
              <w:rPr>
                <w:noProof/>
                <w:webHidden/>
              </w:rPr>
              <w:t>12</w:t>
            </w:r>
            <w:r>
              <w:rPr>
                <w:noProof/>
                <w:webHidden/>
              </w:rPr>
              <w:fldChar w:fldCharType="end"/>
            </w:r>
          </w:hyperlink>
        </w:p>
        <w:p w14:paraId="13A503AF" w14:textId="44B6EB57" w:rsidR="00386403" w:rsidRDefault="00386403">
          <w:pPr>
            <w:pStyle w:val="TOC3"/>
            <w:tabs>
              <w:tab w:val="right" w:leader="dot" w:pos="8296"/>
            </w:tabs>
            <w:rPr>
              <w:rFonts w:asciiTheme="minorHAnsi" w:eastAsiaTheme="minorEastAsia" w:hAnsiTheme="minorHAnsi" w:cstheme="minorBidi"/>
              <w:noProof/>
              <w:szCs w:val="22"/>
            </w:rPr>
          </w:pPr>
          <w:hyperlink w:anchor="_Toc233726980" w:history="1">
            <w:r w:rsidRPr="00DE541B">
              <w:rPr>
                <w:rStyle w:val="affff1"/>
                <w:noProof/>
              </w:rPr>
              <w:t>ATP</w:t>
            </w:r>
            <w:r w:rsidRPr="00DE541B">
              <w:rPr>
                <w:rStyle w:val="affff1"/>
                <w:noProof/>
              </w:rPr>
              <w:t>应用数据包</w:t>
            </w:r>
            <w:r>
              <w:rPr>
                <w:noProof/>
                <w:webHidden/>
              </w:rPr>
              <w:tab/>
            </w:r>
            <w:r>
              <w:rPr>
                <w:noProof/>
                <w:webHidden/>
              </w:rPr>
              <w:fldChar w:fldCharType="begin"/>
            </w:r>
            <w:r>
              <w:rPr>
                <w:noProof/>
                <w:webHidden/>
              </w:rPr>
              <w:instrText xml:space="preserve"> PAGEREF _Toc233726980 \h </w:instrText>
            </w:r>
            <w:r>
              <w:rPr>
                <w:noProof/>
                <w:webHidden/>
              </w:rPr>
            </w:r>
            <w:r>
              <w:rPr>
                <w:noProof/>
                <w:webHidden/>
              </w:rPr>
              <w:fldChar w:fldCharType="separate"/>
            </w:r>
            <w:r>
              <w:rPr>
                <w:noProof/>
                <w:webHidden/>
              </w:rPr>
              <w:t>15</w:t>
            </w:r>
            <w:r>
              <w:rPr>
                <w:noProof/>
                <w:webHidden/>
              </w:rPr>
              <w:fldChar w:fldCharType="end"/>
            </w:r>
          </w:hyperlink>
        </w:p>
        <w:p w14:paraId="3C8B05EC" w14:textId="5999B48F" w:rsidR="00386403" w:rsidRDefault="00386403">
          <w:pPr>
            <w:pStyle w:val="TOC1"/>
            <w:tabs>
              <w:tab w:val="right" w:leader="dot" w:pos="8296"/>
            </w:tabs>
            <w:rPr>
              <w:rFonts w:asciiTheme="minorHAnsi" w:eastAsiaTheme="minorEastAsia" w:hAnsiTheme="minorHAnsi" w:cstheme="minorBidi"/>
              <w:noProof/>
              <w:szCs w:val="22"/>
            </w:rPr>
          </w:pPr>
          <w:hyperlink w:anchor="_Toc233726981" w:history="1">
            <w:r w:rsidRPr="00DE541B">
              <w:rPr>
                <w:rStyle w:val="affff1"/>
                <w:noProof/>
              </w:rPr>
              <w:t>（二）司机台</w:t>
            </w:r>
            <w:r>
              <w:rPr>
                <w:noProof/>
                <w:webHidden/>
              </w:rPr>
              <w:tab/>
            </w:r>
            <w:r>
              <w:rPr>
                <w:noProof/>
                <w:webHidden/>
              </w:rPr>
              <w:fldChar w:fldCharType="begin"/>
            </w:r>
            <w:r>
              <w:rPr>
                <w:noProof/>
                <w:webHidden/>
              </w:rPr>
              <w:instrText xml:space="preserve"> PAGEREF _Toc233726981 \h </w:instrText>
            </w:r>
            <w:r>
              <w:rPr>
                <w:noProof/>
                <w:webHidden/>
              </w:rPr>
            </w:r>
            <w:r>
              <w:rPr>
                <w:noProof/>
                <w:webHidden/>
              </w:rPr>
              <w:fldChar w:fldCharType="separate"/>
            </w:r>
            <w:r>
              <w:rPr>
                <w:noProof/>
                <w:webHidden/>
              </w:rPr>
              <w:t>21</w:t>
            </w:r>
            <w:r>
              <w:rPr>
                <w:noProof/>
                <w:webHidden/>
              </w:rPr>
              <w:fldChar w:fldCharType="end"/>
            </w:r>
          </w:hyperlink>
        </w:p>
        <w:p w14:paraId="3C6F1529" w14:textId="314BFD72" w:rsidR="00386403" w:rsidRDefault="00386403">
          <w:pPr>
            <w:pStyle w:val="TOC2"/>
            <w:tabs>
              <w:tab w:val="right" w:leader="dot" w:pos="8296"/>
            </w:tabs>
            <w:rPr>
              <w:rFonts w:asciiTheme="minorHAnsi" w:eastAsiaTheme="minorEastAsia" w:hAnsiTheme="minorHAnsi" w:cstheme="minorBidi"/>
              <w:noProof/>
              <w:szCs w:val="22"/>
            </w:rPr>
          </w:pPr>
          <w:hyperlink w:anchor="_Toc233726982" w:history="1">
            <w:r w:rsidRPr="00DE541B">
              <w:rPr>
                <w:rStyle w:val="affff1"/>
                <w:noProof/>
              </w:rPr>
              <w:t>司机驾驶模拟台</w:t>
            </w:r>
            <w:r w:rsidRPr="00DE541B">
              <w:rPr>
                <w:rStyle w:val="affff1"/>
                <w:noProof/>
              </w:rPr>
              <w:t>PLC</w:t>
            </w:r>
            <w:r w:rsidRPr="00DE541B">
              <w:rPr>
                <w:rStyle w:val="affff1"/>
                <w:noProof/>
              </w:rPr>
              <w:t>协议</w:t>
            </w:r>
            <w:r>
              <w:rPr>
                <w:noProof/>
                <w:webHidden/>
              </w:rPr>
              <w:tab/>
            </w:r>
            <w:r>
              <w:rPr>
                <w:noProof/>
                <w:webHidden/>
              </w:rPr>
              <w:fldChar w:fldCharType="begin"/>
            </w:r>
            <w:r>
              <w:rPr>
                <w:noProof/>
                <w:webHidden/>
              </w:rPr>
              <w:instrText xml:space="preserve"> PAGEREF _Toc233726982 \h </w:instrText>
            </w:r>
            <w:r>
              <w:rPr>
                <w:noProof/>
                <w:webHidden/>
              </w:rPr>
            </w:r>
            <w:r>
              <w:rPr>
                <w:noProof/>
                <w:webHidden/>
              </w:rPr>
              <w:fldChar w:fldCharType="separate"/>
            </w:r>
            <w:r>
              <w:rPr>
                <w:noProof/>
                <w:webHidden/>
              </w:rPr>
              <w:t>21</w:t>
            </w:r>
            <w:r>
              <w:rPr>
                <w:noProof/>
                <w:webHidden/>
              </w:rPr>
              <w:fldChar w:fldCharType="end"/>
            </w:r>
          </w:hyperlink>
        </w:p>
        <w:p w14:paraId="0C8BAB5A" w14:textId="7633C9BE" w:rsidR="00386403" w:rsidRDefault="00386403">
          <w:pPr>
            <w:pStyle w:val="TOC2"/>
            <w:tabs>
              <w:tab w:val="right" w:leader="dot" w:pos="8296"/>
            </w:tabs>
            <w:rPr>
              <w:rFonts w:asciiTheme="minorHAnsi" w:eastAsiaTheme="minorEastAsia" w:hAnsiTheme="minorHAnsi" w:cstheme="minorBidi"/>
              <w:noProof/>
              <w:szCs w:val="22"/>
            </w:rPr>
          </w:pPr>
          <w:hyperlink w:anchor="_Toc233726983" w:history="1">
            <w:r w:rsidRPr="00DE541B">
              <w:rPr>
                <w:rStyle w:val="affff1"/>
                <w:noProof/>
              </w:rPr>
              <w:t>司机驾驶模拟台网络屏协议</w:t>
            </w:r>
            <w:r>
              <w:rPr>
                <w:noProof/>
                <w:webHidden/>
              </w:rPr>
              <w:tab/>
            </w:r>
            <w:r>
              <w:rPr>
                <w:noProof/>
                <w:webHidden/>
              </w:rPr>
              <w:fldChar w:fldCharType="begin"/>
            </w:r>
            <w:r>
              <w:rPr>
                <w:noProof/>
                <w:webHidden/>
              </w:rPr>
              <w:instrText xml:space="preserve"> PAGEREF _Toc233726983 \h </w:instrText>
            </w:r>
            <w:r>
              <w:rPr>
                <w:noProof/>
                <w:webHidden/>
              </w:rPr>
            </w:r>
            <w:r>
              <w:rPr>
                <w:noProof/>
                <w:webHidden/>
              </w:rPr>
              <w:fldChar w:fldCharType="separate"/>
            </w:r>
            <w:r>
              <w:rPr>
                <w:noProof/>
                <w:webHidden/>
              </w:rPr>
              <w:t>29</w:t>
            </w:r>
            <w:r>
              <w:rPr>
                <w:noProof/>
                <w:webHidden/>
              </w:rPr>
              <w:fldChar w:fldCharType="end"/>
            </w:r>
          </w:hyperlink>
        </w:p>
        <w:p w14:paraId="65394CEC" w14:textId="22370516" w:rsidR="00386403" w:rsidRDefault="00386403">
          <w:pPr>
            <w:pStyle w:val="TOC2"/>
            <w:tabs>
              <w:tab w:val="right" w:leader="dot" w:pos="8296"/>
            </w:tabs>
            <w:rPr>
              <w:rFonts w:asciiTheme="minorHAnsi" w:eastAsiaTheme="minorEastAsia" w:hAnsiTheme="minorHAnsi" w:cstheme="minorBidi"/>
              <w:noProof/>
              <w:szCs w:val="22"/>
            </w:rPr>
          </w:pPr>
          <w:hyperlink w:anchor="_Toc233726984" w:history="1">
            <w:r w:rsidRPr="00DE541B">
              <w:rPr>
                <w:rStyle w:val="affff1"/>
                <w:noProof/>
              </w:rPr>
              <w:t>司机驾驶模拟台信号屏协议</w:t>
            </w:r>
            <w:r>
              <w:rPr>
                <w:noProof/>
                <w:webHidden/>
              </w:rPr>
              <w:tab/>
            </w:r>
            <w:r>
              <w:rPr>
                <w:noProof/>
                <w:webHidden/>
              </w:rPr>
              <w:fldChar w:fldCharType="begin"/>
            </w:r>
            <w:r>
              <w:rPr>
                <w:noProof/>
                <w:webHidden/>
              </w:rPr>
              <w:instrText xml:space="preserve"> PAGEREF _Toc233726984 \h </w:instrText>
            </w:r>
            <w:r>
              <w:rPr>
                <w:noProof/>
                <w:webHidden/>
              </w:rPr>
            </w:r>
            <w:r>
              <w:rPr>
                <w:noProof/>
                <w:webHidden/>
              </w:rPr>
              <w:fldChar w:fldCharType="separate"/>
            </w:r>
            <w:r>
              <w:rPr>
                <w:noProof/>
                <w:webHidden/>
              </w:rPr>
              <w:t>37</w:t>
            </w:r>
            <w:r>
              <w:rPr>
                <w:noProof/>
                <w:webHidden/>
              </w:rPr>
              <w:fldChar w:fldCharType="end"/>
            </w:r>
          </w:hyperlink>
        </w:p>
        <w:p w14:paraId="6248E089" w14:textId="35FEA049" w:rsidR="00386403" w:rsidRDefault="00386403">
          <w:pPr>
            <w:pStyle w:val="TOC1"/>
            <w:tabs>
              <w:tab w:val="right" w:leader="dot" w:pos="8296"/>
            </w:tabs>
            <w:rPr>
              <w:rFonts w:asciiTheme="minorHAnsi" w:eastAsiaTheme="minorEastAsia" w:hAnsiTheme="minorHAnsi" w:cstheme="minorBidi"/>
              <w:noProof/>
              <w:szCs w:val="22"/>
            </w:rPr>
          </w:pPr>
          <w:hyperlink w:anchor="_Toc233726985" w:history="1">
            <w:r w:rsidRPr="00DE541B">
              <w:rPr>
                <w:rStyle w:val="affff1"/>
                <w:noProof/>
              </w:rPr>
              <w:t>（三）视景系统</w:t>
            </w:r>
            <w:r>
              <w:rPr>
                <w:noProof/>
                <w:webHidden/>
              </w:rPr>
              <w:tab/>
            </w:r>
            <w:r>
              <w:rPr>
                <w:noProof/>
                <w:webHidden/>
              </w:rPr>
              <w:fldChar w:fldCharType="begin"/>
            </w:r>
            <w:r>
              <w:rPr>
                <w:noProof/>
                <w:webHidden/>
              </w:rPr>
              <w:instrText xml:space="preserve"> PAGEREF _Toc233726985 \h </w:instrText>
            </w:r>
            <w:r>
              <w:rPr>
                <w:noProof/>
                <w:webHidden/>
              </w:rPr>
            </w:r>
            <w:r>
              <w:rPr>
                <w:noProof/>
                <w:webHidden/>
              </w:rPr>
              <w:fldChar w:fldCharType="separate"/>
            </w:r>
            <w:r>
              <w:rPr>
                <w:noProof/>
                <w:webHidden/>
              </w:rPr>
              <w:t>39</w:t>
            </w:r>
            <w:r>
              <w:rPr>
                <w:noProof/>
                <w:webHidden/>
              </w:rPr>
              <w:fldChar w:fldCharType="end"/>
            </w:r>
          </w:hyperlink>
        </w:p>
        <w:p w14:paraId="20DAC9B4" w14:textId="62087DB2" w:rsidR="00386403" w:rsidRDefault="00386403">
          <w:pPr>
            <w:pStyle w:val="TOC2"/>
            <w:tabs>
              <w:tab w:val="right" w:leader="dot" w:pos="8296"/>
            </w:tabs>
            <w:rPr>
              <w:rFonts w:asciiTheme="minorHAnsi" w:eastAsiaTheme="minorEastAsia" w:hAnsiTheme="minorHAnsi" w:cstheme="minorBidi"/>
              <w:noProof/>
              <w:szCs w:val="22"/>
            </w:rPr>
          </w:pPr>
          <w:hyperlink w:anchor="_Toc233726986" w:history="1">
            <w:r w:rsidRPr="00DE541B">
              <w:rPr>
                <w:rStyle w:val="affff1"/>
                <w:noProof/>
              </w:rPr>
              <w:t>1</w:t>
            </w:r>
            <w:r w:rsidRPr="00DE541B">
              <w:rPr>
                <w:rStyle w:val="affff1"/>
                <w:noProof/>
              </w:rPr>
              <w:t>简介</w:t>
            </w:r>
            <w:r>
              <w:rPr>
                <w:noProof/>
                <w:webHidden/>
              </w:rPr>
              <w:tab/>
            </w:r>
            <w:r>
              <w:rPr>
                <w:noProof/>
                <w:webHidden/>
              </w:rPr>
              <w:fldChar w:fldCharType="begin"/>
            </w:r>
            <w:r>
              <w:rPr>
                <w:noProof/>
                <w:webHidden/>
              </w:rPr>
              <w:instrText xml:space="preserve"> PAGEREF _Toc233726986 \h </w:instrText>
            </w:r>
            <w:r>
              <w:rPr>
                <w:noProof/>
                <w:webHidden/>
              </w:rPr>
            </w:r>
            <w:r>
              <w:rPr>
                <w:noProof/>
                <w:webHidden/>
              </w:rPr>
              <w:fldChar w:fldCharType="separate"/>
            </w:r>
            <w:r>
              <w:rPr>
                <w:noProof/>
                <w:webHidden/>
              </w:rPr>
              <w:t>39</w:t>
            </w:r>
            <w:r>
              <w:rPr>
                <w:noProof/>
                <w:webHidden/>
              </w:rPr>
              <w:fldChar w:fldCharType="end"/>
            </w:r>
          </w:hyperlink>
        </w:p>
        <w:p w14:paraId="0478C161" w14:textId="0476445F" w:rsidR="00386403" w:rsidRDefault="00386403">
          <w:pPr>
            <w:pStyle w:val="TOC3"/>
            <w:tabs>
              <w:tab w:val="right" w:leader="dot" w:pos="8296"/>
            </w:tabs>
            <w:rPr>
              <w:rFonts w:asciiTheme="minorHAnsi" w:eastAsiaTheme="minorEastAsia" w:hAnsiTheme="minorHAnsi" w:cstheme="minorBidi"/>
              <w:noProof/>
              <w:szCs w:val="22"/>
            </w:rPr>
          </w:pPr>
          <w:hyperlink w:anchor="_Toc233726987" w:history="1">
            <w:r w:rsidRPr="00DE541B">
              <w:rPr>
                <w:rStyle w:val="affff1"/>
                <w:noProof/>
              </w:rPr>
              <w:t xml:space="preserve">1.1 </w:t>
            </w:r>
            <w:r w:rsidRPr="00DE541B">
              <w:rPr>
                <w:rStyle w:val="affff1"/>
                <w:noProof/>
              </w:rPr>
              <w:t>目的</w:t>
            </w:r>
            <w:r>
              <w:rPr>
                <w:noProof/>
                <w:webHidden/>
              </w:rPr>
              <w:tab/>
            </w:r>
            <w:r>
              <w:rPr>
                <w:noProof/>
                <w:webHidden/>
              </w:rPr>
              <w:fldChar w:fldCharType="begin"/>
            </w:r>
            <w:r>
              <w:rPr>
                <w:noProof/>
                <w:webHidden/>
              </w:rPr>
              <w:instrText xml:space="preserve"> PAGEREF _Toc233726987 \h </w:instrText>
            </w:r>
            <w:r>
              <w:rPr>
                <w:noProof/>
                <w:webHidden/>
              </w:rPr>
            </w:r>
            <w:r>
              <w:rPr>
                <w:noProof/>
                <w:webHidden/>
              </w:rPr>
              <w:fldChar w:fldCharType="separate"/>
            </w:r>
            <w:r>
              <w:rPr>
                <w:noProof/>
                <w:webHidden/>
              </w:rPr>
              <w:t>39</w:t>
            </w:r>
            <w:r>
              <w:rPr>
                <w:noProof/>
                <w:webHidden/>
              </w:rPr>
              <w:fldChar w:fldCharType="end"/>
            </w:r>
          </w:hyperlink>
        </w:p>
        <w:p w14:paraId="279F688D" w14:textId="045FA182" w:rsidR="00386403" w:rsidRDefault="00386403">
          <w:pPr>
            <w:pStyle w:val="TOC3"/>
            <w:tabs>
              <w:tab w:val="right" w:leader="dot" w:pos="8296"/>
            </w:tabs>
            <w:rPr>
              <w:rFonts w:asciiTheme="minorHAnsi" w:eastAsiaTheme="minorEastAsia" w:hAnsiTheme="minorHAnsi" w:cstheme="minorBidi"/>
              <w:noProof/>
              <w:szCs w:val="22"/>
            </w:rPr>
          </w:pPr>
          <w:hyperlink w:anchor="_Toc233726988" w:history="1">
            <w:r w:rsidRPr="00DE541B">
              <w:rPr>
                <w:rStyle w:val="affff1"/>
                <w:noProof/>
              </w:rPr>
              <w:t xml:space="preserve">1.2 </w:t>
            </w:r>
            <w:r w:rsidRPr="00DE541B">
              <w:rPr>
                <w:rStyle w:val="affff1"/>
                <w:noProof/>
              </w:rPr>
              <w:t>假设</w:t>
            </w:r>
            <w:r>
              <w:rPr>
                <w:noProof/>
                <w:webHidden/>
              </w:rPr>
              <w:tab/>
            </w:r>
            <w:r>
              <w:rPr>
                <w:noProof/>
                <w:webHidden/>
              </w:rPr>
              <w:fldChar w:fldCharType="begin"/>
            </w:r>
            <w:r>
              <w:rPr>
                <w:noProof/>
                <w:webHidden/>
              </w:rPr>
              <w:instrText xml:space="preserve"> PAGEREF _Toc233726988 \h </w:instrText>
            </w:r>
            <w:r>
              <w:rPr>
                <w:noProof/>
                <w:webHidden/>
              </w:rPr>
            </w:r>
            <w:r>
              <w:rPr>
                <w:noProof/>
                <w:webHidden/>
              </w:rPr>
              <w:fldChar w:fldCharType="separate"/>
            </w:r>
            <w:r>
              <w:rPr>
                <w:noProof/>
                <w:webHidden/>
              </w:rPr>
              <w:t>40</w:t>
            </w:r>
            <w:r>
              <w:rPr>
                <w:noProof/>
                <w:webHidden/>
              </w:rPr>
              <w:fldChar w:fldCharType="end"/>
            </w:r>
          </w:hyperlink>
        </w:p>
        <w:p w14:paraId="297AB98C" w14:textId="5DD71602" w:rsidR="00386403" w:rsidRDefault="00386403">
          <w:pPr>
            <w:pStyle w:val="TOC2"/>
            <w:tabs>
              <w:tab w:val="right" w:leader="dot" w:pos="8296"/>
            </w:tabs>
            <w:rPr>
              <w:rFonts w:asciiTheme="minorHAnsi" w:eastAsiaTheme="minorEastAsia" w:hAnsiTheme="minorHAnsi" w:cstheme="minorBidi"/>
              <w:noProof/>
              <w:szCs w:val="22"/>
            </w:rPr>
          </w:pPr>
          <w:hyperlink w:anchor="_Toc233726989" w:history="1">
            <w:r w:rsidRPr="00DE541B">
              <w:rPr>
                <w:rStyle w:val="affff1"/>
                <w:noProof/>
              </w:rPr>
              <w:t xml:space="preserve">2 </w:t>
            </w:r>
            <w:r w:rsidRPr="00DE541B">
              <w:rPr>
                <w:rStyle w:val="affff1"/>
                <w:noProof/>
              </w:rPr>
              <w:t>总体描述</w:t>
            </w:r>
            <w:r>
              <w:rPr>
                <w:noProof/>
                <w:webHidden/>
              </w:rPr>
              <w:tab/>
            </w:r>
            <w:r>
              <w:rPr>
                <w:noProof/>
                <w:webHidden/>
              </w:rPr>
              <w:fldChar w:fldCharType="begin"/>
            </w:r>
            <w:r>
              <w:rPr>
                <w:noProof/>
                <w:webHidden/>
              </w:rPr>
              <w:instrText xml:space="preserve"> PAGEREF _Toc233726989 \h </w:instrText>
            </w:r>
            <w:r>
              <w:rPr>
                <w:noProof/>
                <w:webHidden/>
              </w:rPr>
            </w:r>
            <w:r>
              <w:rPr>
                <w:noProof/>
                <w:webHidden/>
              </w:rPr>
              <w:fldChar w:fldCharType="separate"/>
            </w:r>
            <w:r>
              <w:rPr>
                <w:noProof/>
                <w:webHidden/>
              </w:rPr>
              <w:t>40</w:t>
            </w:r>
            <w:r>
              <w:rPr>
                <w:noProof/>
                <w:webHidden/>
              </w:rPr>
              <w:fldChar w:fldCharType="end"/>
            </w:r>
          </w:hyperlink>
        </w:p>
        <w:p w14:paraId="642CFEE8" w14:textId="7A7207E8" w:rsidR="00386403" w:rsidRDefault="00386403">
          <w:pPr>
            <w:pStyle w:val="TOC3"/>
            <w:tabs>
              <w:tab w:val="right" w:leader="dot" w:pos="8296"/>
            </w:tabs>
            <w:rPr>
              <w:rFonts w:asciiTheme="minorHAnsi" w:eastAsiaTheme="minorEastAsia" w:hAnsiTheme="minorHAnsi" w:cstheme="minorBidi"/>
              <w:noProof/>
              <w:szCs w:val="22"/>
            </w:rPr>
          </w:pPr>
          <w:hyperlink w:anchor="_Toc233726990" w:history="1">
            <w:r w:rsidRPr="00DE541B">
              <w:rPr>
                <w:rStyle w:val="affff1"/>
                <w:noProof/>
              </w:rPr>
              <w:t xml:space="preserve">2.1 </w:t>
            </w:r>
            <w:r w:rsidRPr="00DE541B">
              <w:rPr>
                <w:rStyle w:val="affff1"/>
                <w:noProof/>
              </w:rPr>
              <w:t>限制</w:t>
            </w:r>
            <w:r>
              <w:rPr>
                <w:noProof/>
                <w:webHidden/>
              </w:rPr>
              <w:tab/>
            </w:r>
            <w:r>
              <w:rPr>
                <w:noProof/>
                <w:webHidden/>
              </w:rPr>
              <w:fldChar w:fldCharType="begin"/>
            </w:r>
            <w:r>
              <w:rPr>
                <w:noProof/>
                <w:webHidden/>
              </w:rPr>
              <w:instrText xml:space="preserve"> PAGEREF _Toc233726990 \h </w:instrText>
            </w:r>
            <w:r>
              <w:rPr>
                <w:noProof/>
                <w:webHidden/>
              </w:rPr>
            </w:r>
            <w:r>
              <w:rPr>
                <w:noProof/>
                <w:webHidden/>
              </w:rPr>
              <w:fldChar w:fldCharType="separate"/>
            </w:r>
            <w:r>
              <w:rPr>
                <w:noProof/>
                <w:webHidden/>
              </w:rPr>
              <w:t>40</w:t>
            </w:r>
            <w:r>
              <w:rPr>
                <w:noProof/>
                <w:webHidden/>
              </w:rPr>
              <w:fldChar w:fldCharType="end"/>
            </w:r>
          </w:hyperlink>
        </w:p>
        <w:p w14:paraId="2D3BFC53" w14:textId="7F548B09" w:rsidR="00386403" w:rsidRDefault="00386403">
          <w:pPr>
            <w:pStyle w:val="TOC3"/>
            <w:tabs>
              <w:tab w:val="right" w:leader="dot" w:pos="8296"/>
            </w:tabs>
            <w:rPr>
              <w:rFonts w:asciiTheme="minorHAnsi" w:eastAsiaTheme="minorEastAsia" w:hAnsiTheme="minorHAnsi" w:cstheme="minorBidi"/>
              <w:noProof/>
              <w:szCs w:val="22"/>
            </w:rPr>
          </w:pPr>
          <w:hyperlink w:anchor="_Toc233726991" w:history="1">
            <w:r w:rsidRPr="00DE541B">
              <w:rPr>
                <w:rStyle w:val="affff1"/>
                <w:noProof/>
              </w:rPr>
              <w:t xml:space="preserve">2.2 </w:t>
            </w:r>
            <w:r w:rsidRPr="00DE541B">
              <w:rPr>
                <w:rStyle w:val="affff1"/>
                <w:noProof/>
              </w:rPr>
              <w:t>常见故障说明</w:t>
            </w:r>
            <w:r>
              <w:rPr>
                <w:noProof/>
                <w:webHidden/>
              </w:rPr>
              <w:tab/>
            </w:r>
            <w:r>
              <w:rPr>
                <w:noProof/>
                <w:webHidden/>
              </w:rPr>
              <w:fldChar w:fldCharType="begin"/>
            </w:r>
            <w:r>
              <w:rPr>
                <w:noProof/>
                <w:webHidden/>
              </w:rPr>
              <w:instrText xml:space="preserve"> PAGEREF _Toc233726991 \h </w:instrText>
            </w:r>
            <w:r>
              <w:rPr>
                <w:noProof/>
                <w:webHidden/>
              </w:rPr>
            </w:r>
            <w:r>
              <w:rPr>
                <w:noProof/>
                <w:webHidden/>
              </w:rPr>
              <w:fldChar w:fldCharType="separate"/>
            </w:r>
            <w:r>
              <w:rPr>
                <w:noProof/>
                <w:webHidden/>
              </w:rPr>
              <w:t>41</w:t>
            </w:r>
            <w:r>
              <w:rPr>
                <w:noProof/>
                <w:webHidden/>
              </w:rPr>
              <w:fldChar w:fldCharType="end"/>
            </w:r>
          </w:hyperlink>
        </w:p>
        <w:p w14:paraId="714BC129" w14:textId="723C1E2E" w:rsidR="00386403" w:rsidRDefault="00386403">
          <w:pPr>
            <w:pStyle w:val="TOC2"/>
            <w:tabs>
              <w:tab w:val="right" w:leader="dot" w:pos="8296"/>
            </w:tabs>
            <w:rPr>
              <w:rFonts w:asciiTheme="minorHAnsi" w:eastAsiaTheme="minorEastAsia" w:hAnsiTheme="minorHAnsi" w:cstheme="minorBidi"/>
              <w:noProof/>
              <w:szCs w:val="22"/>
            </w:rPr>
          </w:pPr>
          <w:hyperlink w:anchor="_Toc233726992" w:history="1">
            <w:r w:rsidRPr="00DE541B">
              <w:rPr>
                <w:rStyle w:val="affff1"/>
                <w:noProof/>
              </w:rPr>
              <w:t xml:space="preserve">3 </w:t>
            </w:r>
            <w:r w:rsidRPr="00DE541B">
              <w:rPr>
                <w:rStyle w:val="affff1"/>
                <w:noProof/>
              </w:rPr>
              <w:t>详细接口参数</w:t>
            </w:r>
            <w:r>
              <w:rPr>
                <w:noProof/>
                <w:webHidden/>
              </w:rPr>
              <w:tab/>
            </w:r>
            <w:r>
              <w:rPr>
                <w:noProof/>
                <w:webHidden/>
              </w:rPr>
              <w:fldChar w:fldCharType="begin"/>
            </w:r>
            <w:r>
              <w:rPr>
                <w:noProof/>
                <w:webHidden/>
              </w:rPr>
              <w:instrText xml:space="preserve"> PAGEREF _Toc233726992 \h </w:instrText>
            </w:r>
            <w:r>
              <w:rPr>
                <w:noProof/>
                <w:webHidden/>
              </w:rPr>
            </w:r>
            <w:r>
              <w:rPr>
                <w:noProof/>
                <w:webHidden/>
              </w:rPr>
              <w:fldChar w:fldCharType="separate"/>
            </w:r>
            <w:r>
              <w:rPr>
                <w:noProof/>
                <w:webHidden/>
              </w:rPr>
              <w:t>41</w:t>
            </w:r>
            <w:r>
              <w:rPr>
                <w:noProof/>
                <w:webHidden/>
              </w:rPr>
              <w:fldChar w:fldCharType="end"/>
            </w:r>
          </w:hyperlink>
        </w:p>
        <w:p w14:paraId="023E26E7" w14:textId="620359BF" w:rsidR="00386403" w:rsidRDefault="00386403">
          <w:pPr>
            <w:pStyle w:val="TOC3"/>
            <w:tabs>
              <w:tab w:val="right" w:leader="dot" w:pos="8296"/>
            </w:tabs>
            <w:rPr>
              <w:rFonts w:asciiTheme="minorHAnsi" w:eastAsiaTheme="minorEastAsia" w:hAnsiTheme="minorHAnsi" w:cstheme="minorBidi"/>
              <w:noProof/>
              <w:szCs w:val="22"/>
            </w:rPr>
          </w:pPr>
          <w:hyperlink w:anchor="_Toc233726993" w:history="1">
            <w:r w:rsidRPr="00DE541B">
              <w:rPr>
                <w:rStyle w:val="affff1"/>
                <w:noProof/>
              </w:rPr>
              <w:t xml:space="preserve">3.1 </w:t>
            </w:r>
            <w:r w:rsidRPr="00DE541B">
              <w:rPr>
                <w:rStyle w:val="affff1"/>
                <w:noProof/>
              </w:rPr>
              <w:t>接口的角色作用</w:t>
            </w:r>
            <w:r>
              <w:rPr>
                <w:noProof/>
                <w:webHidden/>
              </w:rPr>
              <w:tab/>
            </w:r>
            <w:r>
              <w:rPr>
                <w:noProof/>
                <w:webHidden/>
              </w:rPr>
              <w:fldChar w:fldCharType="begin"/>
            </w:r>
            <w:r>
              <w:rPr>
                <w:noProof/>
                <w:webHidden/>
              </w:rPr>
              <w:instrText xml:space="preserve"> PAGEREF _Toc233726993 \h </w:instrText>
            </w:r>
            <w:r>
              <w:rPr>
                <w:noProof/>
                <w:webHidden/>
              </w:rPr>
            </w:r>
            <w:r>
              <w:rPr>
                <w:noProof/>
                <w:webHidden/>
              </w:rPr>
              <w:fldChar w:fldCharType="separate"/>
            </w:r>
            <w:r>
              <w:rPr>
                <w:noProof/>
                <w:webHidden/>
              </w:rPr>
              <w:t>51</w:t>
            </w:r>
            <w:r>
              <w:rPr>
                <w:noProof/>
                <w:webHidden/>
              </w:rPr>
              <w:fldChar w:fldCharType="end"/>
            </w:r>
          </w:hyperlink>
        </w:p>
        <w:p w14:paraId="256719B3" w14:textId="2549ADD2" w:rsidR="00386403" w:rsidRDefault="00386403">
          <w:pPr>
            <w:pStyle w:val="TOC3"/>
            <w:tabs>
              <w:tab w:val="right" w:leader="dot" w:pos="8296"/>
            </w:tabs>
            <w:rPr>
              <w:rFonts w:asciiTheme="minorHAnsi" w:eastAsiaTheme="minorEastAsia" w:hAnsiTheme="minorHAnsi" w:cstheme="minorBidi"/>
              <w:noProof/>
              <w:szCs w:val="22"/>
            </w:rPr>
          </w:pPr>
          <w:hyperlink w:anchor="_Toc233726994" w:history="1">
            <w:r w:rsidRPr="00DE541B">
              <w:rPr>
                <w:rStyle w:val="affff1"/>
                <w:noProof/>
              </w:rPr>
              <w:t xml:space="preserve">3.2 </w:t>
            </w:r>
            <w:r w:rsidRPr="00DE541B">
              <w:rPr>
                <w:rStyle w:val="affff1"/>
                <w:noProof/>
              </w:rPr>
              <w:t>网络协议包定义</w:t>
            </w:r>
            <w:r>
              <w:rPr>
                <w:noProof/>
                <w:webHidden/>
              </w:rPr>
              <w:tab/>
            </w:r>
            <w:r>
              <w:rPr>
                <w:noProof/>
                <w:webHidden/>
              </w:rPr>
              <w:fldChar w:fldCharType="begin"/>
            </w:r>
            <w:r>
              <w:rPr>
                <w:noProof/>
                <w:webHidden/>
              </w:rPr>
              <w:instrText xml:space="preserve"> PAGEREF _Toc233726994 \h </w:instrText>
            </w:r>
            <w:r>
              <w:rPr>
                <w:noProof/>
                <w:webHidden/>
              </w:rPr>
            </w:r>
            <w:r>
              <w:rPr>
                <w:noProof/>
                <w:webHidden/>
              </w:rPr>
              <w:fldChar w:fldCharType="separate"/>
            </w:r>
            <w:r>
              <w:rPr>
                <w:noProof/>
                <w:webHidden/>
              </w:rPr>
              <w:t>51</w:t>
            </w:r>
            <w:r>
              <w:rPr>
                <w:noProof/>
                <w:webHidden/>
              </w:rPr>
              <w:fldChar w:fldCharType="end"/>
            </w:r>
          </w:hyperlink>
        </w:p>
        <w:p w14:paraId="7F51C131" w14:textId="0C61E616" w:rsidR="00386403" w:rsidRDefault="00386403">
          <w:pPr>
            <w:pStyle w:val="TOC2"/>
            <w:tabs>
              <w:tab w:val="right" w:leader="dot" w:pos="8296"/>
            </w:tabs>
            <w:rPr>
              <w:rFonts w:asciiTheme="minorHAnsi" w:eastAsiaTheme="minorEastAsia" w:hAnsiTheme="minorHAnsi" w:cstheme="minorBidi"/>
              <w:noProof/>
              <w:szCs w:val="22"/>
            </w:rPr>
          </w:pPr>
          <w:hyperlink w:anchor="_Toc233726995" w:history="1">
            <w:r w:rsidRPr="00DE541B">
              <w:rPr>
                <w:rStyle w:val="affff1"/>
                <w:noProof/>
              </w:rPr>
              <w:t xml:space="preserve">4 </w:t>
            </w:r>
            <w:r w:rsidRPr="00DE541B">
              <w:rPr>
                <w:rStyle w:val="affff1"/>
                <w:noProof/>
              </w:rPr>
              <w:t>附件</w:t>
            </w:r>
            <w:r w:rsidRPr="00DE541B">
              <w:rPr>
                <w:rStyle w:val="affff1"/>
                <w:noProof/>
              </w:rPr>
              <w:t>1</w:t>
            </w:r>
            <w:r>
              <w:rPr>
                <w:noProof/>
                <w:webHidden/>
              </w:rPr>
              <w:tab/>
            </w:r>
            <w:r>
              <w:rPr>
                <w:noProof/>
                <w:webHidden/>
              </w:rPr>
              <w:fldChar w:fldCharType="begin"/>
            </w:r>
            <w:r>
              <w:rPr>
                <w:noProof/>
                <w:webHidden/>
              </w:rPr>
              <w:instrText xml:space="preserve"> PAGEREF _Toc233726995 \h </w:instrText>
            </w:r>
            <w:r>
              <w:rPr>
                <w:noProof/>
                <w:webHidden/>
              </w:rPr>
            </w:r>
            <w:r>
              <w:rPr>
                <w:noProof/>
                <w:webHidden/>
              </w:rPr>
              <w:fldChar w:fldCharType="separate"/>
            </w:r>
            <w:r>
              <w:rPr>
                <w:noProof/>
                <w:webHidden/>
              </w:rPr>
              <w:t>53</w:t>
            </w:r>
            <w:r>
              <w:rPr>
                <w:noProof/>
                <w:webHidden/>
              </w:rPr>
              <w:fldChar w:fldCharType="end"/>
            </w:r>
          </w:hyperlink>
        </w:p>
        <w:p w14:paraId="7E6D6B7C" w14:textId="1B62D4DB" w:rsidR="00386403" w:rsidRDefault="00386403">
          <w:pPr>
            <w:pStyle w:val="TOC2"/>
            <w:tabs>
              <w:tab w:val="right" w:leader="dot" w:pos="8296"/>
            </w:tabs>
            <w:rPr>
              <w:rFonts w:asciiTheme="minorHAnsi" w:eastAsiaTheme="minorEastAsia" w:hAnsiTheme="minorHAnsi" w:cstheme="minorBidi"/>
              <w:noProof/>
              <w:szCs w:val="22"/>
            </w:rPr>
          </w:pPr>
          <w:hyperlink w:anchor="_Toc233726996" w:history="1">
            <w:r w:rsidRPr="00DE541B">
              <w:rPr>
                <w:rStyle w:val="affff1"/>
                <w:noProof/>
              </w:rPr>
              <w:t xml:space="preserve">5 </w:t>
            </w:r>
            <w:r w:rsidRPr="00DE541B">
              <w:rPr>
                <w:rStyle w:val="affff1"/>
                <w:noProof/>
              </w:rPr>
              <w:t>附件</w:t>
            </w:r>
            <w:r w:rsidRPr="00DE541B">
              <w:rPr>
                <w:rStyle w:val="affff1"/>
                <w:noProof/>
              </w:rPr>
              <w:t xml:space="preserve">2 </w:t>
            </w:r>
            <w:r w:rsidRPr="00DE541B">
              <w:rPr>
                <w:rStyle w:val="affff1"/>
                <w:noProof/>
              </w:rPr>
              <w:t>边号定义和区段</w:t>
            </w:r>
            <w:r w:rsidRPr="00DE541B">
              <w:rPr>
                <w:rStyle w:val="affff1"/>
                <w:noProof/>
              </w:rPr>
              <w:t>Km</w:t>
            </w:r>
            <w:r w:rsidRPr="00DE541B">
              <w:rPr>
                <w:rStyle w:val="affff1"/>
                <w:noProof/>
              </w:rPr>
              <w:t>数据表</w:t>
            </w:r>
            <w:r w:rsidRPr="00DE541B">
              <w:rPr>
                <w:rStyle w:val="affff1"/>
                <w:noProof/>
              </w:rPr>
              <w:t>(version1.3)</w:t>
            </w:r>
            <w:r>
              <w:rPr>
                <w:noProof/>
                <w:webHidden/>
              </w:rPr>
              <w:tab/>
            </w:r>
            <w:r>
              <w:rPr>
                <w:noProof/>
                <w:webHidden/>
              </w:rPr>
              <w:fldChar w:fldCharType="begin"/>
            </w:r>
            <w:r>
              <w:rPr>
                <w:noProof/>
                <w:webHidden/>
              </w:rPr>
              <w:instrText xml:space="preserve"> PAGEREF _Toc233726996 \h </w:instrText>
            </w:r>
            <w:r>
              <w:rPr>
                <w:noProof/>
                <w:webHidden/>
              </w:rPr>
            </w:r>
            <w:r>
              <w:rPr>
                <w:noProof/>
                <w:webHidden/>
              </w:rPr>
              <w:fldChar w:fldCharType="separate"/>
            </w:r>
            <w:r>
              <w:rPr>
                <w:noProof/>
                <w:webHidden/>
              </w:rPr>
              <w:t>54</w:t>
            </w:r>
            <w:r>
              <w:rPr>
                <w:noProof/>
                <w:webHidden/>
              </w:rPr>
              <w:fldChar w:fldCharType="end"/>
            </w:r>
          </w:hyperlink>
        </w:p>
        <w:p w14:paraId="46C16976" w14:textId="1185085D" w:rsidR="00386403" w:rsidRDefault="00386403">
          <w:pPr>
            <w:pStyle w:val="TOC2"/>
            <w:tabs>
              <w:tab w:val="right" w:leader="dot" w:pos="8296"/>
            </w:tabs>
            <w:rPr>
              <w:rFonts w:asciiTheme="minorHAnsi" w:eastAsiaTheme="minorEastAsia" w:hAnsiTheme="minorHAnsi" w:cstheme="minorBidi"/>
              <w:noProof/>
              <w:szCs w:val="22"/>
            </w:rPr>
          </w:pPr>
          <w:hyperlink w:anchor="_Toc233726997" w:history="1">
            <w:r w:rsidRPr="00DE541B">
              <w:rPr>
                <w:rStyle w:val="affff1"/>
                <w:noProof/>
              </w:rPr>
              <w:t xml:space="preserve">6 </w:t>
            </w:r>
            <w:r w:rsidRPr="00DE541B">
              <w:rPr>
                <w:rStyle w:val="affff1"/>
                <w:noProof/>
              </w:rPr>
              <w:t>附件</w:t>
            </w:r>
            <w:r w:rsidRPr="00DE541B">
              <w:rPr>
                <w:rStyle w:val="affff1"/>
                <w:noProof/>
              </w:rPr>
              <w:t xml:space="preserve">3 </w:t>
            </w:r>
            <w:r w:rsidRPr="00DE541B">
              <w:rPr>
                <w:rStyle w:val="affff1"/>
                <w:noProof/>
              </w:rPr>
              <w:t>信号机</w:t>
            </w:r>
            <w:r w:rsidRPr="00DE541B">
              <w:rPr>
                <w:rStyle w:val="affff1"/>
                <w:noProof/>
              </w:rPr>
              <w:t>Km</w:t>
            </w:r>
            <w:r w:rsidRPr="00DE541B">
              <w:rPr>
                <w:rStyle w:val="affff1"/>
                <w:noProof/>
              </w:rPr>
              <w:t>数据表</w:t>
            </w:r>
            <w:r w:rsidRPr="00DE541B">
              <w:rPr>
                <w:rStyle w:val="affff1"/>
                <w:noProof/>
              </w:rPr>
              <w:t>(version1.3)</w:t>
            </w:r>
            <w:r>
              <w:rPr>
                <w:noProof/>
                <w:webHidden/>
              </w:rPr>
              <w:tab/>
            </w:r>
            <w:r>
              <w:rPr>
                <w:noProof/>
                <w:webHidden/>
              </w:rPr>
              <w:fldChar w:fldCharType="begin"/>
            </w:r>
            <w:r>
              <w:rPr>
                <w:noProof/>
                <w:webHidden/>
              </w:rPr>
              <w:instrText xml:space="preserve"> PAGEREF _Toc233726997 \h </w:instrText>
            </w:r>
            <w:r>
              <w:rPr>
                <w:noProof/>
                <w:webHidden/>
              </w:rPr>
            </w:r>
            <w:r>
              <w:rPr>
                <w:noProof/>
                <w:webHidden/>
              </w:rPr>
              <w:fldChar w:fldCharType="separate"/>
            </w:r>
            <w:r>
              <w:rPr>
                <w:noProof/>
                <w:webHidden/>
              </w:rPr>
              <w:t>62</w:t>
            </w:r>
            <w:r>
              <w:rPr>
                <w:noProof/>
                <w:webHidden/>
              </w:rPr>
              <w:fldChar w:fldCharType="end"/>
            </w:r>
          </w:hyperlink>
        </w:p>
        <w:p w14:paraId="04F79FA0" w14:textId="60C4531E" w:rsidR="00386403" w:rsidRDefault="00386403">
          <w:pPr>
            <w:pStyle w:val="TOC1"/>
            <w:tabs>
              <w:tab w:val="right" w:leader="dot" w:pos="8296"/>
            </w:tabs>
            <w:rPr>
              <w:rFonts w:asciiTheme="minorHAnsi" w:eastAsiaTheme="minorEastAsia" w:hAnsiTheme="minorHAnsi" w:cstheme="minorBidi"/>
              <w:noProof/>
              <w:szCs w:val="22"/>
            </w:rPr>
          </w:pPr>
          <w:hyperlink w:anchor="_Toc233726998" w:history="1">
            <w:r w:rsidRPr="00DE541B">
              <w:rPr>
                <w:rStyle w:val="affff1"/>
                <w:noProof/>
              </w:rPr>
              <w:t>（四）车辆系统</w:t>
            </w:r>
            <w:r>
              <w:rPr>
                <w:noProof/>
                <w:webHidden/>
              </w:rPr>
              <w:tab/>
            </w:r>
            <w:r>
              <w:rPr>
                <w:noProof/>
                <w:webHidden/>
              </w:rPr>
              <w:fldChar w:fldCharType="begin"/>
            </w:r>
            <w:r>
              <w:rPr>
                <w:noProof/>
                <w:webHidden/>
              </w:rPr>
              <w:instrText xml:space="preserve"> PAGEREF _Toc233726998 \h </w:instrText>
            </w:r>
            <w:r>
              <w:rPr>
                <w:noProof/>
                <w:webHidden/>
              </w:rPr>
            </w:r>
            <w:r>
              <w:rPr>
                <w:noProof/>
                <w:webHidden/>
              </w:rPr>
              <w:fldChar w:fldCharType="separate"/>
            </w:r>
            <w:r>
              <w:rPr>
                <w:noProof/>
                <w:webHidden/>
              </w:rPr>
              <w:t>64</w:t>
            </w:r>
            <w:r>
              <w:rPr>
                <w:noProof/>
                <w:webHidden/>
              </w:rPr>
              <w:fldChar w:fldCharType="end"/>
            </w:r>
          </w:hyperlink>
        </w:p>
        <w:p w14:paraId="2AB362BE" w14:textId="34DFA03F" w:rsidR="00386403" w:rsidRDefault="00386403">
          <w:pPr>
            <w:pStyle w:val="TOC2"/>
            <w:tabs>
              <w:tab w:val="right" w:leader="dot" w:pos="8296"/>
            </w:tabs>
            <w:rPr>
              <w:rFonts w:asciiTheme="minorHAnsi" w:eastAsiaTheme="minorEastAsia" w:hAnsiTheme="minorHAnsi" w:cstheme="minorBidi"/>
              <w:noProof/>
              <w:szCs w:val="22"/>
            </w:rPr>
          </w:pPr>
          <w:hyperlink w:anchor="_Toc233726999" w:history="1">
            <w:r w:rsidRPr="00DE541B">
              <w:rPr>
                <w:rStyle w:val="affff1"/>
                <w:noProof/>
              </w:rPr>
              <w:t>1</w:t>
            </w:r>
            <w:r w:rsidRPr="00DE541B">
              <w:rPr>
                <w:rStyle w:val="affff1"/>
                <w:noProof/>
              </w:rPr>
              <w:t>概述</w:t>
            </w:r>
            <w:r>
              <w:rPr>
                <w:noProof/>
                <w:webHidden/>
              </w:rPr>
              <w:tab/>
            </w:r>
            <w:r>
              <w:rPr>
                <w:noProof/>
                <w:webHidden/>
              </w:rPr>
              <w:fldChar w:fldCharType="begin"/>
            </w:r>
            <w:r>
              <w:rPr>
                <w:noProof/>
                <w:webHidden/>
              </w:rPr>
              <w:instrText xml:space="preserve"> PAGEREF _Toc233726999 \h </w:instrText>
            </w:r>
            <w:r>
              <w:rPr>
                <w:noProof/>
                <w:webHidden/>
              </w:rPr>
            </w:r>
            <w:r>
              <w:rPr>
                <w:noProof/>
                <w:webHidden/>
              </w:rPr>
              <w:fldChar w:fldCharType="separate"/>
            </w:r>
            <w:r>
              <w:rPr>
                <w:noProof/>
                <w:webHidden/>
              </w:rPr>
              <w:t>64</w:t>
            </w:r>
            <w:r>
              <w:rPr>
                <w:noProof/>
                <w:webHidden/>
              </w:rPr>
              <w:fldChar w:fldCharType="end"/>
            </w:r>
          </w:hyperlink>
        </w:p>
        <w:p w14:paraId="3EDFCD8B" w14:textId="44AC2B0C" w:rsidR="00386403" w:rsidRDefault="00386403">
          <w:pPr>
            <w:pStyle w:val="TOC3"/>
            <w:tabs>
              <w:tab w:val="right" w:leader="dot" w:pos="8296"/>
            </w:tabs>
            <w:rPr>
              <w:rFonts w:asciiTheme="minorHAnsi" w:eastAsiaTheme="minorEastAsia" w:hAnsiTheme="minorHAnsi" w:cstheme="minorBidi"/>
              <w:noProof/>
              <w:szCs w:val="22"/>
            </w:rPr>
          </w:pPr>
          <w:hyperlink w:anchor="_Toc233727000" w:history="1">
            <w:r w:rsidRPr="00DE541B">
              <w:rPr>
                <w:rStyle w:val="affff1"/>
                <w:noProof/>
              </w:rPr>
              <w:t xml:space="preserve">1.1 </w:t>
            </w:r>
            <w:r w:rsidRPr="00DE541B">
              <w:rPr>
                <w:rStyle w:val="affff1"/>
                <w:noProof/>
              </w:rPr>
              <w:t>文档目的</w:t>
            </w:r>
            <w:r>
              <w:rPr>
                <w:noProof/>
                <w:webHidden/>
              </w:rPr>
              <w:tab/>
            </w:r>
            <w:r>
              <w:rPr>
                <w:noProof/>
                <w:webHidden/>
              </w:rPr>
              <w:fldChar w:fldCharType="begin"/>
            </w:r>
            <w:r>
              <w:rPr>
                <w:noProof/>
                <w:webHidden/>
              </w:rPr>
              <w:instrText xml:space="preserve"> PAGEREF _Toc233727000 \h </w:instrText>
            </w:r>
            <w:r>
              <w:rPr>
                <w:noProof/>
                <w:webHidden/>
              </w:rPr>
            </w:r>
            <w:r>
              <w:rPr>
                <w:noProof/>
                <w:webHidden/>
              </w:rPr>
              <w:fldChar w:fldCharType="separate"/>
            </w:r>
            <w:r>
              <w:rPr>
                <w:noProof/>
                <w:webHidden/>
              </w:rPr>
              <w:t>64</w:t>
            </w:r>
            <w:r>
              <w:rPr>
                <w:noProof/>
                <w:webHidden/>
              </w:rPr>
              <w:fldChar w:fldCharType="end"/>
            </w:r>
          </w:hyperlink>
        </w:p>
        <w:p w14:paraId="2ADD2204" w14:textId="291234EF" w:rsidR="00386403" w:rsidRDefault="00386403">
          <w:pPr>
            <w:pStyle w:val="TOC3"/>
            <w:tabs>
              <w:tab w:val="right" w:leader="dot" w:pos="8296"/>
            </w:tabs>
            <w:rPr>
              <w:rFonts w:asciiTheme="minorHAnsi" w:eastAsiaTheme="minorEastAsia" w:hAnsiTheme="minorHAnsi" w:cstheme="minorBidi"/>
              <w:noProof/>
              <w:szCs w:val="22"/>
            </w:rPr>
          </w:pPr>
          <w:hyperlink w:anchor="_Toc233727001" w:history="1">
            <w:r w:rsidRPr="00DE541B">
              <w:rPr>
                <w:rStyle w:val="affff1"/>
                <w:noProof/>
              </w:rPr>
              <w:t xml:space="preserve">1.2 </w:t>
            </w:r>
            <w:r w:rsidRPr="00DE541B">
              <w:rPr>
                <w:rStyle w:val="affff1"/>
                <w:noProof/>
              </w:rPr>
              <w:t>通信方式区分</w:t>
            </w:r>
            <w:r>
              <w:rPr>
                <w:noProof/>
                <w:webHidden/>
              </w:rPr>
              <w:tab/>
            </w:r>
            <w:r>
              <w:rPr>
                <w:noProof/>
                <w:webHidden/>
              </w:rPr>
              <w:fldChar w:fldCharType="begin"/>
            </w:r>
            <w:r>
              <w:rPr>
                <w:noProof/>
                <w:webHidden/>
              </w:rPr>
              <w:instrText xml:space="preserve"> PAGEREF _Toc233727001 \h </w:instrText>
            </w:r>
            <w:r>
              <w:rPr>
                <w:noProof/>
                <w:webHidden/>
              </w:rPr>
            </w:r>
            <w:r>
              <w:rPr>
                <w:noProof/>
                <w:webHidden/>
              </w:rPr>
              <w:fldChar w:fldCharType="separate"/>
            </w:r>
            <w:r>
              <w:rPr>
                <w:noProof/>
                <w:webHidden/>
              </w:rPr>
              <w:t>64</w:t>
            </w:r>
            <w:r>
              <w:rPr>
                <w:noProof/>
                <w:webHidden/>
              </w:rPr>
              <w:fldChar w:fldCharType="end"/>
            </w:r>
          </w:hyperlink>
        </w:p>
        <w:p w14:paraId="006EC91A" w14:textId="0A78B642" w:rsidR="00386403" w:rsidRDefault="00386403">
          <w:pPr>
            <w:pStyle w:val="TOC3"/>
            <w:tabs>
              <w:tab w:val="right" w:leader="dot" w:pos="8296"/>
            </w:tabs>
            <w:rPr>
              <w:rFonts w:asciiTheme="minorHAnsi" w:eastAsiaTheme="minorEastAsia" w:hAnsiTheme="minorHAnsi" w:cstheme="minorBidi"/>
              <w:noProof/>
              <w:szCs w:val="22"/>
            </w:rPr>
          </w:pPr>
          <w:hyperlink w:anchor="_Toc233727002" w:history="1">
            <w:r w:rsidRPr="00DE541B">
              <w:rPr>
                <w:rStyle w:val="affff1"/>
                <w:noProof/>
              </w:rPr>
              <w:t xml:space="preserve">1.3 </w:t>
            </w:r>
            <w:r w:rsidRPr="00DE541B">
              <w:rPr>
                <w:rStyle w:val="affff1"/>
                <w:noProof/>
              </w:rPr>
              <w:t>通用约定</w:t>
            </w:r>
            <w:r>
              <w:rPr>
                <w:noProof/>
                <w:webHidden/>
              </w:rPr>
              <w:tab/>
            </w:r>
            <w:r>
              <w:rPr>
                <w:noProof/>
                <w:webHidden/>
              </w:rPr>
              <w:fldChar w:fldCharType="begin"/>
            </w:r>
            <w:r>
              <w:rPr>
                <w:noProof/>
                <w:webHidden/>
              </w:rPr>
              <w:instrText xml:space="preserve"> PAGEREF _Toc233727002 \h </w:instrText>
            </w:r>
            <w:r>
              <w:rPr>
                <w:noProof/>
                <w:webHidden/>
              </w:rPr>
            </w:r>
            <w:r>
              <w:rPr>
                <w:noProof/>
                <w:webHidden/>
              </w:rPr>
              <w:fldChar w:fldCharType="separate"/>
            </w:r>
            <w:r>
              <w:rPr>
                <w:noProof/>
                <w:webHidden/>
              </w:rPr>
              <w:t>64</w:t>
            </w:r>
            <w:r>
              <w:rPr>
                <w:noProof/>
                <w:webHidden/>
              </w:rPr>
              <w:fldChar w:fldCharType="end"/>
            </w:r>
          </w:hyperlink>
        </w:p>
        <w:p w14:paraId="35258F29" w14:textId="695BC042" w:rsidR="00386403" w:rsidRDefault="00386403">
          <w:pPr>
            <w:pStyle w:val="TOC2"/>
            <w:tabs>
              <w:tab w:val="right" w:leader="dot" w:pos="8296"/>
            </w:tabs>
            <w:rPr>
              <w:rFonts w:asciiTheme="minorHAnsi" w:eastAsiaTheme="minorEastAsia" w:hAnsiTheme="minorHAnsi" w:cstheme="minorBidi"/>
              <w:noProof/>
              <w:szCs w:val="22"/>
            </w:rPr>
          </w:pPr>
          <w:hyperlink w:anchor="_Toc233727003" w:history="1">
            <w:r w:rsidRPr="00DE541B">
              <w:rPr>
                <w:rStyle w:val="affff1"/>
                <w:noProof/>
              </w:rPr>
              <w:t>2 UDP</w:t>
            </w:r>
            <w:r w:rsidRPr="00DE541B">
              <w:rPr>
                <w:rStyle w:val="affff1"/>
                <w:noProof/>
              </w:rPr>
              <w:t>通信接口规范</w:t>
            </w:r>
            <w:r>
              <w:rPr>
                <w:noProof/>
                <w:webHidden/>
              </w:rPr>
              <w:tab/>
            </w:r>
            <w:r>
              <w:rPr>
                <w:noProof/>
                <w:webHidden/>
              </w:rPr>
              <w:fldChar w:fldCharType="begin"/>
            </w:r>
            <w:r>
              <w:rPr>
                <w:noProof/>
                <w:webHidden/>
              </w:rPr>
              <w:instrText xml:space="preserve"> PAGEREF _Toc233727003 \h </w:instrText>
            </w:r>
            <w:r>
              <w:rPr>
                <w:noProof/>
                <w:webHidden/>
              </w:rPr>
            </w:r>
            <w:r>
              <w:rPr>
                <w:noProof/>
                <w:webHidden/>
              </w:rPr>
              <w:fldChar w:fldCharType="separate"/>
            </w:r>
            <w:r>
              <w:rPr>
                <w:noProof/>
                <w:webHidden/>
              </w:rPr>
              <w:t>65</w:t>
            </w:r>
            <w:r>
              <w:rPr>
                <w:noProof/>
                <w:webHidden/>
              </w:rPr>
              <w:fldChar w:fldCharType="end"/>
            </w:r>
          </w:hyperlink>
        </w:p>
        <w:p w14:paraId="7CF1F1E2" w14:textId="5D4B535C" w:rsidR="00386403" w:rsidRDefault="00386403">
          <w:pPr>
            <w:pStyle w:val="TOC3"/>
            <w:tabs>
              <w:tab w:val="right" w:leader="dot" w:pos="8296"/>
            </w:tabs>
            <w:rPr>
              <w:rFonts w:asciiTheme="minorHAnsi" w:eastAsiaTheme="minorEastAsia" w:hAnsiTheme="minorHAnsi" w:cstheme="minorBidi"/>
              <w:noProof/>
              <w:szCs w:val="22"/>
            </w:rPr>
          </w:pPr>
          <w:hyperlink w:anchor="_Toc233727004" w:history="1">
            <w:r w:rsidRPr="00DE541B">
              <w:rPr>
                <w:rStyle w:val="affff1"/>
                <w:noProof/>
              </w:rPr>
              <w:t xml:space="preserve">2.1 </w:t>
            </w:r>
            <w:r w:rsidRPr="00DE541B">
              <w:rPr>
                <w:rStyle w:val="affff1"/>
                <w:noProof/>
              </w:rPr>
              <w:t>基础通信参数</w:t>
            </w:r>
            <w:r>
              <w:rPr>
                <w:noProof/>
                <w:webHidden/>
              </w:rPr>
              <w:tab/>
            </w:r>
            <w:r>
              <w:rPr>
                <w:noProof/>
                <w:webHidden/>
              </w:rPr>
              <w:fldChar w:fldCharType="begin"/>
            </w:r>
            <w:r>
              <w:rPr>
                <w:noProof/>
                <w:webHidden/>
              </w:rPr>
              <w:instrText xml:space="preserve"> PAGEREF _Toc233727004 \h </w:instrText>
            </w:r>
            <w:r>
              <w:rPr>
                <w:noProof/>
                <w:webHidden/>
              </w:rPr>
            </w:r>
            <w:r>
              <w:rPr>
                <w:noProof/>
                <w:webHidden/>
              </w:rPr>
              <w:fldChar w:fldCharType="separate"/>
            </w:r>
            <w:r>
              <w:rPr>
                <w:noProof/>
                <w:webHidden/>
              </w:rPr>
              <w:t>65</w:t>
            </w:r>
            <w:r>
              <w:rPr>
                <w:noProof/>
                <w:webHidden/>
              </w:rPr>
              <w:fldChar w:fldCharType="end"/>
            </w:r>
          </w:hyperlink>
        </w:p>
        <w:p w14:paraId="68D95636" w14:textId="2F4CA972" w:rsidR="00386403" w:rsidRDefault="00386403">
          <w:pPr>
            <w:pStyle w:val="TOC3"/>
            <w:tabs>
              <w:tab w:val="right" w:leader="dot" w:pos="8296"/>
            </w:tabs>
            <w:rPr>
              <w:rFonts w:asciiTheme="minorHAnsi" w:eastAsiaTheme="minorEastAsia" w:hAnsiTheme="minorHAnsi" w:cstheme="minorBidi"/>
              <w:noProof/>
              <w:szCs w:val="22"/>
            </w:rPr>
          </w:pPr>
          <w:hyperlink w:anchor="_Toc233727005" w:history="1">
            <w:r w:rsidRPr="00DE541B">
              <w:rPr>
                <w:rStyle w:val="affff1"/>
                <w:noProof/>
              </w:rPr>
              <w:t>2.2 UDP</w:t>
            </w:r>
            <w:r w:rsidRPr="00DE541B">
              <w:rPr>
                <w:rStyle w:val="affff1"/>
                <w:noProof/>
              </w:rPr>
              <w:t>报文格式，模型</w:t>
            </w:r>
            <w:r w:rsidRPr="00DE541B">
              <w:rPr>
                <w:rStyle w:val="affff1"/>
                <w:noProof/>
              </w:rPr>
              <w:t>—&gt;</w:t>
            </w:r>
            <w:r w:rsidRPr="00DE541B">
              <w:rPr>
                <w:rStyle w:val="affff1"/>
                <w:noProof/>
              </w:rPr>
              <w:t>平台</w:t>
            </w:r>
            <w:r>
              <w:rPr>
                <w:noProof/>
                <w:webHidden/>
              </w:rPr>
              <w:tab/>
            </w:r>
            <w:r>
              <w:rPr>
                <w:noProof/>
                <w:webHidden/>
              </w:rPr>
              <w:fldChar w:fldCharType="begin"/>
            </w:r>
            <w:r>
              <w:rPr>
                <w:noProof/>
                <w:webHidden/>
              </w:rPr>
              <w:instrText xml:space="preserve"> PAGEREF _Toc233727005 \h </w:instrText>
            </w:r>
            <w:r>
              <w:rPr>
                <w:noProof/>
                <w:webHidden/>
              </w:rPr>
            </w:r>
            <w:r>
              <w:rPr>
                <w:noProof/>
                <w:webHidden/>
              </w:rPr>
              <w:fldChar w:fldCharType="separate"/>
            </w:r>
            <w:r>
              <w:rPr>
                <w:noProof/>
                <w:webHidden/>
              </w:rPr>
              <w:t>65</w:t>
            </w:r>
            <w:r>
              <w:rPr>
                <w:noProof/>
                <w:webHidden/>
              </w:rPr>
              <w:fldChar w:fldCharType="end"/>
            </w:r>
          </w:hyperlink>
        </w:p>
        <w:p w14:paraId="74CD3573" w14:textId="09007B97" w:rsidR="00386403" w:rsidRDefault="00386403">
          <w:pPr>
            <w:pStyle w:val="TOC3"/>
            <w:tabs>
              <w:tab w:val="right" w:leader="dot" w:pos="8296"/>
            </w:tabs>
            <w:rPr>
              <w:rFonts w:asciiTheme="minorHAnsi" w:eastAsiaTheme="minorEastAsia" w:hAnsiTheme="minorHAnsi" w:cstheme="minorBidi"/>
              <w:noProof/>
              <w:szCs w:val="22"/>
            </w:rPr>
          </w:pPr>
          <w:hyperlink w:anchor="_Toc233727006" w:history="1">
            <w:r w:rsidRPr="00DE541B">
              <w:rPr>
                <w:rStyle w:val="affff1"/>
                <w:noProof/>
              </w:rPr>
              <w:t>2.3 UDP</w:t>
            </w:r>
            <w:r w:rsidRPr="00DE541B">
              <w:rPr>
                <w:rStyle w:val="affff1"/>
                <w:noProof/>
              </w:rPr>
              <w:t>报文格式，平台</w:t>
            </w:r>
            <w:r w:rsidRPr="00DE541B">
              <w:rPr>
                <w:rStyle w:val="affff1"/>
                <w:noProof/>
              </w:rPr>
              <w:t>—&gt;</w:t>
            </w:r>
            <w:r w:rsidRPr="00DE541B">
              <w:rPr>
                <w:rStyle w:val="affff1"/>
                <w:noProof/>
              </w:rPr>
              <w:t>模型</w:t>
            </w:r>
            <w:r>
              <w:rPr>
                <w:noProof/>
                <w:webHidden/>
              </w:rPr>
              <w:tab/>
            </w:r>
            <w:r>
              <w:rPr>
                <w:noProof/>
                <w:webHidden/>
              </w:rPr>
              <w:fldChar w:fldCharType="begin"/>
            </w:r>
            <w:r>
              <w:rPr>
                <w:noProof/>
                <w:webHidden/>
              </w:rPr>
              <w:instrText xml:space="preserve"> PAGEREF _Toc233727006 \h </w:instrText>
            </w:r>
            <w:r>
              <w:rPr>
                <w:noProof/>
                <w:webHidden/>
              </w:rPr>
            </w:r>
            <w:r>
              <w:rPr>
                <w:noProof/>
                <w:webHidden/>
              </w:rPr>
              <w:fldChar w:fldCharType="separate"/>
            </w:r>
            <w:r>
              <w:rPr>
                <w:noProof/>
                <w:webHidden/>
              </w:rPr>
              <w:t>66</w:t>
            </w:r>
            <w:r>
              <w:rPr>
                <w:noProof/>
                <w:webHidden/>
              </w:rPr>
              <w:fldChar w:fldCharType="end"/>
            </w:r>
          </w:hyperlink>
        </w:p>
        <w:p w14:paraId="7F8862D3" w14:textId="46DCB4BA" w:rsidR="00386403" w:rsidRDefault="00386403">
          <w:pPr>
            <w:pStyle w:val="TOC2"/>
            <w:tabs>
              <w:tab w:val="right" w:leader="dot" w:pos="8296"/>
            </w:tabs>
            <w:rPr>
              <w:rFonts w:asciiTheme="minorHAnsi" w:eastAsiaTheme="minorEastAsia" w:hAnsiTheme="minorHAnsi" w:cstheme="minorBidi"/>
              <w:noProof/>
              <w:szCs w:val="22"/>
            </w:rPr>
          </w:pPr>
          <w:hyperlink w:anchor="_Toc233727007" w:history="1">
            <w:r w:rsidRPr="00DE541B">
              <w:rPr>
                <w:rStyle w:val="affff1"/>
                <w:noProof/>
              </w:rPr>
              <w:t>API</w:t>
            </w:r>
            <w:r w:rsidRPr="00DE541B">
              <w:rPr>
                <w:rStyle w:val="affff1"/>
                <w:noProof/>
              </w:rPr>
              <w:t>通信接口规范</w:t>
            </w:r>
            <w:r>
              <w:rPr>
                <w:noProof/>
                <w:webHidden/>
              </w:rPr>
              <w:tab/>
            </w:r>
            <w:r>
              <w:rPr>
                <w:noProof/>
                <w:webHidden/>
              </w:rPr>
              <w:fldChar w:fldCharType="begin"/>
            </w:r>
            <w:r>
              <w:rPr>
                <w:noProof/>
                <w:webHidden/>
              </w:rPr>
              <w:instrText xml:space="preserve"> PAGEREF _Toc233727007 \h </w:instrText>
            </w:r>
            <w:r>
              <w:rPr>
                <w:noProof/>
                <w:webHidden/>
              </w:rPr>
            </w:r>
            <w:r>
              <w:rPr>
                <w:noProof/>
                <w:webHidden/>
              </w:rPr>
              <w:fldChar w:fldCharType="separate"/>
            </w:r>
            <w:r>
              <w:rPr>
                <w:noProof/>
                <w:webHidden/>
              </w:rPr>
              <w:t>66</w:t>
            </w:r>
            <w:r>
              <w:rPr>
                <w:noProof/>
                <w:webHidden/>
              </w:rPr>
              <w:fldChar w:fldCharType="end"/>
            </w:r>
          </w:hyperlink>
        </w:p>
        <w:p w14:paraId="2E444824" w14:textId="707DFD9A" w:rsidR="00386403" w:rsidRDefault="00386403">
          <w:pPr>
            <w:pStyle w:val="TOC3"/>
            <w:tabs>
              <w:tab w:val="right" w:leader="dot" w:pos="8296"/>
            </w:tabs>
            <w:rPr>
              <w:rFonts w:asciiTheme="minorHAnsi" w:eastAsiaTheme="minorEastAsia" w:hAnsiTheme="minorHAnsi" w:cstheme="minorBidi"/>
              <w:noProof/>
              <w:szCs w:val="22"/>
            </w:rPr>
          </w:pPr>
          <w:hyperlink w:anchor="_Toc233727008" w:history="1">
            <w:r w:rsidRPr="00DE541B">
              <w:rPr>
                <w:rStyle w:val="affff1"/>
                <w:noProof/>
              </w:rPr>
              <w:t xml:space="preserve">3.1 </w:t>
            </w:r>
            <w:r w:rsidRPr="00DE541B">
              <w:rPr>
                <w:rStyle w:val="affff1"/>
                <w:noProof/>
              </w:rPr>
              <w:t>基础通信参数</w:t>
            </w:r>
            <w:r>
              <w:rPr>
                <w:noProof/>
                <w:webHidden/>
              </w:rPr>
              <w:tab/>
            </w:r>
            <w:r>
              <w:rPr>
                <w:noProof/>
                <w:webHidden/>
              </w:rPr>
              <w:fldChar w:fldCharType="begin"/>
            </w:r>
            <w:r>
              <w:rPr>
                <w:noProof/>
                <w:webHidden/>
              </w:rPr>
              <w:instrText xml:space="preserve"> PAGEREF _Toc233727008 \h </w:instrText>
            </w:r>
            <w:r>
              <w:rPr>
                <w:noProof/>
                <w:webHidden/>
              </w:rPr>
            </w:r>
            <w:r>
              <w:rPr>
                <w:noProof/>
                <w:webHidden/>
              </w:rPr>
              <w:fldChar w:fldCharType="separate"/>
            </w:r>
            <w:r>
              <w:rPr>
                <w:noProof/>
                <w:webHidden/>
              </w:rPr>
              <w:t>66</w:t>
            </w:r>
            <w:r>
              <w:rPr>
                <w:noProof/>
                <w:webHidden/>
              </w:rPr>
              <w:fldChar w:fldCharType="end"/>
            </w:r>
          </w:hyperlink>
        </w:p>
        <w:p w14:paraId="0C9060ED" w14:textId="102544CA" w:rsidR="00386403" w:rsidRDefault="00386403">
          <w:pPr>
            <w:pStyle w:val="TOC3"/>
            <w:tabs>
              <w:tab w:val="right" w:leader="dot" w:pos="8296"/>
            </w:tabs>
            <w:rPr>
              <w:rFonts w:asciiTheme="minorHAnsi" w:eastAsiaTheme="minorEastAsia" w:hAnsiTheme="minorHAnsi" w:cstheme="minorBidi"/>
              <w:noProof/>
              <w:szCs w:val="22"/>
            </w:rPr>
          </w:pPr>
          <w:hyperlink w:anchor="_Toc233727009" w:history="1">
            <w:r w:rsidRPr="00DE541B">
              <w:rPr>
                <w:rStyle w:val="affff1"/>
                <w:noProof/>
              </w:rPr>
              <w:t xml:space="preserve">3.2 </w:t>
            </w:r>
            <w:r w:rsidRPr="00DE541B">
              <w:rPr>
                <w:rStyle w:val="affff1"/>
                <w:noProof/>
              </w:rPr>
              <w:t>模型侧输出变量</w:t>
            </w:r>
            <w:r>
              <w:rPr>
                <w:noProof/>
                <w:webHidden/>
              </w:rPr>
              <w:tab/>
            </w:r>
            <w:r>
              <w:rPr>
                <w:noProof/>
                <w:webHidden/>
              </w:rPr>
              <w:fldChar w:fldCharType="begin"/>
            </w:r>
            <w:r>
              <w:rPr>
                <w:noProof/>
                <w:webHidden/>
              </w:rPr>
              <w:instrText xml:space="preserve"> PAGEREF _Toc233727009 \h </w:instrText>
            </w:r>
            <w:r>
              <w:rPr>
                <w:noProof/>
                <w:webHidden/>
              </w:rPr>
            </w:r>
            <w:r>
              <w:rPr>
                <w:noProof/>
                <w:webHidden/>
              </w:rPr>
              <w:fldChar w:fldCharType="separate"/>
            </w:r>
            <w:r>
              <w:rPr>
                <w:noProof/>
                <w:webHidden/>
              </w:rPr>
              <w:t>67</w:t>
            </w:r>
            <w:r>
              <w:rPr>
                <w:noProof/>
                <w:webHidden/>
              </w:rPr>
              <w:fldChar w:fldCharType="end"/>
            </w:r>
          </w:hyperlink>
        </w:p>
        <w:p w14:paraId="19E32164" w14:textId="75D130A5" w:rsidR="00386403" w:rsidRDefault="00386403">
          <w:pPr>
            <w:pStyle w:val="TOC3"/>
            <w:tabs>
              <w:tab w:val="right" w:leader="dot" w:pos="8296"/>
            </w:tabs>
            <w:rPr>
              <w:rFonts w:asciiTheme="minorHAnsi" w:eastAsiaTheme="minorEastAsia" w:hAnsiTheme="minorHAnsi" w:cstheme="minorBidi"/>
              <w:noProof/>
              <w:szCs w:val="22"/>
            </w:rPr>
          </w:pPr>
          <w:hyperlink w:anchor="_Toc233727010" w:history="1">
            <w:r w:rsidRPr="00DE541B">
              <w:rPr>
                <w:rStyle w:val="affff1"/>
                <w:noProof/>
              </w:rPr>
              <w:t xml:space="preserve">3.3 </w:t>
            </w:r>
            <w:r w:rsidRPr="00DE541B">
              <w:rPr>
                <w:rStyle w:val="affff1"/>
                <w:noProof/>
              </w:rPr>
              <w:t>模型侧输入变量</w:t>
            </w:r>
            <w:r>
              <w:rPr>
                <w:noProof/>
                <w:webHidden/>
              </w:rPr>
              <w:tab/>
            </w:r>
            <w:r>
              <w:rPr>
                <w:noProof/>
                <w:webHidden/>
              </w:rPr>
              <w:fldChar w:fldCharType="begin"/>
            </w:r>
            <w:r>
              <w:rPr>
                <w:noProof/>
                <w:webHidden/>
              </w:rPr>
              <w:instrText xml:space="preserve"> PAGEREF _Toc233727010 \h </w:instrText>
            </w:r>
            <w:r>
              <w:rPr>
                <w:noProof/>
                <w:webHidden/>
              </w:rPr>
            </w:r>
            <w:r>
              <w:rPr>
                <w:noProof/>
                <w:webHidden/>
              </w:rPr>
              <w:fldChar w:fldCharType="separate"/>
            </w:r>
            <w:r>
              <w:rPr>
                <w:noProof/>
                <w:webHidden/>
              </w:rPr>
              <w:t>68</w:t>
            </w:r>
            <w:r>
              <w:rPr>
                <w:noProof/>
                <w:webHidden/>
              </w:rPr>
              <w:fldChar w:fldCharType="end"/>
            </w:r>
          </w:hyperlink>
        </w:p>
        <w:p w14:paraId="742B50B9" w14:textId="558DAC22" w:rsidR="00386403" w:rsidRDefault="00386403">
          <w:r>
            <w:rPr>
              <w:b/>
              <w:bCs/>
              <w:lang w:val="zh-CN"/>
            </w:rPr>
            <w:fldChar w:fldCharType="end"/>
          </w:r>
        </w:p>
      </w:sdtContent>
    </w:sdt>
    <w:p w14:paraId="0755AA9A" w14:textId="7594434A" w:rsidR="005D6F44" w:rsidRDefault="005D6F44"/>
    <w:p w14:paraId="50C7D4F2" w14:textId="1D4116AB" w:rsidR="00A51832" w:rsidRDefault="00A51832">
      <w:bookmarkStart w:id="0" w:name="_GoBack"/>
      <w:bookmarkEnd w:id="0"/>
    </w:p>
    <w:p w14:paraId="650F4DEC" w14:textId="172D5298" w:rsidR="00A51832" w:rsidRDefault="00A51832">
      <w:pPr>
        <w:widowControl/>
        <w:jc w:val="left"/>
      </w:pPr>
      <w:r>
        <w:br w:type="page"/>
      </w:r>
    </w:p>
    <w:p w14:paraId="65E8E3C5" w14:textId="79037861" w:rsidR="002A68F6" w:rsidRDefault="002A68F6" w:rsidP="002A68F6">
      <w:pPr>
        <w:pStyle w:val="10"/>
      </w:pPr>
      <w:bookmarkStart w:id="1" w:name="_Toc233726974"/>
      <w:r>
        <w:rPr>
          <w:rFonts w:hint="eastAsia"/>
        </w:rPr>
        <w:lastRenderedPageBreak/>
        <w:t>（一）</w:t>
      </w:r>
      <w:r w:rsidR="00A51832">
        <w:rPr>
          <w:rFonts w:hint="eastAsia"/>
        </w:rPr>
        <w:t>信号系统</w:t>
      </w:r>
      <w:bookmarkStart w:id="2" w:name="_Toc22467"/>
      <w:bookmarkEnd w:id="1"/>
    </w:p>
    <w:p w14:paraId="152E12FB" w14:textId="14A5C2BC" w:rsidR="0061334B" w:rsidRPr="0061334B" w:rsidRDefault="0061334B" w:rsidP="00E41FBB">
      <w:pPr>
        <w:pStyle w:val="21"/>
      </w:pPr>
      <w:bookmarkStart w:id="3" w:name="_Toc233726975"/>
      <w:r>
        <w:rPr>
          <w:rFonts w:hint="eastAsia"/>
        </w:rPr>
        <w:t>列车运行控制</w:t>
      </w:r>
      <w:bookmarkEnd w:id="3"/>
    </w:p>
    <w:p w14:paraId="41E5C955" w14:textId="17E922CD" w:rsidR="006C167F" w:rsidRDefault="006C167F" w:rsidP="001C1390">
      <w:pPr>
        <w:pStyle w:val="41"/>
      </w:pPr>
      <w:r>
        <w:t xml:space="preserve">1 </w:t>
      </w:r>
      <w:r>
        <w:t>引言</w:t>
      </w:r>
      <w:bookmarkEnd w:id="2"/>
    </w:p>
    <w:p w14:paraId="2769A922" w14:textId="77777777" w:rsidR="006C167F" w:rsidRDefault="006C167F" w:rsidP="001C1390">
      <w:pPr>
        <w:pStyle w:val="51"/>
        <w:spacing w:before="0" w:after="0"/>
      </w:pPr>
      <w:bookmarkStart w:id="4" w:name="_Toc6747"/>
      <w:r>
        <w:t xml:space="preserve">1.1 </w:t>
      </w:r>
      <w:r>
        <w:t>目的</w:t>
      </w:r>
      <w:bookmarkEnd w:id="4"/>
    </w:p>
    <w:p w14:paraId="1B8A3C5E" w14:textId="13E6075A" w:rsidR="006C167F" w:rsidRDefault="006C167F" w:rsidP="006C167F">
      <w:pPr>
        <w:spacing w:line="360" w:lineRule="auto"/>
        <w:ind w:firstLineChars="200" w:firstLine="420"/>
        <w:rPr>
          <w:rFonts w:ascii="Calibri" w:hAnsi="Calibri" w:cs="Calibri"/>
        </w:rPr>
      </w:pPr>
      <w:r>
        <w:rPr>
          <w:rFonts w:ascii="Calibri" w:hAnsi="Calibri" w:cs="Calibri"/>
        </w:rPr>
        <w:t>本文档是为了描述信号系统与总控数据库节点的接口，作为子系统需求文档的输入文件，指导后续的研发和测试工作。本接口说明书不包括</w:t>
      </w:r>
      <w:r>
        <w:rPr>
          <w:rFonts w:ascii="Calibri" w:hAnsi="Calibri" w:cs="Calibri"/>
        </w:rPr>
        <w:t>ATS</w:t>
      </w:r>
      <w:r>
        <w:rPr>
          <w:rFonts w:ascii="Calibri" w:hAnsi="Calibri" w:cs="Calibri"/>
        </w:rPr>
        <w:t>与总控的接口。</w:t>
      </w:r>
    </w:p>
    <w:p w14:paraId="213AB2C6" w14:textId="77777777" w:rsidR="006C167F" w:rsidRPr="001C1390" w:rsidRDefault="006C167F" w:rsidP="001C1390">
      <w:pPr>
        <w:pStyle w:val="51"/>
        <w:spacing w:before="0" w:after="0"/>
      </w:pPr>
      <w:bookmarkStart w:id="5" w:name="_Toc14683"/>
      <w:r w:rsidRPr="001C1390">
        <w:t xml:space="preserve">1.2 </w:t>
      </w:r>
      <w:r w:rsidRPr="001C1390">
        <w:t>范围</w:t>
      </w:r>
      <w:bookmarkEnd w:id="5"/>
    </w:p>
    <w:p w14:paraId="63E91A7D" w14:textId="093389AD" w:rsidR="006C167F" w:rsidRDefault="006C167F" w:rsidP="006C167F">
      <w:pPr>
        <w:spacing w:line="360" w:lineRule="auto"/>
        <w:ind w:firstLineChars="200" w:firstLine="420"/>
        <w:rPr>
          <w:rFonts w:ascii="Calibri" w:hAnsi="Calibri" w:cs="Calibri"/>
        </w:rPr>
      </w:pPr>
      <w:r>
        <w:rPr>
          <w:rFonts w:ascii="Calibri" w:hAnsi="Calibri" w:cs="Calibri"/>
        </w:rPr>
        <w:t>该接口文档适用于仿真平台项目。</w:t>
      </w:r>
    </w:p>
    <w:p w14:paraId="2EEA84EE" w14:textId="77777777" w:rsidR="008073DF" w:rsidRPr="008073DF" w:rsidRDefault="008073DF" w:rsidP="008073DF"/>
    <w:p w14:paraId="69C318DC" w14:textId="250E31D6" w:rsidR="006C167F" w:rsidRPr="001C1390" w:rsidRDefault="006C167F" w:rsidP="001C1390">
      <w:pPr>
        <w:pStyle w:val="51"/>
        <w:spacing w:before="0" w:after="0"/>
      </w:pPr>
      <w:bookmarkStart w:id="6" w:name="_Toc12686"/>
      <w:r w:rsidRPr="001C1390">
        <w:t>1.</w:t>
      </w:r>
      <w:r w:rsidR="008073DF" w:rsidRPr="001C1390">
        <w:t>3</w:t>
      </w:r>
      <w:r w:rsidRPr="001C1390">
        <w:t xml:space="preserve"> </w:t>
      </w:r>
      <w:r w:rsidRPr="001C1390">
        <w:t>术语和定义</w:t>
      </w:r>
      <w:bookmarkEnd w:id="6"/>
    </w:p>
    <w:p w14:paraId="7C9DB03C" w14:textId="77777777" w:rsidR="006C167F" w:rsidRDefault="006C167F" w:rsidP="006C167F">
      <w:pPr>
        <w:spacing w:line="360" w:lineRule="auto"/>
        <w:rPr>
          <w:rFonts w:ascii="Calibri" w:hAnsi="Calibri" w:cs="Calibri"/>
        </w:rPr>
      </w:pPr>
    </w:p>
    <w:tbl>
      <w:tblPr>
        <w:tblW w:w="34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3669"/>
      </w:tblGrid>
      <w:tr w:rsidR="006C167F" w14:paraId="1D561938" w14:textId="77777777" w:rsidTr="006C167F">
        <w:trPr>
          <w:jc w:val="center"/>
        </w:trPr>
        <w:tc>
          <w:tcPr>
            <w:tcW w:w="1835" w:type="pct"/>
          </w:tcPr>
          <w:p w14:paraId="487EDD24" w14:textId="77777777" w:rsidR="006C167F" w:rsidRDefault="006C167F" w:rsidP="006C167F">
            <w:pPr>
              <w:pStyle w:val="Celtitle"/>
              <w:spacing w:before="0" w:after="0" w:line="360" w:lineRule="auto"/>
              <w:rPr>
                <w:rFonts w:ascii="Calibri" w:hAnsi="Calibri" w:cs="Calibri"/>
                <w:lang w:eastAsia="zh-CN"/>
              </w:rPr>
            </w:pPr>
            <w:r>
              <w:rPr>
                <w:rFonts w:ascii="Calibri" w:hAnsi="Calibri" w:cs="Calibri"/>
              </w:rPr>
              <w:t>缩写</w:t>
            </w:r>
          </w:p>
        </w:tc>
        <w:tc>
          <w:tcPr>
            <w:tcW w:w="3165" w:type="pct"/>
          </w:tcPr>
          <w:p w14:paraId="45F684EC" w14:textId="77777777" w:rsidR="006C167F" w:rsidRDefault="006C167F" w:rsidP="006C167F">
            <w:pPr>
              <w:pStyle w:val="Celtitle"/>
              <w:spacing w:before="0" w:after="0" w:line="360" w:lineRule="auto"/>
              <w:rPr>
                <w:rFonts w:ascii="Calibri" w:hAnsi="Calibri" w:cs="Calibri"/>
                <w:lang w:eastAsia="zh-CN"/>
              </w:rPr>
            </w:pPr>
            <w:r>
              <w:rPr>
                <w:rFonts w:ascii="Calibri" w:hAnsi="Calibri" w:cs="Calibri"/>
              </w:rPr>
              <w:t>中文</w:t>
            </w:r>
          </w:p>
        </w:tc>
      </w:tr>
      <w:tr w:rsidR="006C167F" w14:paraId="61072BCB" w14:textId="77777777" w:rsidTr="006C167F">
        <w:trPr>
          <w:jc w:val="center"/>
        </w:trPr>
        <w:tc>
          <w:tcPr>
            <w:tcW w:w="1835" w:type="pct"/>
            <w:vAlign w:val="center"/>
          </w:tcPr>
          <w:p w14:paraId="0B1237C3" w14:textId="77777777" w:rsidR="006C167F" w:rsidRDefault="006C167F" w:rsidP="006C167F">
            <w:pPr>
              <w:pStyle w:val="Celtext"/>
              <w:spacing w:before="0" w:after="0" w:line="360" w:lineRule="auto"/>
              <w:jc w:val="center"/>
              <w:rPr>
                <w:rFonts w:ascii="Calibri" w:hAnsi="Calibri" w:cs="Calibri"/>
                <w:lang w:eastAsia="zh-CN"/>
              </w:rPr>
            </w:pPr>
            <w:r>
              <w:rPr>
                <w:rFonts w:ascii="Calibri" w:hAnsi="Calibri" w:cs="Calibri"/>
                <w:lang w:eastAsia="zh-CN"/>
              </w:rPr>
              <w:t>CBTC</w:t>
            </w:r>
          </w:p>
        </w:tc>
        <w:tc>
          <w:tcPr>
            <w:tcW w:w="3165" w:type="pct"/>
            <w:vAlign w:val="center"/>
          </w:tcPr>
          <w:p w14:paraId="54F1F314" w14:textId="77777777" w:rsidR="006C167F" w:rsidRDefault="006C167F" w:rsidP="006C167F">
            <w:pPr>
              <w:spacing w:line="360" w:lineRule="auto"/>
              <w:jc w:val="center"/>
              <w:rPr>
                <w:rFonts w:ascii="Calibri" w:hAnsi="Calibri" w:cs="Calibri"/>
              </w:rPr>
            </w:pPr>
            <w:r>
              <w:rPr>
                <w:rFonts w:ascii="Calibri" w:hAnsi="Calibri" w:cs="Calibri"/>
              </w:rPr>
              <w:t>基于通信的列车运行控制</w:t>
            </w:r>
          </w:p>
        </w:tc>
      </w:tr>
      <w:tr w:rsidR="006C167F" w14:paraId="0927D3D6" w14:textId="77777777" w:rsidTr="006C167F">
        <w:trPr>
          <w:jc w:val="center"/>
        </w:trPr>
        <w:tc>
          <w:tcPr>
            <w:tcW w:w="1835" w:type="pct"/>
            <w:vAlign w:val="center"/>
          </w:tcPr>
          <w:p w14:paraId="6B27E94E" w14:textId="77777777" w:rsidR="006C167F" w:rsidRDefault="006C167F" w:rsidP="006C167F">
            <w:pPr>
              <w:pStyle w:val="Celtext"/>
              <w:spacing w:before="0" w:after="0" w:line="360" w:lineRule="auto"/>
              <w:jc w:val="center"/>
              <w:rPr>
                <w:rFonts w:ascii="Calibri" w:hAnsi="Calibri" w:cs="Calibri"/>
                <w:lang w:eastAsia="zh-CN"/>
              </w:rPr>
            </w:pPr>
            <w:r>
              <w:rPr>
                <w:rFonts w:ascii="Calibri" w:hAnsi="Calibri" w:cs="Calibri"/>
                <w:lang w:eastAsia="zh-CN"/>
              </w:rPr>
              <w:t>IP</w:t>
            </w:r>
          </w:p>
        </w:tc>
        <w:tc>
          <w:tcPr>
            <w:tcW w:w="3165" w:type="pct"/>
            <w:vAlign w:val="center"/>
          </w:tcPr>
          <w:p w14:paraId="752E3803" w14:textId="77777777" w:rsidR="006C167F" w:rsidRDefault="006C167F" w:rsidP="006C167F">
            <w:pPr>
              <w:spacing w:line="360" w:lineRule="auto"/>
              <w:jc w:val="center"/>
              <w:rPr>
                <w:rFonts w:ascii="Calibri" w:hAnsi="Calibri" w:cs="Calibri"/>
              </w:rPr>
            </w:pPr>
            <w:r>
              <w:rPr>
                <w:rFonts w:ascii="Calibri" w:hAnsi="Calibri" w:cs="Calibri"/>
              </w:rPr>
              <w:t>互联网络协议</w:t>
            </w:r>
          </w:p>
        </w:tc>
      </w:tr>
      <w:tr w:rsidR="006C167F" w14:paraId="13D9ED13" w14:textId="77777777" w:rsidTr="006C167F">
        <w:trPr>
          <w:jc w:val="center"/>
        </w:trPr>
        <w:tc>
          <w:tcPr>
            <w:tcW w:w="1835" w:type="pct"/>
            <w:vAlign w:val="center"/>
          </w:tcPr>
          <w:p w14:paraId="57F67F40" w14:textId="77777777" w:rsidR="006C167F" w:rsidRDefault="006C167F" w:rsidP="006C167F">
            <w:pPr>
              <w:pStyle w:val="Celtext"/>
              <w:spacing w:before="0" w:after="0" w:line="360" w:lineRule="auto"/>
              <w:jc w:val="center"/>
              <w:rPr>
                <w:rFonts w:ascii="Calibri" w:hAnsi="Calibri" w:cs="Calibri"/>
              </w:rPr>
            </w:pPr>
            <w:r>
              <w:rPr>
                <w:rFonts w:ascii="Calibri" w:hAnsi="Calibri" w:cs="Calibri"/>
                <w:lang w:eastAsia="zh-CN"/>
              </w:rPr>
              <w:t>UD</w:t>
            </w:r>
            <w:r>
              <w:rPr>
                <w:rFonts w:ascii="Calibri" w:hAnsi="Calibri" w:cs="Calibri"/>
              </w:rPr>
              <w:t>P</w:t>
            </w:r>
          </w:p>
        </w:tc>
        <w:tc>
          <w:tcPr>
            <w:tcW w:w="3165" w:type="pct"/>
            <w:vAlign w:val="center"/>
          </w:tcPr>
          <w:p w14:paraId="267C912B" w14:textId="77777777" w:rsidR="006C167F" w:rsidRDefault="006C167F" w:rsidP="006C167F">
            <w:pPr>
              <w:spacing w:line="360" w:lineRule="auto"/>
              <w:jc w:val="center"/>
              <w:rPr>
                <w:rFonts w:ascii="Calibri" w:hAnsi="Calibri" w:cs="Calibri"/>
              </w:rPr>
            </w:pPr>
            <w:r>
              <w:rPr>
                <w:rFonts w:ascii="Calibri" w:hAnsi="Calibri" w:cs="Calibri"/>
              </w:rPr>
              <w:t>面向无连接的传输控制协议</w:t>
            </w:r>
          </w:p>
        </w:tc>
      </w:tr>
      <w:tr w:rsidR="006C167F" w14:paraId="5F7DA715" w14:textId="77777777" w:rsidTr="006C167F">
        <w:trPr>
          <w:jc w:val="center"/>
        </w:trPr>
        <w:tc>
          <w:tcPr>
            <w:tcW w:w="1835" w:type="pct"/>
            <w:vAlign w:val="center"/>
          </w:tcPr>
          <w:p w14:paraId="2A68AC33" w14:textId="77777777" w:rsidR="006C167F" w:rsidRDefault="006C167F" w:rsidP="006C167F">
            <w:pPr>
              <w:pStyle w:val="Celtext"/>
              <w:spacing w:before="0" w:after="0" w:line="360" w:lineRule="auto"/>
              <w:jc w:val="center"/>
              <w:rPr>
                <w:rFonts w:ascii="Calibri" w:hAnsi="Calibri" w:cs="Calibri"/>
                <w:lang w:eastAsia="zh-CN"/>
              </w:rPr>
            </w:pPr>
            <w:r>
              <w:rPr>
                <w:rFonts w:ascii="Calibri" w:hAnsi="Calibri" w:cs="Calibri"/>
                <w:lang w:eastAsia="zh-CN"/>
              </w:rPr>
              <w:t>TBD</w:t>
            </w:r>
          </w:p>
        </w:tc>
        <w:tc>
          <w:tcPr>
            <w:tcW w:w="3165" w:type="pct"/>
            <w:vAlign w:val="center"/>
          </w:tcPr>
          <w:p w14:paraId="0CA2E025" w14:textId="77777777" w:rsidR="006C167F" w:rsidRDefault="006C167F" w:rsidP="006C167F">
            <w:pPr>
              <w:spacing w:line="360" w:lineRule="auto"/>
              <w:jc w:val="center"/>
              <w:rPr>
                <w:rFonts w:ascii="Calibri" w:hAnsi="Calibri" w:cs="Calibri"/>
              </w:rPr>
            </w:pPr>
            <w:r>
              <w:rPr>
                <w:rFonts w:ascii="Calibri" w:hAnsi="Calibri" w:cs="Calibri"/>
              </w:rPr>
              <w:t>有待定义</w:t>
            </w:r>
          </w:p>
        </w:tc>
      </w:tr>
    </w:tbl>
    <w:p w14:paraId="727FC0F2" w14:textId="77777777" w:rsidR="006C167F" w:rsidRDefault="006C167F" w:rsidP="006C167F">
      <w:pPr>
        <w:spacing w:line="360" w:lineRule="auto"/>
        <w:rPr>
          <w:rFonts w:ascii="Calibri" w:hAnsi="Calibri" w:cs="Calibri"/>
        </w:rPr>
      </w:pPr>
    </w:p>
    <w:p w14:paraId="2A19E878" w14:textId="77777777" w:rsidR="006C167F" w:rsidRPr="001C1390" w:rsidRDefault="006C167F" w:rsidP="001C1390">
      <w:pPr>
        <w:pStyle w:val="41"/>
      </w:pPr>
      <w:bookmarkStart w:id="7" w:name="_Toc14853"/>
      <w:r w:rsidRPr="001C1390">
        <w:t xml:space="preserve">2 </w:t>
      </w:r>
      <w:r w:rsidRPr="001C1390">
        <w:t>总体描述</w:t>
      </w:r>
      <w:bookmarkEnd w:id="7"/>
    </w:p>
    <w:p w14:paraId="3EF81471" w14:textId="77777777" w:rsidR="006C167F" w:rsidRDefault="006C167F" w:rsidP="006C167F">
      <w:pPr>
        <w:pStyle w:val="afffe"/>
        <w:keepNext/>
        <w:keepLines/>
        <w:numPr>
          <w:ilvl w:val="0"/>
          <w:numId w:val="12"/>
        </w:numPr>
        <w:spacing w:line="360" w:lineRule="auto"/>
        <w:ind w:firstLineChars="0"/>
        <w:contextualSpacing/>
        <w:outlineLvl w:val="1"/>
        <w:rPr>
          <w:rFonts w:ascii="Calibri" w:hAnsi="Calibri" w:cs="Calibri"/>
          <w:b/>
          <w:bCs/>
          <w:vanish/>
          <w:sz w:val="32"/>
          <w:szCs w:val="32"/>
        </w:rPr>
      </w:pPr>
      <w:bookmarkStart w:id="8" w:name="_Toc385321453"/>
      <w:bookmarkStart w:id="9" w:name="_Toc525910791"/>
      <w:bookmarkStart w:id="10" w:name="_Toc525910820"/>
      <w:bookmarkStart w:id="11" w:name="_Toc528325391"/>
      <w:bookmarkStart w:id="12" w:name="_Toc413931888"/>
      <w:bookmarkStart w:id="13" w:name="_Toc233726893"/>
      <w:bookmarkStart w:id="14" w:name="_Toc233726976"/>
      <w:bookmarkEnd w:id="8"/>
      <w:bookmarkEnd w:id="9"/>
      <w:bookmarkEnd w:id="10"/>
      <w:bookmarkEnd w:id="11"/>
      <w:bookmarkEnd w:id="12"/>
      <w:bookmarkEnd w:id="13"/>
      <w:bookmarkEnd w:id="14"/>
    </w:p>
    <w:p w14:paraId="4E350C84" w14:textId="77777777" w:rsidR="006C167F" w:rsidRDefault="006C167F" w:rsidP="006C167F">
      <w:pPr>
        <w:pStyle w:val="afffe"/>
        <w:keepNext/>
        <w:keepLines/>
        <w:numPr>
          <w:ilvl w:val="0"/>
          <w:numId w:val="12"/>
        </w:numPr>
        <w:spacing w:line="360" w:lineRule="auto"/>
        <w:ind w:firstLineChars="0"/>
        <w:contextualSpacing/>
        <w:outlineLvl w:val="1"/>
        <w:rPr>
          <w:rFonts w:ascii="Calibri" w:hAnsi="Calibri" w:cs="Calibri"/>
          <w:b/>
          <w:bCs/>
          <w:vanish/>
          <w:sz w:val="32"/>
          <w:szCs w:val="32"/>
        </w:rPr>
      </w:pPr>
      <w:bookmarkStart w:id="15" w:name="_Toc413931889"/>
      <w:bookmarkStart w:id="16" w:name="_Toc525910821"/>
      <w:bookmarkStart w:id="17" w:name="_Toc528325392"/>
      <w:bookmarkStart w:id="18" w:name="_Toc385321454"/>
      <w:bookmarkStart w:id="19" w:name="_Toc525910792"/>
      <w:bookmarkStart w:id="20" w:name="_Toc233726894"/>
      <w:bookmarkStart w:id="21" w:name="_Toc233726977"/>
      <w:bookmarkEnd w:id="15"/>
      <w:bookmarkEnd w:id="16"/>
      <w:bookmarkEnd w:id="17"/>
      <w:bookmarkEnd w:id="18"/>
      <w:bookmarkEnd w:id="19"/>
      <w:bookmarkEnd w:id="20"/>
      <w:bookmarkEnd w:id="21"/>
    </w:p>
    <w:p w14:paraId="642DF925" w14:textId="617B40D8" w:rsidR="006C167F" w:rsidRDefault="006C167F" w:rsidP="006C167F">
      <w:pPr>
        <w:spacing w:line="360" w:lineRule="auto"/>
        <w:ind w:firstLineChars="171" w:firstLine="359"/>
        <w:rPr>
          <w:rFonts w:ascii="Calibri" w:hAnsi="Calibri" w:cs="Calibri"/>
        </w:rPr>
      </w:pPr>
      <w:r>
        <w:rPr>
          <w:rFonts w:ascii="Calibri" w:hAnsi="Calibri" w:cs="Calibri"/>
        </w:rPr>
        <w:t>信号系统和车辆的动力学模型、司机台、仿真电气单元通过总控的数据库节点交互信息。信号</w:t>
      </w:r>
      <w:proofErr w:type="gramStart"/>
      <w:r>
        <w:rPr>
          <w:rFonts w:ascii="Calibri" w:hAnsi="Calibri" w:cs="Calibri"/>
        </w:rPr>
        <w:t>方设置</w:t>
      </w:r>
      <w:proofErr w:type="gramEnd"/>
      <w:r>
        <w:rPr>
          <w:rFonts w:ascii="Calibri" w:hAnsi="Calibri" w:cs="Calibri"/>
        </w:rPr>
        <w:t>一个接口转换单元，与总控数据库节点通信。与车辆方均将信息发送至此节点，由节点分派应用信息，使用</w:t>
      </w:r>
      <w:r>
        <w:rPr>
          <w:rFonts w:ascii="Calibri" w:hAnsi="Calibri" w:cs="Calibri"/>
        </w:rPr>
        <w:t>UDP</w:t>
      </w:r>
      <w:r>
        <w:rPr>
          <w:rFonts w:ascii="Calibri" w:hAnsi="Calibri" w:cs="Calibri"/>
        </w:rPr>
        <w:t>协议。</w:t>
      </w:r>
    </w:p>
    <w:p w14:paraId="52BBEE6F" w14:textId="2DE3350A" w:rsidR="006C167F" w:rsidRDefault="006C167F" w:rsidP="006C167F">
      <w:pPr>
        <w:spacing w:line="360" w:lineRule="auto"/>
        <w:jc w:val="left"/>
        <w:rPr>
          <w:rFonts w:ascii="Calibri" w:hAnsi="Calibri" w:cs="Calibri"/>
        </w:rPr>
      </w:pPr>
    </w:p>
    <w:p w14:paraId="1F2F5BFF" w14:textId="77777777" w:rsidR="006C167F" w:rsidRPr="001C1390" w:rsidRDefault="006C167F" w:rsidP="001C1390">
      <w:pPr>
        <w:pStyle w:val="41"/>
      </w:pPr>
      <w:bookmarkStart w:id="22" w:name="_Toc125"/>
      <w:r w:rsidRPr="001C1390">
        <w:t xml:space="preserve">3 </w:t>
      </w:r>
      <w:r w:rsidRPr="001C1390">
        <w:t>接口详细描述</w:t>
      </w:r>
      <w:bookmarkEnd w:id="22"/>
    </w:p>
    <w:p w14:paraId="76E9058C" w14:textId="77777777" w:rsidR="006C167F" w:rsidRDefault="006C167F" w:rsidP="001C16D2">
      <w:pPr>
        <w:pStyle w:val="51"/>
        <w:spacing w:before="0" w:after="0"/>
      </w:pPr>
      <w:bookmarkStart w:id="23" w:name="_Toc18795"/>
      <w:r>
        <w:t xml:space="preserve">3.1 </w:t>
      </w:r>
      <w:r>
        <w:t>接口连接方式</w:t>
      </w:r>
      <w:bookmarkEnd w:id="23"/>
    </w:p>
    <w:p w14:paraId="6486C9BD" w14:textId="77777777" w:rsidR="006C167F" w:rsidRDefault="006C167F" w:rsidP="001C16D2">
      <w:pPr>
        <w:pStyle w:val="6"/>
      </w:pPr>
      <w:bookmarkStart w:id="24" w:name="_Toc9680"/>
      <w:r>
        <w:t>3.1.1</w:t>
      </w:r>
      <w:r>
        <w:t>物理</w:t>
      </w:r>
      <w:r>
        <w:t>/</w:t>
      </w:r>
      <w:r>
        <w:t>电气接口</w:t>
      </w:r>
      <w:bookmarkEnd w:id="24"/>
    </w:p>
    <w:p w14:paraId="21F6377F" w14:textId="77777777" w:rsidR="006C167F" w:rsidRDefault="006C167F" w:rsidP="006C167F">
      <w:pPr>
        <w:spacing w:line="360" w:lineRule="auto"/>
        <w:ind w:firstLineChars="200" w:firstLine="420"/>
        <w:rPr>
          <w:rFonts w:ascii="Calibri" w:hAnsi="Calibri" w:cs="Calibri"/>
        </w:rPr>
      </w:pPr>
      <w:r>
        <w:rPr>
          <w:rFonts w:ascii="Calibri" w:hAnsi="Calibri" w:cs="Calibri"/>
        </w:rPr>
        <w:t>信号系统与总控数据库节点之间的硬件连接是使用标准的</w:t>
      </w:r>
      <w:r>
        <w:rPr>
          <w:rFonts w:ascii="Calibri" w:hAnsi="Calibri" w:cs="Calibri"/>
        </w:rPr>
        <w:t>RJ45</w:t>
      </w:r>
      <w:r>
        <w:rPr>
          <w:rFonts w:ascii="Calibri" w:hAnsi="Calibri" w:cs="Calibri"/>
        </w:rPr>
        <w:t>端子及双绞线物理连接，物理层特征如下表所示：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7"/>
        <w:gridCol w:w="2461"/>
      </w:tblGrid>
      <w:tr w:rsidR="006C167F" w14:paraId="2B014366" w14:textId="77777777" w:rsidTr="006C167F">
        <w:trPr>
          <w:cantSplit/>
          <w:jc w:val="center"/>
        </w:trPr>
        <w:tc>
          <w:tcPr>
            <w:tcW w:w="2607" w:type="dxa"/>
            <w:vMerge w:val="restart"/>
            <w:shd w:val="clear" w:color="auto" w:fill="C0C0C0"/>
          </w:tcPr>
          <w:p w14:paraId="7DBBC2D3" w14:textId="77777777" w:rsidR="006C167F" w:rsidRDefault="006C167F" w:rsidP="006C167F">
            <w:pPr>
              <w:spacing w:line="360" w:lineRule="auto"/>
              <w:jc w:val="center"/>
              <w:rPr>
                <w:rFonts w:ascii="Calibri" w:hAnsi="Calibri" w:cs="Calibri"/>
                <w:lang w:val="en-GB" w:eastAsia="en-GB"/>
              </w:rPr>
            </w:pPr>
            <w:r>
              <w:rPr>
                <w:rFonts w:ascii="Calibri" w:hAnsi="Calibri" w:cs="Calibri"/>
                <w:lang w:val="en-GB" w:eastAsia="en-GB"/>
              </w:rPr>
              <w:t>物理特性</w:t>
            </w:r>
          </w:p>
        </w:tc>
        <w:tc>
          <w:tcPr>
            <w:tcW w:w="2461" w:type="dxa"/>
            <w:shd w:val="clear" w:color="auto" w:fill="C0C0C0"/>
          </w:tcPr>
          <w:p w14:paraId="272E01A1" w14:textId="77777777" w:rsidR="006C167F" w:rsidRDefault="006C167F" w:rsidP="006C167F">
            <w:pPr>
              <w:spacing w:line="360" w:lineRule="auto"/>
              <w:jc w:val="center"/>
              <w:rPr>
                <w:rFonts w:ascii="Calibri" w:hAnsi="Calibri" w:cs="Calibri"/>
                <w:lang w:val="en-GB" w:eastAsia="en-GB"/>
              </w:rPr>
            </w:pPr>
            <w:r>
              <w:rPr>
                <w:rFonts w:ascii="Calibri" w:hAnsi="Calibri" w:cs="Calibri"/>
                <w:lang w:val="en-GB" w:eastAsia="en-GB"/>
              </w:rPr>
              <w:t>选择</w:t>
            </w:r>
          </w:p>
        </w:tc>
      </w:tr>
      <w:tr w:rsidR="006C167F" w14:paraId="365E3A4E" w14:textId="77777777" w:rsidTr="006C167F">
        <w:trPr>
          <w:cantSplit/>
          <w:jc w:val="center"/>
        </w:trPr>
        <w:tc>
          <w:tcPr>
            <w:tcW w:w="2607" w:type="dxa"/>
            <w:vMerge/>
          </w:tcPr>
          <w:p w14:paraId="6A836596" w14:textId="77777777" w:rsidR="006C167F" w:rsidRDefault="006C167F" w:rsidP="006C167F">
            <w:pPr>
              <w:spacing w:line="360" w:lineRule="auto"/>
              <w:rPr>
                <w:rFonts w:ascii="Calibri" w:hAnsi="Calibri" w:cs="Calibri"/>
              </w:rPr>
            </w:pPr>
          </w:p>
        </w:tc>
        <w:tc>
          <w:tcPr>
            <w:tcW w:w="2461" w:type="dxa"/>
            <w:shd w:val="clear" w:color="auto" w:fill="C0C0C0"/>
          </w:tcPr>
          <w:p w14:paraId="4DDD1AE9" w14:textId="77777777" w:rsidR="006C167F" w:rsidRDefault="006C167F" w:rsidP="006C167F">
            <w:pPr>
              <w:spacing w:line="360" w:lineRule="auto"/>
              <w:jc w:val="center"/>
              <w:rPr>
                <w:rFonts w:ascii="Calibri" w:hAnsi="Calibri" w:cs="Calibri"/>
                <w:lang w:val="en-GB" w:eastAsia="en-GB"/>
              </w:rPr>
            </w:pPr>
            <w:r>
              <w:rPr>
                <w:rFonts w:ascii="Calibri" w:hAnsi="Calibri" w:cs="Calibri"/>
                <w:lang w:val="en-GB" w:eastAsia="en-GB"/>
              </w:rPr>
              <w:t>双绞线</w:t>
            </w:r>
          </w:p>
        </w:tc>
      </w:tr>
      <w:tr w:rsidR="006C167F" w14:paraId="60FD265D" w14:textId="77777777" w:rsidTr="006C167F">
        <w:trPr>
          <w:jc w:val="center"/>
        </w:trPr>
        <w:tc>
          <w:tcPr>
            <w:tcW w:w="2607" w:type="dxa"/>
          </w:tcPr>
          <w:p w14:paraId="57EF9E1F"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标准</w:t>
            </w:r>
          </w:p>
        </w:tc>
        <w:tc>
          <w:tcPr>
            <w:tcW w:w="2461" w:type="dxa"/>
          </w:tcPr>
          <w:p w14:paraId="1E91F8A9"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IEEE 802.3(Ethernet)</w:t>
            </w:r>
          </w:p>
        </w:tc>
      </w:tr>
      <w:tr w:rsidR="006C167F" w14:paraId="2AD9623C" w14:textId="77777777" w:rsidTr="006C167F">
        <w:trPr>
          <w:jc w:val="center"/>
        </w:trPr>
        <w:tc>
          <w:tcPr>
            <w:tcW w:w="2607" w:type="dxa"/>
          </w:tcPr>
          <w:p w14:paraId="6AB595C0"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物理连接</w:t>
            </w:r>
          </w:p>
        </w:tc>
        <w:tc>
          <w:tcPr>
            <w:tcW w:w="2461" w:type="dxa"/>
          </w:tcPr>
          <w:p w14:paraId="533ECA07"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Ethernet 10/100BaseT</w:t>
            </w:r>
          </w:p>
        </w:tc>
      </w:tr>
      <w:tr w:rsidR="006C167F" w14:paraId="1F964B9F" w14:textId="77777777" w:rsidTr="006C167F">
        <w:trPr>
          <w:jc w:val="center"/>
        </w:trPr>
        <w:tc>
          <w:tcPr>
            <w:tcW w:w="2607" w:type="dxa"/>
          </w:tcPr>
          <w:p w14:paraId="709A5CA7"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传输</w:t>
            </w:r>
          </w:p>
        </w:tc>
        <w:tc>
          <w:tcPr>
            <w:tcW w:w="2461" w:type="dxa"/>
          </w:tcPr>
          <w:p w14:paraId="6CE17018"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Full-duplex</w:t>
            </w:r>
          </w:p>
        </w:tc>
      </w:tr>
      <w:tr w:rsidR="006C167F" w14:paraId="6C9AB966" w14:textId="77777777" w:rsidTr="006C167F">
        <w:trPr>
          <w:jc w:val="center"/>
        </w:trPr>
        <w:tc>
          <w:tcPr>
            <w:tcW w:w="2607" w:type="dxa"/>
          </w:tcPr>
          <w:p w14:paraId="63DFD2D3"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编码顺序</w:t>
            </w:r>
          </w:p>
        </w:tc>
        <w:tc>
          <w:tcPr>
            <w:tcW w:w="2461" w:type="dxa"/>
          </w:tcPr>
          <w:p w14:paraId="1CA7CE1C"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Big endian</w:t>
            </w:r>
          </w:p>
        </w:tc>
      </w:tr>
      <w:tr w:rsidR="006C167F" w14:paraId="66AD2FC2" w14:textId="77777777" w:rsidTr="006C167F">
        <w:trPr>
          <w:jc w:val="center"/>
        </w:trPr>
        <w:tc>
          <w:tcPr>
            <w:tcW w:w="2607" w:type="dxa"/>
          </w:tcPr>
          <w:p w14:paraId="06C764DC"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带宽</w:t>
            </w:r>
          </w:p>
        </w:tc>
        <w:tc>
          <w:tcPr>
            <w:tcW w:w="2461" w:type="dxa"/>
          </w:tcPr>
          <w:p w14:paraId="2A75077E"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100Mbits/s</w:t>
            </w:r>
          </w:p>
        </w:tc>
      </w:tr>
      <w:tr w:rsidR="006C167F" w14:paraId="5835B6D2" w14:textId="77777777" w:rsidTr="006C167F">
        <w:trPr>
          <w:jc w:val="center"/>
        </w:trPr>
        <w:tc>
          <w:tcPr>
            <w:tcW w:w="2607" w:type="dxa"/>
          </w:tcPr>
          <w:p w14:paraId="1D0E0E27"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编码方式</w:t>
            </w:r>
          </w:p>
        </w:tc>
        <w:tc>
          <w:tcPr>
            <w:tcW w:w="2461" w:type="dxa"/>
          </w:tcPr>
          <w:p w14:paraId="3F41BE7E" w14:textId="77777777" w:rsidR="006C167F" w:rsidRDefault="006C167F" w:rsidP="006C167F">
            <w:pPr>
              <w:spacing w:line="360" w:lineRule="auto"/>
              <w:rPr>
                <w:rFonts w:ascii="Calibri" w:hAnsi="Calibri" w:cs="Calibri"/>
                <w:lang w:val="en-GB" w:eastAsia="en-GB"/>
              </w:rPr>
            </w:pPr>
            <w:r>
              <w:rPr>
                <w:rFonts w:ascii="Calibri" w:hAnsi="Calibri" w:cs="Calibri"/>
                <w:lang w:val="en-GB" w:eastAsia="en-GB"/>
              </w:rPr>
              <w:t>Manchester</w:t>
            </w:r>
          </w:p>
        </w:tc>
      </w:tr>
    </w:tbl>
    <w:p w14:paraId="1FB38855" w14:textId="77777777" w:rsidR="006C167F" w:rsidRDefault="006C167F" w:rsidP="006C167F">
      <w:pPr>
        <w:spacing w:line="360" w:lineRule="auto"/>
        <w:jc w:val="center"/>
        <w:rPr>
          <w:rFonts w:ascii="Calibri" w:hAnsi="Calibri" w:cs="Calibri"/>
        </w:rPr>
      </w:pPr>
      <w:r>
        <w:rPr>
          <w:rFonts w:ascii="Calibri" w:hAnsi="Calibri" w:cs="Calibri"/>
        </w:rPr>
        <w:t>表</w:t>
      </w:r>
      <w:r>
        <w:rPr>
          <w:rFonts w:ascii="Calibri" w:hAnsi="Calibri" w:cs="Calibri"/>
        </w:rPr>
        <w:t xml:space="preserve"> 1 : </w:t>
      </w:r>
      <w:r>
        <w:rPr>
          <w:rFonts w:ascii="Calibri" w:hAnsi="Calibri" w:cs="Calibri"/>
        </w:rPr>
        <w:t>物理层特征</w:t>
      </w:r>
    </w:p>
    <w:p w14:paraId="4581E9E3" w14:textId="77777777" w:rsidR="006C167F" w:rsidRPr="0071500F" w:rsidRDefault="006C167F" w:rsidP="0071500F">
      <w:pPr>
        <w:pStyle w:val="6"/>
      </w:pPr>
      <w:bookmarkStart w:id="25" w:name="_Toc1665"/>
      <w:r w:rsidRPr="0071500F">
        <w:t xml:space="preserve">3.1.2 </w:t>
      </w:r>
      <w:r w:rsidRPr="0071500F">
        <w:t>静态描述</w:t>
      </w:r>
      <w:bookmarkEnd w:id="25"/>
    </w:p>
    <w:p w14:paraId="23F68E78" w14:textId="77777777" w:rsidR="006C167F" w:rsidRDefault="006C167F" w:rsidP="006C167F">
      <w:pPr>
        <w:spacing w:line="360" w:lineRule="auto"/>
        <w:ind w:firstLineChars="200" w:firstLine="420"/>
        <w:rPr>
          <w:rFonts w:ascii="Calibri" w:hAnsi="Calibri" w:cs="Calibri"/>
        </w:rPr>
      </w:pPr>
      <w:r>
        <w:rPr>
          <w:rFonts w:ascii="Calibri" w:hAnsi="Calibri" w:cs="Calibri"/>
        </w:rPr>
        <w:t>信号系统的传输数据都接入信号接口转换单元，转换单元与总控数据库节点分别连接信号系统的</w:t>
      </w:r>
      <w:proofErr w:type="gramStart"/>
      <w:r>
        <w:rPr>
          <w:rFonts w:ascii="Calibri" w:hAnsi="Calibri" w:cs="Calibri"/>
        </w:rPr>
        <w:t>冗余网</w:t>
      </w:r>
      <w:proofErr w:type="gramEnd"/>
      <w:r>
        <w:rPr>
          <w:rFonts w:ascii="Calibri" w:hAnsi="Calibri" w:cs="Calibri"/>
        </w:rPr>
        <w:t>和总控调度以太网。</w:t>
      </w:r>
      <w:proofErr w:type="gramStart"/>
      <w:r>
        <w:rPr>
          <w:rFonts w:ascii="Calibri" w:hAnsi="Calibri" w:cs="Calibri"/>
        </w:rPr>
        <w:t>信号网</w:t>
      </w:r>
      <w:proofErr w:type="gramEnd"/>
      <w:r>
        <w:rPr>
          <w:rFonts w:ascii="Calibri" w:hAnsi="Calibri" w:cs="Calibri"/>
        </w:rPr>
        <w:t>和总控网通过数据库节点隔离。</w:t>
      </w:r>
    </w:p>
    <w:p w14:paraId="44C465BD" w14:textId="77777777" w:rsidR="006C167F" w:rsidRPr="0071500F" w:rsidRDefault="006C167F" w:rsidP="0071500F">
      <w:pPr>
        <w:pStyle w:val="6"/>
      </w:pPr>
      <w:bookmarkStart w:id="26" w:name="_Toc28798"/>
      <w:r w:rsidRPr="0071500F">
        <w:t>3.1.3</w:t>
      </w:r>
      <w:r w:rsidRPr="0071500F">
        <w:t>动态描述</w:t>
      </w:r>
      <w:bookmarkEnd w:id="26"/>
    </w:p>
    <w:p w14:paraId="3D7FDCD3" w14:textId="77777777" w:rsidR="006C167F" w:rsidRDefault="006C167F" w:rsidP="006C167F">
      <w:pPr>
        <w:spacing w:line="360" w:lineRule="auto"/>
        <w:ind w:firstLineChars="200" w:firstLine="420"/>
        <w:rPr>
          <w:rFonts w:ascii="Calibri" w:hAnsi="Calibri" w:cs="Calibri"/>
        </w:rPr>
      </w:pPr>
      <w:r>
        <w:rPr>
          <w:rFonts w:ascii="Calibri" w:hAnsi="Calibri" w:cs="Calibri"/>
        </w:rPr>
        <w:t>信号接口转换单元周期性每隔</w:t>
      </w:r>
      <w:r>
        <w:rPr>
          <w:rFonts w:ascii="Calibri" w:hAnsi="Calibri" w:cs="Calibri"/>
        </w:rPr>
        <w:t>250</w:t>
      </w:r>
      <w:r>
        <w:rPr>
          <w:rFonts w:ascii="Calibri" w:hAnsi="Calibri" w:cs="Calibri"/>
        </w:rPr>
        <w:t>毫秒，向数据库服务器发送全线的道岔状态信息、仿真车的牵引制动状态和牵引制动百分比信息。数据库服务器转发给实时动力学模型、一维动力学模型和总控驾驶界面进行数据处理。当进行加车、</w:t>
      </w:r>
      <w:proofErr w:type="gramStart"/>
      <w:r>
        <w:rPr>
          <w:rFonts w:ascii="Calibri" w:hAnsi="Calibri" w:cs="Calibri"/>
        </w:rPr>
        <w:t>删</w:t>
      </w:r>
      <w:proofErr w:type="gramEnd"/>
      <w:r>
        <w:rPr>
          <w:rFonts w:ascii="Calibri" w:hAnsi="Calibri" w:cs="Calibri"/>
        </w:rPr>
        <w:t>车</w:t>
      </w:r>
      <w:proofErr w:type="gramStart"/>
      <w:r>
        <w:rPr>
          <w:rFonts w:ascii="Calibri" w:hAnsi="Calibri" w:cs="Calibri"/>
        </w:rPr>
        <w:t>和改车操</w:t>
      </w:r>
      <w:proofErr w:type="gramEnd"/>
      <w:r>
        <w:rPr>
          <w:rFonts w:ascii="Calibri" w:hAnsi="Calibri" w:cs="Calibri"/>
        </w:rPr>
        <w:t>作时，线路仿真实时地将列车信息发送至动力学模型。</w:t>
      </w:r>
    </w:p>
    <w:p w14:paraId="6D476A55" w14:textId="77777777" w:rsidR="006C167F" w:rsidRDefault="006C167F" w:rsidP="006C167F">
      <w:pPr>
        <w:spacing w:line="360" w:lineRule="auto"/>
        <w:ind w:firstLineChars="200" w:firstLine="420"/>
        <w:rPr>
          <w:rFonts w:ascii="Calibri" w:hAnsi="Calibri" w:cs="Calibri"/>
        </w:rPr>
      </w:pPr>
      <w:r>
        <w:rPr>
          <w:rFonts w:hint="eastAsia"/>
        </w:rPr>
        <w:t>总控数据库节点每隔100ms向信号接口转换单元转发实时动力学模型、一维动力学模型、总控驾驶界面的数据信息。</w:t>
      </w:r>
    </w:p>
    <w:p w14:paraId="67C73D5B" w14:textId="77777777" w:rsidR="006C167F" w:rsidRPr="0071500F" w:rsidRDefault="006C167F" w:rsidP="0071500F">
      <w:pPr>
        <w:pStyle w:val="6"/>
      </w:pPr>
      <w:bookmarkStart w:id="27" w:name="_Toc1349"/>
      <w:r w:rsidRPr="0071500F">
        <w:t>3.1.4</w:t>
      </w:r>
      <w:r w:rsidRPr="0071500F">
        <w:t>通信故障处理</w:t>
      </w:r>
      <w:bookmarkEnd w:id="27"/>
    </w:p>
    <w:p w14:paraId="6189BD46" w14:textId="77777777" w:rsidR="006C167F" w:rsidRDefault="006C167F" w:rsidP="006C167F">
      <w:pPr>
        <w:spacing w:line="360" w:lineRule="auto"/>
        <w:ind w:firstLineChars="200" w:firstLine="420"/>
        <w:rPr>
          <w:rFonts w:ascii="Calibri" w:hAnsi="Calibri" w:cs="Calibri"/>
        </w:rPr>
      </w:pPr>
      <w:r>
        <w:rPr>
          <w:rFonts w:ascii="Calibri" w:hAnsi="Calibri" w:cs="Calibri"/>
        </w:rPr>
        <w:t>若发生通信故障，可通过</w:t>
      </w:r>
      <w:proofErr w:type="gramStart"/>
      <w:r>
        <w:rPr>
          <w:rFonts w:ascii="Calibri" w:hAnsi="Calibri" w:cs="Calibri"/>
        </w:rPr>
        <w:t>捕包软件捕包</w:t>
      </w:r>
      <w:proofErr w:type="gramEnd"/>
      <w:r>
        <w:rPr>
          <w:rFonts w:ascii="Calibri" w:hAnsi="Calibri" w:cs="Calibri"/>
        </w:rPr>
        <w:t>查看是否接收到</w:t>
      </w:r>
      <w:proofErr w:type="gramStart"/>
      <w:r>
        <w:rPr>
          <w:rFonts w:ascii="Calibri" w:hAnsi="Calibri" w:cs="Calibri"/>
        </w:rPr>
        <w:t>信号</w:t>
      </w:r>
      <w:proofErr w:type="gramEnd"/>
      <w:r>
        <w:rPr>
          <w:rFonts w:ascii="Calibri" w:hAnsi="Calibri" w:cs="Calibri"/>
        </w:rPr>
        <w:t>网或调度以太网的数据。如果有相应的线路仿真信息，则表明问题可能在动力学模型。如果有相应的动力学模型信息，则表明问题出现在线路仿真端。若双方</w:t>
      </w:r>
      <w:proofErr w:type="gramStart"/>
      <w:r>
        <w:rPr>
          <w:rFonts w:ascii="Calibri" w:hAnsi="Calibri" w:cs="Calibri"/>
        </w:rPr>
        <w:t>发数据</w:t>
      </w:r>
      <w:proofErr w:type="gramEnd"/>
      <w:r>
        <w:rPr>
          <w:rFonts w:ascii="Calibri" w:hAnsi="Calibri" w:cs="Calibri"/>
        </w:rPr>
        <w:t>都正常，则表明问题可能出在数据库服务器端。</w:t>
      </w:r>
    </w:p>
    <w:p w14:paraId="7C2F11E0" w14:textId="77777777" w:rsidR="006C167F" w:rsidRPr="0071500F" w:rsidRDefault="006C167F" w:rsidP="0071500F">
      <w:pPr>
        <w:pStyle w:val="51"/>
        <w:spacing w:before="0" w:after="0"/>
      </w:pPr>
      <w:bookmarkStart w:id="28" w:name="_Toc10728"/>
      <w:r w:rsidRPr="0071500F">
        <w:t xml:space="preserve">3.2 </w:t>
      </w:r>
      <w:r w:rsidRPr="0071500F">
        <w:t>通信层次结构描述</w:t>
      </w:r>
      <w:bookmarkEnd w:id="28"/>
    </w:p>
    <w:p w14:paraId="34CDAA59" w14:textId="77777777" w:rsidR="006C167F" w:rsidRDefault="006C167F" w:rsidP="006C167F">
      <w:pPr>
        <w:spacing w:line="360" w:lineRule="auto"/>
        <w:ind w:firstLineChars="200" w:firstLine="420"/>
        <w:rPr>
          <w:rFonts w:ascii="Calibri" w:hAnsi="Calibri" w:cs="Calibri"/>
        </w:rPr>
      </w:pPr>
      <w:r>
        <w:rPr>
          <w:rFonts w:ascii="Calibri" w:hAnsi="Calibri" w:cs="Calibri"/>
        </w:rPr>
        <w:t>本接口通信层次由物理层、数据链路层、网络层、传输层和应用层组成，接口通信层次关系描述如下图所示：</w:t>
      </w:r>
    </w:p>
    <w:p w14:paraId="510CE86E" w14:textId="77777777" w:rsidR="006C167F" w:rsidRDefault="006C167F" w:rsidP="006C167F">
      <w:pPr>
        <w:spacing w:line="360" w:lineRule="auto"/>
        <w:jc w:val="center"/>
        <w:rPr>
          <w:rFonts w:ascii="Calibri" w:hAnsi="Calibri" w:cs="Calibri"/>
        </w:rPr>
      </w:pPr>
      <w:r>
        <w:rPr>
          <w:rFonts w:ascii="Calibri" w:hAnsi="Calibri" w:cs="Calibri"/>
        </w:rPr>
        <w:object w:dxaOrig="1740" w:dyaOrig="2865" w14:anchorId="059131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143.4pt" o:ole="">
            <v:imagedata r:id="rId8" o:title=""/>
          </v:shape>
          <o:OLEObject Type="Embed" ProgID="Visio.Drawing.11" ShapeID="_x0000_i1025" DrawAspect="Content" ObjectID="_1844339735" r:id="rId9"/>
        </w:object>
      </w:r>
    </w:p>
    <w:p w14:paraId="773DA477" w14:textId="77777777" w:rsidR="006C167F" w:rsidRDefault="006C167F" w:rsidP="006C167F">
      <w:pPr>
        <w:spacing w:line="360" w:lineRule="auto"/>
        <w:jc w:val="center"/>
        <w:rPr>
          <w:rFonts w:ascii="Calibri" w:hAnsi="Calibri" w:cs="Calibri"/>
        </w:rPr>
      </w:pPr>
      <w:r>
        <w:rPr>
          <w:rFonts w:ascii="Calibri" w:hAnsi="Calibri" w:cs="Calibri"/>
        </w:rPr>
        <w:t>图</w:t>
      </w:r>
      <w:r>
        <w:rPr>
          <w:rFonts w:ascii="Calibri" w:hAnsi="Calibri" w:cs="Calibri"/>
        </w:rPr>
        <w:t xml:space="preserve">3 : </w:t>
      </w:r>
      <w:r>
        <w:rPr>
          <w:rFonts w:ascii="Calibri" w:hAnsi="Calibri" w:cs="Calibri"/>
        </w:rPr>
        <w:t>线路仿真</w:t>
      </w:r>
      <w:r>
        <w:rPr>
          <w:rFonts w:ascii="Calibri" w:hAnsi="Calibri" w:cs="Calibri"/>
        </w:rPr>
        <w:t>-</w:t>
      </w:r>
      <w:r>
        <w:rPr>
          <w:rFonts w:ascii="Calibri" w:hAnsi="Calibri" w:cs="Calibri"/>
        </w:rPr>
        <w:t>动力学模型接口层次描述</w:t>
      </w:r>
    </w:p>
    <w:p w14:paraId="12DB67A3" w14:textId="77777777" w:rsidR="006C167F" w:rsidRDefault="006C167F" w:rsidP="0071500F">
      <w:pPr>
        <w:pStyle w:val="6"/>
      </w:pPr>
      <w:bookmarkStart w:id="29" w:name="_Toc16773"/>
      <w:r>
        <w:t xml:space="preserve">3.2.1 </w:t>
      </w:r>
      <w:r>
        <w:t>物理层</w:t>
      </w:r>
      <w:bookmarkEnd w:id="29"/>
    </w:p>
    <w:p w14:paraId="06239C2E" w14:textId="77777777" w:rsidR="006C167F" w:rsidRDefault="006C167F" w:rsidP="006C167F">
      <w:pPr>
        <w:spacing w:line="360" w:lineRule="auto"/>
        <w:ind w:firstLineChars="200" w:firstLine="420"/>
        <w:rPr>
          <w:rFonts w:ascii="Calibri" w:hAnsi="Calibri" w:cs="Calibri"/>
        </w:rPr>
      </w:pPr>
      <w:r>
        <w:rPr>
          <w:rFonts w:ascii="Calibri" w:hAnsi="Calibri" w:cs="Calibri" w:hint="eastAsia"/>
        </w:rPr>
        <w:t>总控数据库节点</w:t>
      </w:r>
      <w:r>
        <w:rPr>
          <w:rFonts w:ascii="Calibri" w:hAnsi="Calibri" w:cs="Calibri"/>
        </w:rPr>
        <w:t>和</w:t>
      </w:r>
      <w:r>
        <w:rPr>
          <w:rFonts w:ascii="Calibri" w:hAnsi="Calibri" w:cs="Calibri" w:hint="eastAsia"/>
        </w:rPr>
        <w:t>信号接口转换单元</w:t>
      </w:r>
      <w:r>
        <w:rPr>
          <w:rFonts w:ascii="Calibri" w:hAnsi="Calibri" w:cs="Calibri"/>
        </w:rPr>
        <w:t>采用</w:t>
      </w:r>
      <w:r>
        <w:rPr>
          <w:rFonts w:ascii="Calibri" w:hAnsi="Calibri" w:cs="Calibri"/>
        </w:rPr>
        <w:t>RJ45</w:t>
      </w:r>
      <w:r>
        <w:rPr>
          <w:rFonts w:ascii="Calibri" w:hAnsi="Calibri" w:cs="Calibri"/>
        </w:rPr>
        <w:t>接口。</w:t>
      </w:r>
    </w:p>
    <w:p w14:paraId="1F2B3A86" w14:textId="77777777" w:rsidR="006C167F" w:rsidRPr="0071500F" w:rsidRDefault="006C167F" w:rsidP="0071500F">
      <w:pPr>
        <w:pStyle w:val="6"/>
      </w:pPr>
      <w:bookmarkStart w:id="30" w:name="_Toc7887"/>
      <w:r w:rsidRPr="0071500F">
        <w:t>3.2.2</w:t>
      </w:r>
      <w:r w:rsidRPr="0071500F">
        <w:t>数据链路层</w:t>
      </w:r>
      <w:bookmarkEnd w:id="30"/>
    </w:p>
    <w:p w14:paraId="5870E7CB" w14:textId="77777777" w:rsidR="006C167F" w:rsidRDefault="006C167F" w:rsidP="006C167F">
      <w:pPr>
        <w:spacing w:line="360" w:lineRule="auto"/>
        <w:ind w:firstLineChars="200" w:firstLine="420"/>
        <w:rPr>
          <w:rFonts w:ascii="Calibri" w:hAnsi="Calibri" w:cs="Calibri"/>
        </w:rPr>
      </w:pPr>
      <w:r>
        <w:rPr>
          <w:rFonts w:ascii="Calibri" w:hAnsi="Calibri" w:cs="Calibri"/>
        </w:rPr>
        <w:t>MAC(Medium Access Control)</w:t>
      </w:r>
      <w:r>
        <w:rPr>
          <w:rFonts w:ascii="Calibri" w:hAnsi="Calibri" w:cs="Calibri"/>
        </w:rPr>
        <w:t>子层基于</w:t>
      </w:r>
      <w:r>
        <w:rPr>
          <w:rFonts w:ascii="Calibri" w:hAnsi="Calibri" w:cs="Calibri"/>
        </w:rPr>
        <w:t>IEEE 802.3</w:t>
      </w:r>
      <w:r>
        <w:rPr>
          <w:rFonts w:ascii="Calibri" w:hAnsi="Calibri" w:cs="Calibri"/>
        </w:rPr>
        <w:t>标准，每个设备都使用</w:t>
      </w:r>
      <w:r>
        <w:rPr>
          <w:rFonts w:ascii="Calibri" w:hAnsi="Calibri" w:cs="Calibri"/>
        </w:rPr>
        <w:t>2</w:t>
      </w:r>
      <w:r>
        <w:rPr>
          <w:rFonts w:ascii="Calibri" w:hAnsi="Calibri" w:cs="Calibri"/>
        </w:rPr>
        <w:t>个</w:t>
      </w:r>
      <w:r>
        <w:rPr>
          <w:rFonts w:ascii="Calibri" w:hAnsi="Calibri" w:cs="Calibri"/>
        </w:rPr>
        <w:t>MAC</w:t>
      </w:r>
      <w:r>
        <w:rPr>
          <w:rFonts w:ascii="Calibri" w:hAnsi="Calibri" w:cs="Calibri"/>
        </w:rPr>
        <w:t>地址。</w:t>
      </w:r>
    </w:p>
    <w:p w14:paraId="7E792AAA" w14:textId="77777777" w:rsidR="006C167F" w:rsidRDefault="006C167F" w:rsidP="006C167F">
      <w:pPr>
        <w:spacing w:line="360" w:lineRule="auto"/>
        <w:ind w:firstLineChars="200" w:firstLine="420"/>
        <w:rPr>
          <w:rFonts w:ascii="Calibri" w:hAnsi="Calibri" w:cs="Calibri"/>
        </w:rPr>
      </w:pPr>
      <w:r>
        <w:rPr>
          <w:rFonts w:ascii="Calibri" w:hAnsi="Calibri" w:cs="Calibri"/>
        </w:rPr>
        <w:t>MAC</w:t>
      </w:r>
      <w:r>
        <w:rPr>
          <w:rFonts w:ascii="Calibri" w:hAnsi="Calibri" w:cs="Calibri"/>
        </w:rPr>
        <w:t>头由</w:t>
      </w:r>
      <w:r>
        <w:rPr>
          <w:rFonts w:ascii="Calibri" w:hAnsi="Calibri" w:cs="Calibri"/>
        </w:rPr>
        <w:t>14</w:t>
      </w:r>
      <w:r>
        <w:rPr>
          <w:rFonts w:ascii="Calibri" w:hAnsi="Calibri" w:cs="Calibri"/>
        </w:rPr>
        <w:t>个字节组成，</w:t>
      </w:r>
      <w:r>
        <w:rPr>
          <w:rFonts w:ascii="Calibri" w:hAnsi="Calibri" w:cs="Calibri"/>
        </w:rPr>
        <w:t>1</w:t>
      </w:r>
      <w:r>
        <w:rPr>
          <w:rFonts w:ascii="Calibri" w:hAnsi="Calibri" w:cs="Calibri"/>
        </w:rPr>
        <w:t>个</w:t>
      </w:r>
      <w:proofErr w:type="gramStart"/>
      <w:r>
        <w:rPr>
          <w:rFonts w:ascii="Calibri" w:hAnsi="Calibri" w:cs="Calibri"/>
        </w:rPr>
        <w:t>帧</w:t>
      </w:r>
      <w:proofErr w:type="gramEnd"/>
      <w:r>
        <w:rPr>
          <w:rFonts w:ascii="Calibri" w:hAnsi="Calibri" w:cs="Calibri"/>
        </w:rPr>
        <w:t>校验序列</w:t>
      </w:r>
      <w:r>
        <w:rPr>
          <w:rFonts w:ascii="Calibri" w:hAnsi="Calibri" w:cs="Calibri"/>
        </w:rPr>
        <w:t>(4</w:t>
      </w:r>
      <w:r>
        <w:rPr>
          <w:rFonts w:ascii="Calibri" w:hAnsi="Calibri" w:cs="Calibri"/>
        </w:rPr>
        <w:t>字节</w:t>
      </w:r>
      <w:r>
        <w:rPr>
          <w:rFonts w:ascii="Calibri" w:hAnsi="Calibri" w:cs="Calibri"/>
        </w:rPr>
        <w:t>)</w:t>
      </w:r>
      <w:r>
        <w:rPr>
          <w:rFonts w:ascii="Calibri" w:hAnsi="Calibri" w:cs="Calibri"/>
        </w:rPr>
        <w:t>将被加在</w:t>
      </w:r>
      <w:r>
        <w:rPr>
          <w:rFonts w:ascii="Calibri" w:hAnsi="Calibri" w:cs="Calibri"/>
        </w:rPr>
        <w:t>Ethernet</w:t>
      </w:r>
      <w:r>
        <w:rPr>
          <w:rFonts w:ascii="Calibri" w:hAnsi="Calibri" w:cs="Calibri"/>
        </w:rPr>
        <w:t>帧后面。</w:t>
      </w:r>
    </w:p>
    <w:p w14:paraId="0966A662" w14:textId="77777777" w:rsidR="006C167F" w:rsidRPr="0071500F" w:rsidRDefault="006C167F" w:rsidP="0071500F">
      <w:pPr>
        <w:pStyle w:val="6"/>
      </w:pPr>
      <w:bookmarkStart w:id="31" w:name="_Toc15490"/>
      <w:r w:rsidRPr="0071500F">
        <w:t>3.2.3</w:t>
      </w:r>
      <w:r w:rsidRPr="0071500F">
        <w:t>网络层</w:t>
      </w:r>
      <w:bookmarkEnd w:id="31"/>
    </w:p>
    <w:p w14:paraId="4209C35C" w14:textId="77777777" w:rsidR="006C167F" w:rsidRDefault="006C167F" w:rsidP="006C167F">
      <w:pPr>
        <w:spacing w:line="360" w:lineRule="auto"/>
        <w:ind w:firstLineChars="200" w:firstLine="420"/>
        <w:rPr>
          <w:rFonts w:ascii="Calibri" w:hAnsi="Calibri" w:cs="Calibri"/>
        </w:rPr>
      </w:pPr>
      <w:r>
        <w:rPr>
          <w:rFonts w:ascii="Calibri" w:hAnsi="Calibri" w:cs="Calibri"/>
        </w:rPr>
        <w:t>本接口使用</w:t>
      </w:r>
      <w:r>
        <w:rPr>
          <w:rFonts w:ascii="Calibri" w:hAnsi="Calibri" w:cs="Calibri"/>
        </w:rPr>
        <w:t>IPv4</w:t>
      </w:r>
      <w:r>
        <w:rPr>
          <w:rFonts w:ascii="Calibri" w:hAnsi="Calibri" w:cs="Calibri"/>
        </w:rPr>
        <w:t>协议作为网络层的协议。</w:t>
      </w:r>
    </w:p>
    <w:p w14:paraId="0B987E63" w14:textId="77777777" w:rsidR="006C167F" w:rsidRPr="0071500F" w:rsidRDefault="006C167F" w:rsidP="0071500F">
      <w:pPr>
        <w:pStyle w:val="6"/>
      </w:pPr>
      <w:bookmarkStart w:id="32" w:name="_Toc7397"/>
      <w:r w:rsidRPr="0071500F">
        <w:t>3.2.4</w:t>
      </w:r>
      <w:r w:rsidRPr="0071500F">
        <w:t>传输层</w:t>
      </w:r>
      <w:bookmarkEnd w:id="32"/>
    </w:p>
    <w:p w14:paraId="743546E5" w14:textId="77777777" w:rsidR="006C167F" w:rsidRDefault="006C167F" w:rsidP="006C167F">
      <w:pPr>
        <w:spacing w:line="360" w:lineRule="auto"/>
        <w:ind w:firstLineChars="200" w:firstLine="420"/>
        <w:rPr>
          <w:rFonts w:ascii="Calibri" w:hAnsi="Calibri" w:cs="Calibri"/>
        </w:rPr>
      </w:pPr>
      <w:r>
        <w:rPr>
          <w:rFonts w:ascii="Calibri" w:hAnsi="Calibri" w:cs="Calibri"/>
        </w:rPr>
        <w:t>本接口使用</w:t>
      </w:r>
      <w:r>
        <w:rPr>
          <w:rFonts w:ascii="Calibri" w:hAnsi="Calibri" w:cs="Calibri"/>
        </w:rPr>
        <w:t>UDP/IP</w:t>
      </w:r>
      <w:r>
        <w:rPr>
          <w:rFonts w:ascii="Calibri" w:hAnsi="Calibri" w:cs="Calibri"/>
        </w:rPr>
        <w:t>协议作为传输协议。</w:t>
      </w:r>
    </w:p>
    <w:p w14:paraId="3AEDC277" w14:textId="77777777" w:rsidR="006C167F" w:rsidRPr="0071500F" w:rsidRDefault="006C167F" w:rsidP="0071500F">
      <w:pPr>
        <w:pStyle w:val="6"/>
      </w:pPr>
      <w:bookmarkStart w:id="33" w:name="_Toc180"/>
      <w:r w:rsidRPr="0071500F">
        <w:t>3.2.5</w:t>
      </w:r>
      <w:r w:rsidRPr="0071500F">
        <w:t>应用层</w:t>
      </w:r>
      <w:bookmarkEnd w:id="33"/>
    </w:p>
    <w:p w14:paraId="4E4A320F" w14:textId="77777777" w:rsidR="006C167F" w:rsidRDefault="006C167F" w:rsidP="006C167F">
      <w:pPr>
        <w:spacing w:line="360" w:lineRule="auto"/>
        <w:ind w:firstLineChars="200" w:firstLine="420"/>
        <w:rPr>
          <w:rFonts w:ascii="Calibri" w:hAnsi="Calibri" w:cs="Calibri"/>
        </w:rPr>
      </w:pPr>
      <w:r>
        <w:rPr>
          <w:rFonts w:ascii="Calibri" w:hAnsi="Calibri" w:cs="Calibri"/>
        </w:rPr>
        <w:t>定义应用交换消息的数据格式，实现信号系统与总控数据库节点之间的信息交换。</w:t>
      </w:r>
    </w:p>
    <w:p w14:paraId="0F6F59B2" w14:textId="77777777" w:rsidR="006C167F" w:rsidRPr="001C16D2" w:rsidRDefault="006C167F" w:rsidP="001C16D2">
      <w:pPr>
        <w:pStyle w:val="51"/>
        <w:spacing w:before="0" w:after="0"/>
      </w:pPr>
      <w:bookmarkStart w:id="34" w:name="_Toc29201"/>
      <w:r w:rsidRPr="001C16D2">
        <w:t xml:space="preserve">3.3 </w:t>
      </w:r>
      <w:r w:rsidRPr="001C16D2">
        <w:t>接口数据描述</w:t>
      </w:r>
      <w:bookmarkEnd w:id="34"/>
    </w:p>
    <w:p w14:paraId="3DD0B8E3" w14:textId="77777777" w:rsidR="006C167F" w:rsidRPr="005C48C4" w:rsidRDefault="006C167F" w:rsidP="005C48C4">
      <w:pPr>
        <w:pStyle w:val="6"/>
      </w:pPr>
      <w:bookmarkStart w:id="35" w:name="_Toc1164"/>
      <w:r w:rsidRPr="005C48C4">
        <w:t>3.3.1</w:t>
      </w:r>
      <w:r w:rsidRPr="005C48C4">
        <w:t>总控数据库节点</w:t>
      </w:r>
      <w:r w:rsidRPr="005C48C4">
        <w:t>=&gt;</w:t>
      </w:r>
      <w:r w:rsidRPr="005C48C4">
        <w:t>信号系统</w:t>
      </w:r>
      <w:r w:rsidRPr="005C48C4">
        <w:t>(</w:t>
      </w:r>
      <w:r w:rsidRPr="005C48C4">
        <w:t>周期发送</w:t>
      </w:r>
      <w:r w:rsidRPr="005C48C4">
        <w:t>)</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1636"/>
        <w:gridCol w:w="1770"/>
        <w:gridCol w:w="2714"/>
      </w:tblGrid>
      <w:tr w:rsidR="006C167F" w14:paraId="3A588F71" w14:textId="77777777" w:rsidTr="006C167F">
        <w:tc>
          <w:tcPr>
            <w:tcW w:w="1311" w:type="pct"/>
            <w:shd w:val="clear" w:color="auto" w:fill="F2F2F2"/>
          </w:tcPr>
          <w:p w14:paraId="0B51B14A" w14:textId="77777777" w:rsidR="006C167F" w:rsidRDefault="006C167F" w:rsidP="006C167F">
            <w:pPr>
              <w:rPr>
                <w:rFonts w:ascii="Calibri" w:hAnsi="Calibri" w:cs="Calibri"/>
                <w:b/>
                <w:szCs w:val="21"/>
              </w:rPr>
            </w:pPr>
            <w:r>
              <w:rPr>
                <w:rFonts w:ascii="Calibri" w:hAnsi="Calibri" w:cs="Calibri"/>
                <w:b/>
                <w:szCs w:val="21"/>
              </w:rPr>
              <w:t>描述</w:t>
            </w:r>
          </w:p>
        </w:tc>
        <w:tc>
          <w:tcPr>
            <w:tcW w:w="3689" w:type="pct"/>
            <w:gridSpan w:val="3"/>
            <w:shd w:val="clear" w:color="auto" w:fill="F2F2F2"/>
          </w:tcPr>
          <w:p w14:paraId="580B08AC" w14:textId="77777777" w:rsidR="006C167F" w:rsidRDefault="006C167F" w:rsidP="006C167F">
            <w:pPr>
              <w:rPr>
                <w:rFonts w:ascii="Calibri" w:hAnsi="Calibri" w:cs="Calibri"/>
                <w:b/>
                <w:szCs w:val="21"/>
              </w:rPr>
            </w:pPr>
            <w:r>
              <w:rPr>
                <w:rFonts w:ascii="Calibri" w:hAnsi="Calibri" w:cs="Calibri"/>
                <w:b/>
                <w:szCs w:val="21"/>
              </w:rPr>
              <w:t>总控数据库节点</w:t>
            </w:r>
            <w:r>
              <w:rPr>
                <w:rFonts w:ascii="Calibri" w:hAnsi="Calibri" w:cs="Calibri"/>
                <w:b/>
                <w:szCs w:val="21"/>
              </w:rPr>
              <w:t>=&gt;</w:t>
            </w:r>
            <w:r>
              <w:rPr>
                <w:rFonts w:ascii="Calibri" w:hAnsi="Calibri" w:cs="Calibri"/>
                <w:b/>
                <w:szCs w:val="21"/>
              </w:rPr>
              <w:t>信号系统，</w:t>
            </w:r>
            <w:proofErr w:type="gramStart"/>
            <w:r>
              <w:rPr>
                <w:rFonts w:ascii="Calibri" w:hAnsi="Calibri" w:cs="Calibri"/>
                <w:b/>
                <w:szCs w:val="21"/>
              </w:rPr>
              <w:t>采用小端格式</w:t>
            </w:r>
            <w:proofErr w:type="gramEnd"/>
          </w:p>
        </w:tc>
      </w:tr>
      <w:tr w:rsidR="006C167F" w14:paraId="1E23807D" w14:textId="77777777" w:rsidTr="006C167F">
        <w:tc>
          <w:tcPr>
            <w:tcW w:w="1311" w:type="pct"/>
            <w:shd w:val="clear" w:color="auto" w:fill="F2F2F2"/>
          </w:tcPr>
          <w:p w14:paraId="7283BD89" w14:textId="77777777" w:rsidR="006C167F" w:rsidRDefault="006C167F" w:rsidP="006C167F">
            <w:pPr>
              <w:rPr>
                <w:rFonts w:ascii="Calibri" w:hAnsi="Calibri" w:cs="Calibri"/>
                <w:b/>
                <w:szCs w:val="21"/>
              </w:rPr>
            </w:pPr>
            <w:r>
              <w:rPr>
                <w:rFonts w:ascii="Calibri" w:hAnsi="Calibri" w:cs="Calibri"/>
                <w:b/>
                <w:szCs w:val="21"/>
              </w:rPr>
              <w:t>传输媒介</w:t>
            </w:r>
          </w:p>
        </w:tc>
        <w:tc>
          <w:tcPr>
            <w:tcW w:w="3689" w:type="pct"/>
            <w:gridSpan w:val="3"/>
            <w:shd w:val="clear" w:color="auto" w:fill="F2F2F2"/>
          </w:tcPr>
          <w:p w14:paraId="430B28A8" w14:textId="77777777" w:rsidR="006C167F" w:rsidRDefault="006C167F" w:rsidP="006C167F">
            <w:pPr>
              <w:rPr>
                <w:rFonts w:ascii="Calibri" w:hAnsi="Calibri" w:cs="Calibri"/>
                <w:b/>
                <w:szCs w:val="21"/>
              </w:rPr>
            </w:pPr>
            <w:r>
              <w:rPr>
                <w:rFonts w:ascii="Calibri" w:hAnsi="Calibri" w:cs="Calibri"/>
                <w:b/>
                <w:szCs w:val="21"/>
              </w:rPr>
              <w:t>以太网</w:t>
            </w:r>
          </w:p>
        </w:tc>
      </w:tr>
      <w:tr w:rsidR="006C167F" w14:paraId="4F12CF7E" w14:textId="77777777" w:rsidTr="006C167F">
        <w:tc>
          <w:tcPr>
            <w:tcW w:w="1311" w:type="pct"/>
            <w:shd w:val="clear" w:color="auto" w:fill="F2F2F2"/>
          </w:tcPr>
          <w:p w14:paraId="5304EB83" w14:textId="77777777" w:rsidR="006C167F" w:rsidRDefault="006C167F" w:rsidP="006C167F">
            <w:pPr>
              <w:rPr>
                <w:rFonts w:ascii="Calibri" w:hAnsi="Calibri" w:cs="Calibri"/>
                <w:b/>
                <w:szCs w:val="21"/>
              </w:rPr>
            </w:pPr>
            <w:r>
              <w:rPr>
                <w:rFonts w:ascii="Calibri" w:hAnsi="Calibri" w:cs="Calibri"/>
                <w:b/>
                <w:szCs w:val="21"/>
              </w:rPr>
              <w:t>名称</w:t>
            </w:r>
          </w:p>
        </w:tc>
        <w:tc>
          <w:tcPr>
            <w:tcW w:w="986" w:type="pct"/>
            <w:shd w:val="clear" w:color="auto" w:fill="F2F2F2"/>
          </w:tcPr>
          <w:p w14:paraId="7ECBF1F4" w14:textId="77777777" w:rsidR="006C167F" w:rsidRDefault="006C167F" w:rsidP="006C167F">
            <w:pPr>
              <w:rPr>
                <w:rFonts w:ascii="Calibri" w:hAnsi="Calibri" w:cs="Calibri"/>
                <w:b/>
                <w:szCs w:val="21"/>
              </w:rPr>
            </w:pPr>
            <w:r>
              <w:rPr>
                <w:rFonts w:ascii="Calibri" w:hAnsi="Calibri" w:cs="Calibri"/>
                <w:b/>
                <w:szCs w:val="21"/>
              </w:rPr>
              <w:t>字节长度</w:t>
            </w:r>
          </w:p>
        </w:tc>
        <w:tc>
          <w:tcPr>
            <w:tcW w:w="1067" w:type="pct"/>
            <w:shd w:val="clear" w:color="auto" w:fill="F2F2F2"/>
          </w:tcPr>
          <w:p w14:paraId="710E1706" w14:textId="77777777" w:rsidR="006C167F" w:rsidRDefault="006C167F" w:rsidP="006C167F">
            <w:pPr>
              <w:rPr>
                <w:rFonts w:ascii="Calibri" w:hAnsi="Calibri" w:cs="Calibri"/>
                <w:b/>
                <w:szCs w:val="21"/>
              </w:rPr>
            </w:pPr>
            <w:r>
              <w:rPr>
                <w:rFonts w:ascii="Calibri" w:hAnsi="Calibri" w:cs="Calibri"/>
                <w:b/>
                <w:szCs w:val="21"/>
              </w:rPr>
              <w:t>取值</w:t>
            </w:r>
          </w:p>
        </w:tc>
        <w:tc>
          <w:tcPr>
            <w:tcW w:w="1636" w:type="pct"/>
            <w:shd w:val="clear" w:color="auto" w:fill="F2F2F2"/>
          </w:tcPr>
          <w:p w14:paraId="449624E9" w14:textId="77777777" w:rsidR="006C167F" w:rsidRDefault="006C167F" w:rsidP="006C167F">
            <w:pPr>
              <w:rPr>
                <w:rFonts w:ascii="Calibri" w:hAnsi="Calibri" w:cs="Calibri"/>
                <w:b/>
                <w:szCs w:val="21"/>
              </w:rPr>
            </w:pPr>
            <w:r>
              <w:rPr>
                <w:rFonts w:ascii="Calibri" w:hAnsi="Calibri" w:cs="Calibri"/>
                <w:b/>
                <w:szCs w:val="21"/>
              </w:rPr>
              <w:t>注释</w:t>
            </w:r>
          </w:p>
        </w:tc>
      </w:tr>
      <w:tr w:rsidR="006C167F" w14:paraId="19221308" w14:textId="77777777" w:rsidTr="006C167F">
        <w:tc>
          <w:tcPr>
            <w:tcW w:w="1311" w:type="pct"/>
            <w:vMerge w:val="restart"/>
            <w:vAlign w:val="center"/>
          </w:tcPr>
          <w:p w14:paraId="1FAEEE3D" w14:textId="77777777" w:rsidR="006C167F" w:rsidRDefault="006C167F" w:rsidP="006C167F">
            <w:pPr>
              <w:jc w:val="center"/>
              <w:rPr>
                <w:rFonts w:ascii="Calibri" w:hAnsi="Calibri" w:cs="Calibri"/>
                <w:szCs w:val="21"/>
              </w:rPr>
            </w:pPr>
            <w:proofErr w:type="gramStart"/>
            <w:r>
              <w:rPr>
                <w:rFonts w:ascii="Calibri" w:hAnsi="Calibri" w:cs="Calibri"/>
                <w:szCs w:val="21"/>
              </w:rPr>
              <w:t>报文头</w:t>
            </w:r>
            <w:proofErr w:type="gramEnd"/>
          </w:p>
        </w:tc>
        <w:tc>
          <w:tcPr>
            <w:tcW w:w="986" w:type="pct"/>
          </w:tcPr>
          <w:p w14:paraId="14F66F5B"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4D1ABDB1" w14:textId="77777777" w:rsidR="006C167F" w:rsidRDefault="006C167F" w:rsidP="006C167F">
            <w:pPr>
              <w:rPr>
                <w:rFonts w:ascii="Calibri" w:hAnsi="Calibri" w:cs="Calibri"/>
                <w:szCs w:val="21"/>
              </w:rPr>
            </w:pPr>
            <w:r>
              <w:rPr>
                <w:rFonts w:ascii="Calibri" w:hAnsi="Calibri" w:cs="Calibri"/>
                <w:color w:val="000000"/>
                <w:kern w:val="0"/>
                <w:szCs w:val="21"/>
                <w:highlight w:val="white"/>
              </w:rPr>
              <w:t>0xff</w:t>
            </w:r>
          </w:p>
        </w:tc>
        <w:tc>
          <w:tcPr>
            <w:tcW w:w="1636" w:type="pct"/>
          </w:tcPr>
          <w:p w14:paraId="15EBFBA8" w14:textId="77777777" w:rsidR="006C167F" w:rsidRDefault="006C167F" w:rsidP="006C167F">
            <w:pPr>
              <w:rPr>
                <w:rFonts w:ascii="Calibri" w:hAnsi="Calibri" w:cs="Calibri"/>
                <w:szCs w:val="21"/>
              </w:rPr>
            </w:pPr>
            <w:r>
              <w:rPr>
                <w:rFonts w:ascii="Calibri" w:hAnsi="Calibri" w:cs="Calibri"/>
                <w:szCs w:val="21"/>
              </w:rPr>
              <w:t>默认</w:t>
            </w:r>
          </w:p>
        </w:tc>
      </w:tr>
      <w:tr w:rsidR="006C167F" w14:paraId="7C6A111B" w14:textId="77777777" w:rsidTr="006C167F">
        <w:tc>
          <w:tcPr>
            <w:tcW w:w="1311" w:type="pct"/>
            <w:vMerge/>
          </w:tcPr>
          <w:p w14:paraId="4B40D9D2" w14:textId="77777777" w:rsidR="006C167F" w:rsidRDefault="006C167F" w:rsidP="006C167F">
            <w:pPr>
              <w:rPr>
                <w:rFonts w:ascii="Calibri" w:hAnsi="Calibri" w:cs="Calibri"/>
                <w:szCs w:val="21"/>
              </w:rPr>
            </w:pPr>
          </w:p>
        </w:tc>
        <w:tc>
          <w:tcPr>
            <w:tcW w:w="986" w:type="pct"/>
          </w:tcPr>
          <w:p w14:paraId="11F124CF"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6B1DD2AB" w14:textId="77777777" w:rsidR="006C167F" w:rsidRDefault="006C167F" w:rsidP="006C167F">
            <w:pPr>
              <w:rPr>
                <w:rFonts w:ascii="Calibri" w:hAnsi="Calibri" w:cs="Calibri"/>
                <w:color w:val="000000"/>
                <w:kern w:val="0"/>
                <w:szCs w:val="21"/>
                <w:highlight w:val="white"/>
              </w:rPr>
            </w:pPr>
            <w:r>
              <w:rPr>
                <w:rFonts w:ascii="Calibri" w:hAnsi="Calibri" w:cs="Calibri"/>
                <w:color w:val="000000"/>
                <w:kern w:val="0"/>
                <w:szCs w:val="21"/>
                <w:highlight w:val="white"/>
              </w:rPr>
              <w:t>0xf0</w:t>
            </w:r>
          </w:p>
        </w:tc>
        <w:tc>
          <w:tcPr>
            <w:tcW w:w="1636" w:type="pct"/>
          </w:tcPr>
          <w:p w14:paraId="7227D02C" w14:textId="77777777" w:rsidR="006C167F" w:rsidRDefault="006C167F" w:rsidP="006C167F">
            <w:pPr>
              <w:rPr>
                <w:rFonts w:ascii="Calibri" w:hAnsi="Calibri" w:cs="Calibri"/>
                <w:szCs w:val="21"/>
              </w:rPr>
            </w:pPr>
            <w:r>
              <w:rPr>
                <w:rFonts w:ascii="Calibri" w:hAnsi="Calibri" w:cs="Calibri"/>
                <w:szCs w:val="21"/>
              </w:rPr>
              <w:t>默认</w:t>
            </w:r>
          </w:p>
        </w:tc>
      </w:tr>
      <w:tr w:rsidR="006C167F" w14:paraId="70AB11D4" w14:textId="77777777" w:rsidTr="006C167F">
        <w:tc>
          <w:tcPr>
            <w:tcW w:w="1311" w:type="pct"/>
            <w:vMerge w:val="restart"/>
            <w:vAlign w:val="center"/>
          </w:tcPr>
          <w:p w14:paraId="0C1F3305" w14:textId="77777777" w:rsidR="006C167F" w:rsidRDefault="006C167F" w:rsidP="006C167F">
            <w:pPr>
              <w:ind w:rightChars="33" w:right="69"/>
              <w:jc w:val="left"/>
              <w:rPr>
                <w:rFonts w:ascii="Calibri" w:hAnsi="Calibri" w:cs="Calibri"/>
                <w:szCs w:val="21"/>
              </w:rPr>
            </w:pPr>
            <w:r>
              <w:rPr>
                <w:rFonts w:ascii="Calibri" w:hAnsi="Calibri" w:cs="Calibri"/>
                <w:szCs w:val="21"/>
              </w:rPr>
              <w:t>源标识</w:t>
            </w:r>
            <w:r>
              <w:rPr>
                <w:rFonts w:ascii="Calibri" w:hAnsi="Calibri" w:cs="Calibri"/>
                <w:szCs w:val="21"/>
              </w:rPr>
              <w:t>(</w:t>
            </w:r>
            <w:r>
              <w:rPr>
                <w:rFonts w:ascii="Calibri" w:hAnsi="Calibri" w:cs="Calibri"/>
                <w:szCs w:val="21"/>
              </w:rPr>
              <w:t>可讨论更改</w:t>
            </w:r>
            <w:r>
              <w:rPr>
                <w:rFonts w:ascii="Calibri" w:hAnsi="Calibri" w:cs="Calibri"/>
                <w:szCs w:val="21"/>
              </w:rPr>
              <w:t>)</w:t>
            </w:r>
          </w:p>
        </w:tc>
        <w:tc>
          <w:tcPr>
            <w:tcW w:w="986" w:type="pct"/>
          </w:tcPr>
          <w:p w14:paraId="23F5042F" w14:textId="77777777" w:rsidR="006C167F" w:rsidRDefault="006C167F" w:rsidP="006C167F">
            <w:pPr>
              <w:rPr>
                <w:rFonts w:ascii="Calibri" w:hAnsi="Calibri" w:cs="Calibri"/>
                <w:color w:val="FF0000"/>
                <w:szCs w:val="21"/>
              </w:rPr>
            </w:pPr>
            <w:r>
              <w:rPr>
                <w:rFonts w:ascii="Calibri" w:hAnsi="Calibri" w:cs="Calibri"/>
                <w:szCs w:val="21"/>
              </w:rPr>
              <w:t>1</w:t>
            </w:r>
          </w:p>
        </w:tc>
        <w:tc>
          <w:tcPr>
            <w:tcW w:w="1067" w:type="pct"/>
          </w:tcPr>
          <w:p w14:paraId="09AE4FDA" w14:textId="77777777" w:rsidR="006C167F" w:rsidRDefault="006C167F" w:rsidP="006C167F">
            <w:pPr>
              <w:rPr>
                <w:rFonts w:ascii="Calibri" w:hAnsi="Calibri" w:cs="Calibri"/>
                <w:szCs w:val="21"/>
              </w:rPr>
            </w:pPr>
            <w:r>
              <w:rPr>
                <w:rFonts w:ascii="Calibri" w:hAnsi="Calibri" w:cs="Calibri"/>
                <w:szCs w:val="21"/>
              </w:rPr>
              <w:t>0x01</w:t>
            </w:r>
          </w:p>
        </w:tc>
        <w:tc>
          <w:tcPr>
            <w:tcW w:w="1636" w:type="pct"/>
          </w:tcPr>
          <w:p w14:paraId="7F3A0A53" w14:textId="77777777" w:rsidR="006C167F" w:rsidRDefault="006C167F" w:rsidP="006C167F">
            <w:pPr>
              <w:rPr>
                <w:rFonts w:ascii="Calibri" w:hAnsi="Calibri" w:cs="Calibri"/>
                <w:szCs w:val="21"/>
              </w:rPr>
            </w:pPr>
            <w:r>
              <w:rPr>
                <w:rFonts w:ascii="Calibri" w:hAnsi="Calibri" w:cs="Calibri"/>
                <w:szCs w:val="21"/>
              </w:rPr>
              <w:t>默认</w:t>
            </w:r>
          </w:p>
        </w:tc>
      </w:tr>
      <w:tr w:rsidR="006C167F" w14:paraId="58D7AD26" w14:textId="77777777" w:rsidTr="006C167F">
        <w:tc>
          <w:tcPr>
            <w:tcW w:w="1311" w:type="pct"/>
            <w:vMerge/>
          </w:tcPr>
          <w:p w14:paraId="6DD7DFA2" w14:textId="77777777" w:rsidR="006C167F" w:rsidRDefault="006C167F" w:rsidP="006C167F">
            <w:pPr>
              <w:rPr>
                <w:rFonts w:ascii="Calibri" w:hAnsi="Calibri" w:cs="Calibri"/>
                <w:szCs w:val="21"/>
              </w:rPr>
            </w:pPr>
          </w:p>
        </w:tc>
        <w:tc>
          <w:tcPr>
            <w:tcW w:w="986" w:type="pct"/>
          </w:tcPr>
          <w:p w14:paraId="0DAB402B"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7DC95DE6" w14:textId="77777777" w:rsidR="006C167F" w:rsidRDefault="006C167F" w:rsidP="006C167F">
            <w:pPr>
              <w:rPr>
                <w:rFonts w:ascii="Calibri" w:hAnsi="Calibri" w:cs="Calibri"/>
                <w:szCs w:val="21"/>
              </w:rPr>
            </w:pPr>
            <w:r>
              <w:rPr>
                <w:rFonts w:ascii="Calibri" w:hAnsi="Calibri" w:cs="Calibri"/>
                <w:szCs w:val="21"/>
              </w:rPr>
              <w:t>0x00</w:t>
            </w:r>
          </w:p>
        </w:tc>
        <w:tc>
          <w:tcPr>
            <w:tcW w:w="1636" w:type="pct"/>
          </w:tcPr>
          <w:p w14:paraId="31244E2C" w14:textId="77777777" w:rsidR="006C167F" w:rsidRDefault="006C167F" w:rsidP="006C167F">
            <w:pPr>
              <w:rPr>
                <w:rFonts w:ascii="Calibri" w:hAnsi="Calibri" w:cs="Calibri"/>
                <w:szCs w:val="21"/>
              </w:rPr>
            </w:pPr>
            <w:r>
              <w:rPr>
                <w:rFonts w:ascii="Calibri" w:hAnsi="Calibri" w:cs="Calibri"/>
                <w:szCs w:val="21"/>
              </w:rPr>
              <w:t>默认</w:t>
            </w:r>
          </w:p>
        </w:tc>
      </w:tr>
      <w:tr w:rsidR="006C167F" w14:paraId="4A13DCA7" w14:textId="77777777" w:rsidTr="006C167F">
        <w:tc>
          <w:tcPr>
            <w:tcW w:w="1311" w:type="pct"/>
            <w:vMerge/>
          </w:tcPr>
          <w:p w14:paraId="651A695D" w14:textId="77777777" w:rsidR="006C167F" w:rsidRDefault="006C167F" w:rsidP="006C167F">
            <w:pPr>
              <w:rPr>
                <w:rFonts w:ascii="Calibri" w:hAnsi="Calibri" w:cs="Calibri"/>
                <w:szCs w:val="21"/>
              </w:rPr>
            </w:pPr>
          </w:p>
        </w:tc>
        <w:tc>
          <w:tcPr>
            <w:tcW w:w="986" w:type="pct"/>
          </w:tcPr>
          <w:p w14:paraId="4148F777"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274A728A" w14:textId="77777777" w:rsidR="006C167F" w:rsidRDefault="006C167F" w:rsidP="006C167F">
            <w:pPr>
              <w:rPr>
                <w:rFonts w:ascii="Calibri" w:hAnsi="Calibri" w:cs="Calibri"/>
                <w:szCs w:val="21"/>
              </w:rPr>
            </w:pPr>
            <w:r>
              <w:rPr>
                <w:rFonts w:ascii="Calibri" w:hAnsi="Calibri" w:cs="Calibri"/>
                <w:szCs w:val="21"/>
              </w:rPr>
              <w:t>0x01</w:t>
            </w:r>
          </w:p>
        </w:tc>
        <w:tc>
          <w:tcPr>
            <w:tcW w:w="1636" w:type="pct"/>
          </w:tcPr>
          <w:p w14:paraId="6E18D798" w14:textId="77777777" w:rsidR="006C167F" w:rsidRDefault="006C167F" w:rsidP="006C167F">
            <w:pPr>
              <w:rPr>
                <w:rFonts w:ascii="Calibri" w:hAnsi="Calibri" w:cs="Calibri"/>
                <w:szCs w:val="21"/>
              </w:rPr>
            </w:pPr>
            <w:r>
              <w:rPr>
                <w:rFonts w:ascii="Calibri" w:hAnsi="Calibri" w:cs="Calibri"/>
                <w:szCs w:val="21"/>
              </w:rPr>
              <w:t>默认</w:t>
            </w:r>
          </w:p>
        </w:tc>
      </w:tr>
      <w:tr w:rsidR="006C167F" w14:paraId="008045B7" w14:textId="77777777" w:rsidTr="006C167F">
        <w:tc>
          <w:tcPr>
            <w:tcW w:w="1311" w:type="pct"/>
            <w:vMerge/>
          </w:tcPr>
          <w:p w14:paraId="7704C503" w14:textId="77777777" w:rsidR="006C167F" w:rsidRDefault="006C167F" w:rsidP="006C167F">
            <w:pPr>
              <w:rPr>
                <w:rFonts w:ascii="Calibri" w:hAnsi="Calibri" w:cs="Calibri"/>
                <w:szCs w:val="21"/>
              </w:rPr>
            </w:pPr>
          </w:p>
        </w:tc>
        <w:tc>
          <w:tcPr>
            <w:tcW w:w="986" w:type="pct"/>
          </w:tcPr>
          <w:p w14:paraId="0D06F5D6"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5F11BC07" w14:textId="77777777" w:rsidR="006C167F" w:rsidRDefault="006C167F" w:rsidP="006C167F">
            <w:pPr>
              <w:rPr>
                <w:rFonts w:ascii="Calibri" w:hAnsi="Calibri" w:cs="Calibri"/>
                <w:szCs w:val="21"/>
              </w:rPr>
            </w:pPr>
            <w:r>
              <w:rPr>
                <w:rFonts w:ascii="Calibri" w:hAnsi="Calibri" w:cs="Calibri"/>
                <w:szCs w:val="21"/>
              </w:rPr>
              <w:t>0x00</w:t>
            </w:r>
          </w:p>
        </w:tc>
        <w:tc>
          <w:tcPr>
            <w:tcW w:w="1636" w:type="pct"/>
          </w:tcPr>
          <w:p w14:paraId="4667359B" w14:textId="77777777" w:rsidR="006C167F" w:rsidRDefault="006C167F" w:rsidP="006C167F">
            <w:pPr>
              <w:rPr>
                <w:rFonts w:ascii="Calibri" w:hAnsi="Calibri" w:cs="Calibri"/>
                <w:szCs w:val="21"/>
              </w:rPr>
            </w:pPr>
            <w:r>
              <w:rPr>
                <w:rFonts w:ascii="Calibri" w:hAnsi="Calibri" w:cs="Calibri"/>
                <w:szCs w:val="21"/>
              </w:rPr>
              <w:t>默认</w:t>
            </w:r>
          </w:p>
        </w:tc>
      </w:tr>
      <w:tr w:rsidR="006C167F" w14:paraId="3E523ABB" w14:textId="77777777" w:rsidTr="006C167F">
        <w:tc>
          <w:tcPr>
            <w:tcW w:w="1311" w:type="pct"/>
            <w:vMerge w:val="restart"/>
            <w:vAlign w:val="center"/>
          </w:tcPr>
          <w:p w14:paraId="53FF3F1E" w14:textId="77777777" w:rsidR="006C167F" w:rsidRDefault="006C167F" w:rsidP="006C167F">
            <w:pPr>
              <w:jc w:val="center"/>
              <w:rPr>
                <w:rFonts w:ascii="Calibri" w:hAnsi="Calibri" w:cs="Calibri"/>
                <w:szCs w:val="21"/>
              </w:rPr>
            </w:pPr>
            <w:r>
              <w:rPr>
                <w:rFonts w:ascii="Calibri" w:hAnsi="Calibri" w:cs="Calibri"/>
                <w:szCs w:val="21"/>
              </w:rPr>
              <w:t>目的标识</w:t>
            </w:r>
            <w:r>
              <w:rPr>
                <w:rFonts w:ascii="Calibri" w:hAnsi="Calibri" w:cs="Calibri"/>
                <w:szCs w:val="21"/>
              </w:rPr>
              <w:t>(</w:t>
            </w:r>
            <w:r>
              <w:rPr>
                <w:rFonts w:ascii="Calibri" w:hAnsi="Calibri" w:cs="Calibri"/>
                <w:szCs w:val="21"/>
              </w:rPr>
              <w:t>可讨论更改</w:t>
            </w:r>
            <w:r>
              <w:rPr>
                <w:rFonts w:ascii="Calibri" w:hAnsi="Calibri" w:cs="Calibri"/>
                <w:szCs w:val="21"/>
              </w:rPr>
              <w:t>)</w:t>
            </w:r>
          </w:p>
        </w:tc>
        <w:tc>
          <w:tcPr>
            <w:tcW w:w="986" w:type="pct"/>
          </w:tcPr>
          <w:p w14:paraId="0225403D"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6A1E1709" w14:textId="77777777" w:rsidR="006C167F" w:rsidRDefault="006C167F" w:rsidP="006C167F">
            <w:pPr>
              <w:rPr>
                <w:rFonts w:ascii="Calibri" w:hAnsi="Calibri" w:cs="Calibri"/>
                <w:szCs w:val="21"/>
              </w:rPr>
            </w:pPr>
            <w:r>
              <w:rPr>
                <w:rFonts w:ascii="Calibri" w:hAnsi="Calibri" w:cs="Calibri"/>
                <w:szCs w:val="21"/>
              </w:rPr>
              <w:t>0x00</w:t>
            </w:r>
          </w:p>
        </w:tc>
        <w:tc>
          <w:tcPr>
            <w:tcW w:w="1636" w:type="pct"/>
          </w:tcPr>
          <w:p w14:paraId="1F669AED" w14:textId="77777777" w:rsidR="006C167F" w:rsidRDefault="006C167F" w:rsidP="006C167F">
            <w:pPr>
              <w:rPr>
                <w:rFonts w:ascii="Calibri" w:hAnsi="Calibri" w:cs="Calibri"/>
                <w:szCs w:val="21"/>
              </w:rPr>
            </w:pPr>
            <w:r>
              <w:rPr>
                <w:rFonts w:ascii="Calibri" w:hAnsi="Calibri" w:cs="Calibri"/>
                <w:szCs w:val="21"/>
              </w:rPr>
              <w:t>默认</w:t>
            </w:r>
          </w:p>
        </w:tc>
      </w:tr>
      <w:tr w:rsidR="006C167F" w14:paraId="1AE7F353" w14:textId="77777777" w:rsidTr="006C167F">
        <w:tc>
          <w:tcPr>
            <w:tcW w:w="1311" w:type="pct"/>
            <w:vMerge/>
          </w:tcPr>
          <w:p w14:paraId="73A40075" w14:textId="77777777" w:rsidR="006C167F" w:rsidRDefault="006C167F" w:rsidP="006C167F">
            <w:pPr>
              <w:rPr>
                <w:rFonts w:ascii="Calibri" w:hAnsi="Calibri" w:cs="Calibri"/>
                <w:szCs w:val="21"/>
              </w:rPr>
            </w:pPr>
          </w:p>
        </w:tc>
        <w:tc>
          <w:tcPr>
            <w:tcW w:w="986" w:type="pct"/>
          </w:tcPr>
          <w:p w14:paraId="75B27140"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59AFA20E" w14:textId="77777777" w:rsidR="006C167F" w:rsidRDefault="006C167F" w:rsidP="006C167F">
            <w:pPr>
              <w:rPr>
                <w:rFonts w:ascii="Calibri" w:hAnsi="Calibri" w:cs="Calibri"/>
                <w:szCs w:val="21"/>
              </w:rPr>
            </w:pPr>
            <w:r>
              <w:rPr>
                <w:rFonts w:ascii="Calibri" w:hAnsi="Calibri" w:cs="Calibri"/>
                <w:szCs w:val="21"/>
              </w:rPr>
              <w:t>0x10</w:t>
            </w:r>
          </w:p>
        </w:tc>
        <w:tc>
          <w:tcPr>
            <w:tcW w:w="1636" w:type="pct"/>
          </w:tcPr>
          <w:p w14:paraId="41E8CC07" w14:textId="77777777" w:rsidR="006C167F" w:rsidRDefault="006C167F" w:rsidP="006C167F">
            <w:pPr>
              <w:rPr>
                <w:rFonts w:ascii="Calibri" w:hAnsi="Calibri" w:cs="Calibri"/>
                <w:szCs w:val="21"/>
              </w:rPr>
            </w:pPr>
            <w:r>
              <w:rPr>
                <w:rFonts w:ascii="Calibri" w:hAnsi="Calibri" w:cs="Calibri"/>
                <w:szCs w:val="21"/>
              </w:rPr>
              <w:t>默认</w:t>
            </w:r>
          </w:p>
        </w:tc>
      </w:tr>
      <w:tr w:rsidR="006C167F" w14:paraId="50379989" w14:textId="77777777" w:rsidTr="006C167F">
        <w:tc>
          <w:tcPr>
            <w:tcW w:w="1311" w:type="pct"/>
            <w:vMerge/>
          </w:tcPr>
          <w:p w14:paraId="4F6E7544" w14:textId="77777777" w:rsidR="006C167F" w:rsidRDefault="006C167F" w:rsidP="006C167F">
            <w:pPr>
              <w:rPr>
                <w:rFonts w:ascii="Calibri" w:hAnsi="Calibri" w:cs="Calibri"/>
                <w:szCs w:val="21"/>
              </w:rPr>
            </w:pPr>
          </w:p>
        </w:tc>
        <w:tc>
          <w:tcPr>
            <w:tcW w:w="986" w:type="pct"/>
          </w:tcPr>
          <w:p w14:paraId="5B95A1CB"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166CDEC3" w14:textId="77777777" w:rsidR="006C167F" w:rsidRDefault="006C167F" w:rsidP="006C167F">
            <w:pPr>
              <w:rPr>
                <w:rFonts w:ascii="Calibri" w:hAnsi="Calibri" w:cs="Calibri"/>
                <w:szCs w:val="21"/>
              </w:rPr>
            </w:pPr>
            <w:r>
              <w:rPr>
                <w:rFonts w:ascii="Calibri" w:hAnsi="Calibri" w:cs="Calibri"/>
                <w:szCs w:val="21"/>
              </w:rPr>
              <w:t>0x00</w:t>
            </w:r>
          </w:p>
        </w:tc>
        <w:tc>
          <w:tcPr>
            <w:tcW w:w="1636" w:type="pct"/>
          </w:tcPr>
          <w:p w14:paraId="69AA9589" w14:textId="77777777" w:rsidR="006C167F" w:rsidRDefault="006C167F" w:rsidP="006C167F">
            <w:pPr>
              <w:rPr>
                <w:rFonts w:ascii="Calibri" w:hAnsi="Calibri" w:cs="Calibri"/>
                <w:szCs w:val="21"/>
              </w:rPr>
            </w:pPr>
            <w:r>
              <w:rPr>
                <w:rFonts w:ascii="Calibri" w:hAnsi="Calibri" w:cs="Calibri"/>
                <w:szCs w:val="21"/>
              </w:rPr>
              <w:t>默认</w:t>
            </w:r>
          </w:p>
        </w:tc>
      </w:tr>
      <w:tr w:rsidR="006C167F" w14:paraId="52F99142" w14:textId="77777777" w:rsidTr="006C167F">
        <w:tc>
          <w:tcPr>
            <w:tcW w:w="1311" w:type="pct"/>
            <w:vMerge/>
          </w:tcPr>
          <w:p w14:paraId="000A04C6" w14:textId="77777777" w:rsidR="006C167F" w:rsidRDefault="006C167F" w:rsidP="006C167F">
            <w:pPr>
              <w:rPr>
                <w:rFonts w:ascii="Calibri" w:hAnsi="Calibri" w:cs="Calibri"/>
                <w:szCs w:val="21"/>
              </w:rPr>
            </w:pPr>
          </w:p>
        </w:tc>
        <w:tc>
          <w:tcPr>
            <w:tcW w:w="986" w:type="pct"/>
          </w:tcPr>
          <w:p w14:paraId="1B65D7E7"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2D1886B2" w14:textId="77777777" w:rsidR="006C167F" w:rsidRDefault="006C167F" w:rsidP="006C167F">
            <w:pPr>
              <w:rPr>
                <w:rFonts w:ascii="Calibri" w:hAnsi="Calibri" w:cs="Calibri"/>
                <w:szCs w:val="21"/>
              </w:rPr>
            </w:pPr>
            <w:r>
              <w:rPr>
                <w:rFonts w:ascii="Calibri" w:hAnsi="Calibri" w:cs="Calibri"/>
                <w:szCs w:val="21"/>
              </w:rPr>
              <w:t>0x10</w:t>
            </w:r>
          </w:p>
        </w:tc>
        <w:tc>
          <w:tcPr>
            <w:tcW w:w="1636" w:type="pct"/>
          </w:tcPr>
          <w:p w14:paraId="20F4309C" w14:textId="77777777" w:rsidR="006C167F" w:rsidRDefault="006C167F" w:rsidP="006C167F">
            <w:pPr>
              <w:rPr>
                <w:rFonts w:ascii="Calibri" w:hAnsi="Calibri" w:cs="Calibri"/>
                <w:szCs w:val="21"/>
              </w:rPr>
            </w:pPr>
            <w:r>
              <w:rPr>
                <w:rFonts w:ascii="Calibri" w:hAnsi="Calibri" w:cs="Calibri"/>
                <w:szCs w:val="21"/>
              </w:rPr>
              <w:t>默认</w:t>
            </w:r>
          </w:p>
        </w:tc>
      </w:tr>
      <w:tr w:rsidR="006C167F" w14:paraId="6125D0AE" w14:textId="77777777" w:rsidTr="006C167F">
        <w:tc>
          <w:tcPr>
            <w:tcW w:w="1311" w:type="pct"/>
          </w:tcPr>
          <w:p w14:paraId="4B4680D8" w14:textId="77777777" w:rsidR="006C167F" w:rsidRDefault="006C167F" w:rsidP="006C167F">
            <w:pPr>
              <w:rPr>
                <w:rFonts w:ascii="Calibri" w:hAnsi="Calibri" w:cs="Calibri"/>
                <w:szCs w:val="21"/>
              </w:rPr>
            </w:pPr>
            <w:r>
              <w:rPr>
                <w:rFonts w:ascii="Calibri" w:hAnsi="Calibri" w:cs="Calibri"/>
                <w:szCs w:val="21"/>
              </w:rPr>
              <w:t>数据长度</w:t>
            </w:r>
          </w:p>
        </w:tc>
        <w:tc>
          <w:tcPr>
            <w:tcW w:w="986" w:type="pct"/>
          </w:tcPr>
          <w:p w14:paraId="6AC9BF93" w14:textId="77777777" w:rsidR="006C167F" w:rsidRDefault="006C167F" w:rsidP="006C167F">
            <w:pPr>
              <w:rPr>
                <w:rFonts w:ascii="Calibri" w:hAnsi="Calibri" w:cs="Calibri"/>
                <w:szCs w:val="21"/>
              </w:rPr>
            </w:pPr>
            <w:r>
              <w:rPr>
                <w:rFonts w:ascii="Calibri" w:hAnsi="Calibri" w:cs="Calibri"/>
                <w:szCs w:val="21"/>
              </w:rPr>
              <w:t>2</w:t>
            </w:r>
          </w:p>
        </w:tc>
        <w:tc>
          <w:tcPr>
            <w:tcW w:w="1067" w:type="pct"/>
          </w:tcPr>
          <w:p w14:paraId="58C753D3" w14:textId="77777777" w:rsidR="006C167F" w:rsidRDefault="006C167F" w:rsidP="006C167F">
            <w:pPr>
              <w:rPr>
                <w:rFonts w:ascii="Calibri" w:hAnsi="Calibri" w:cs="Calibri"/>
                <w:szCs w:val="21"/>
              </w:rPr>
            </w:pPr>
          </w:p>
        </w:tc>
        <w:tc>
          <w:tcPr>
            <w:tcW w:w="1636" w:type="pct"/>
          </w:tcPr>
          <w:p w14:paraId="71E7B55E" w14:textId="77777777" w:rsidR="006C167F" w:rsidRDefault="006C167F" w:rsidP="006C167F">
            <w:pPr>
              <w:rPr>
                <w:rFonts w:ascii="Calibri" w:hAnsi="Calibri" w:cs="Calibri"/>
                <w:szCs w:val="21"/>
              </w:rPr>
            </w:pPr>
            <w:r>
              <w:rPr>
                <w:rFonts w:ascii="Calibri" w:hAnsi="Calibri" w:cs="Calibri"/>
                <w:szCs w:val="21"/>
              </w:rPr>
              <w:t>2+CONTENT</w:t>
            </w:r>
            <w:r>
              <w:rPr>
                <w:rFonts w:ascii="Calibri" w:hAnsi="Calibri" w:cs="Calibri"/>
                <w:szCs w:val="21"/>
              </w:rPr>
              <w:t>长度</w:t>
            </w:r>
          </w:p>
        </w:tc>
      </w:tr>
      <w:tr w:rsidR="006C167F" w14:paraId="35DD4FB0" w14:textId="77777777" w:rsidTr="006C167F">
        <w:tc>
          <w:tcPr>
            <w:tcW w:w="1311" w:type="pct"/>
          </w:tcPr>
          <w:p w14:paraId="02C39508" w14:textId="77777777" w:rsidR="006C167F" w:rsidRDefault="006C167F" w:rsidP="006C167F">
            <w:pPr>
              <w:rPr>
                <w:rFonts w:ascii="Calibri" w:hAnsi="Calibri" w:cs="Calibri"/>
                <w:szCs w:val="21"/>
              </w:rPr>
            </w:pPr>
            <w:r>
              <w:rPr>
                <w:rFonts w:ascii="Calibri" w:hAnsi="Calibri" w:cs="Calibri"/>
                <w:szCs w:val="21"/>
              </w:rPr>
              <w:t>CONTENT</w:t>
            </w:r>
          </w:p>
        </w:tc>
        <w:tc>
          <w:tcPr>
            <w:tcW w:w="986" w:type="pct"/>
          </w:tcPr>
          <w:p w14:paraId="24390403" w14:textId="77777777" w:rsidR="006C167F" w:rsidRDefault="006C167F" w:rsidP="006C167F">
            <w:pPr>
              <w:rPr>
                <w:rFonts w:ascii="Calibri" w:hAnsi="Calibri" w:cs="Calibri"/>
                <w:szCs w:val="21"/>
              </w:rPr>
            </w:pPr>
            <w:r>
              <w:rPr>
                <w:rFonts w:ascii="Calibri" w:hAnsi="Calibri" w:cs="Calibri"/>
                <w:szCs w:val="21"/>
              </w:rPr>
              <w:t>N</w:t>
            </w:r>
          </w:p>
        </w:tc>
        <w:tc>
          <w:tcPr>
            <w:tcW w:w="1067" w:type="pct"/>
          </w:tcPr>
          <w:p w14:paraId="3A5BB219" w14:textId="77777777" w:rsidR="006C167F" w:rsidRDefault="006C167F" w:rsidP="006C167F">
            <w:pPr>
              <w:rPr>
                <w:rFonts w:ascii="Calibri" w:hAnsi="Calibri" w:cs="Calibri"/>
                <w:szCs w:val="21"/>
              </w:rPr>
            </w:pPr>
          </w:p>
        </w:tc>
        <w:tc>
          <w:tcPr>
            <w:tcW w:w="1636" w:type="pct"/>
          </w:tcPr>
          <w:p w14:paraId="6ACC2CBD" w14:textId="77777777" w:rsidR="006C167F" w:rsidRDefault="006C167F" w:rsidP="006C167F">
            <w:pPr>
              <w:rPr>
                <w:rFonts w:ascii="Calibri" w:hAnsi="Calibri" w:cs="Calibri"/>
                <w:szCs w:val="21"/>
              </w:rPr>
            </w:pPr>
            <w:r>
              <w:rPr>
                <w:rFonts w:ascii="Calibri" w:hAnsi="Calibri" w:cs="Calibri"/>
                <w:szCs w:val="21"/>
              </w:rPr>
              <w:t>应用数据信息</w:t>
            </w:r>
          </w:p>
        </w:tc>
      </w:tr>
    </w:tbl>
    <w:p w14:paraId="0646E4B0" w14:textId="77777777" w:rsidR="006C167F" w:rsidRDefault="006C167F" w:rsidP="006C167F">
      <w:pPr>
        <w:rPr>
          <w:rFonts w:ascii="Calibri" w:hAnsi="Calibri" w:cs="Calibri"/>
        </w:rPr>
      </w:pPr>
    </w:p>
    <w:p w14:paraId="68BFEDEE" w14:textId="77777777" w:rsidR="006C167F" w:rsidRDefault="006C167F" w:rsidP="005C48C4">
      <w:pPr>
        <w:pStyle w:val="7"/>
      </w:pPr>
      <w:r>
        <w:t>3.3.1.1 CONTENT</w:t>
      </w:r>
      <w:r>
        <w:rPr>
          <w:rFonts w:hint="eastAsia"/>
        </w:rPr>
        <w:t>（单列车</w:t>
      </w:r>
      <w:r>
        <w:rPr>
          <w:rFonts w:hint="eastAsia"/>
        </w:rPr>
        <w:t>18</w:t>
      </w:r>
      <w:r>
        <w:rPr>
          <w:rFonts w:hint="eastAsia"/>
        </w:rPr>
        <w:t>，单包可支持</w:t>
      </w:r>
      <w:r>
        <w:rPr>
          <w:rFonts w:hint="eastAsia"/>
        </w:rPr>
        <w:t>40</w:t>
      </w:r>
      <w:r>
        <w:rPr>
          <w:rFonts w:hint="eastAsia"/>
        </w:rPr>
        <w:t>列车）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2074"/>
        <w:gridCol w:w="1111"/>
        <w:gridCol w:w="1645"/>
        <w:gridCol w:w="1938"/>
      </w:tblGrid>
      <w:tr w:rsidR="006C167F" w14:paraId="13C6A6DF" w14:textId="77777777" w:rsidTr="006C167F">
        <w:tc>
          <w:tcPr>
            <w:tcW w:w="3774" w:type="dxa"/>
            <w:gridSpan w:val="2"/>
          </w:tcPr>
          <w:p w14:paraId="2617B3EE" w14:textId="77777777" w:rsidR="006C167F" w:rsidRDefault="006C167F" w:rsidP="006C167F">
            <w:pPr>
              <w:rPr>
                <w:rFonts w:ascii="Calibri" w:hAnsi="Calibri" w:cs="Calibri"/>
                <w:szCs w:val="21"/>
              </w:rPr>
            </w:pPr>
            <w:r>
              <w:rPr>
                <w:rFonts w:ascii="Calibri" w:hAnsi="Calibri" w:cs="Calibri"/>
                <w:szCs w:val="21"/>
              </w:rPr>
              <w:t>名称</w:t>
            </w:r>
          </w:p>
        </w:tc>
        <w:tc>
          <w:tcPr>
            <w:tcW w:w="1155" w:type="dxa"/>
          </w:tcPr>
          <w:p w14:paraId="765E7D96" w14:textId="77777777" w:rsidR="006C167F" w:rsidRDefault="006C167F" w:rsidP="006C167F">
            <w:pPr>
              <w:rPr>
                <w:rFonts w:ascii="Calibri" w:hAnsi="Calibri" w:cs="Calibri"/>
                <w:szCs w:val="21"/>
              </w:rPr>
            </w:pPr>
            <w:r>
              <w:rPr>
                <w:rFonts w:ascii="Calibri" w:hAnsi="Calibri" w:cs="Calibri"/>
                <w:szCs w:val="21"/>
              </w:rPr>
              <w:t>字节长度</w:t>
            </w:r>
          </w:p>
        </w:tc>
        <w:tc>
          <w:tcPr>
            <w:tcW w:w="1679" w:type="dxa"/>
          </w:tcPr>
          <w:p w14:paraId="2204D250" w14:textId="77777777" w:rsidR="006C167F" w:rsidRDefault="006C167F" w:rsidP="006C167F">
            <w:pPr>
              <w:rPr>
                <w:rFonts w:ascii="Calibri" w:hAnsi="Calibri" w:cs="Calibri"/>
                <w:szCs w:val="21"/>
              </w:rPr>
            </w:pPr>
            <w:r>
              <w:rPr>
                <w:rFonts w:ascii="Calibri" w:hAnsi="Calibri" w:cs="Calibri"/>
                <w:szCs w:val="21"/>
              </w:rPr>
              <w:t>取值</w:t>
            </w:r>
          </w:p>
        </w:tc>
        <w:tc>
          <w:tcPr>
            <w:tcW w:w="2022" w:type="dxa"/>
          </w:tcPr>
          <w:p w14:paraId="2E05136A" w14:textId="77777777" w:rsidR="006C167F" w:rsidRDefault="006C167F" w:rsidP="006C167F">
            <w:pPr>
              <w:rPr>
                <w:rFonts w:ascii="Calibri" w:hAnsi="Calibri" w:cs="Calibri"/>
                <w:szCs w:val="21"/>
              </w:rPr>
            </w:pPr>
            <w:r>
              <w:rPr>
                <w:rFonts w:ascii="Calibri" w:hAnsi="Calibri" w:cs="Calibri"/>
                <w:szCs w:val="21"/>
              </w:rPr>
              <w:t>注释</w:t>
            </w:r>
          </w:p>
        </w:tc>
      </w:tr>
      <w:tr w:rsidR="006C167F" w14:paraId="60FD9332" w14:textId="77777777" w:rsidTr="006C167F">
        <w:tc>
          <w:tcPr>
            <w:tcW w:w="1594" w:type="dxa"/>
            <w:vMerge w:val="restart"/>
            <w:vAlign w:val="center"/>
          </w:tcPr>
          <w:p w14:paraId="46FC78ED" w14:textId="77777777" w:rsidR="006C167F" w:rsidRDefault="006C167F" w:rsidP="006C167F">
            <w:pPr>
              <w:jc w:val="center"/>
              <w:rPr>
                <w:rFonts w:ascii="Calibri" w:hAnsi="Calibri" w:cs="Calibri"/>
                <w:szCs w:val="21"/>
              </w:rPr>
            </w:pPr>
            <w:r>
              <w:rPr>
                <w:rFonts w:ascii="Calibri" w:hAnsi="Calibri" w:cs="Calibri"/>
                <w:szCs w:val="21"/>
              </w:rPr>
              <w:t>列车</w:t>
            </w:r>
            <w:r>
              <w:rPr>
                <w:rFonts w:ascii="Calibri" w:hAnsi="Calibri" w:cs="Calibri"/>
                <w:szCs w:val="21"/>
              </w:rPr>
              <w:t>1</w:t>
            </w:r>
            <w:r>
              <w:rPr>
                <w:rFonts w:ascii="Calibri" w:hAnsi="Calibri" w:cs="Calibri"/>
                <w:szCs w:val="21"/>
              </w:rPr>
              <w:t>信息</w:t>
            </w:r>
          </w:p>
        </w:tc>
        <w:tc>
          <w:tcPr>
            <w:tcW w:w="2180" w:type="dxa"/>
          </w:tcPr>
          <w:p w14:paraId="5EB7F39D" w14:textId="77777777" w:rsidR="006C167F" w:rsidRDefault="006C167F" w:rsidP="006C167F">
            <w:pPr>
              <w:rPr>
                <w:rFonts w:ascii="Calibri" w:hAnsi="Calibri" w:cs="Calibri"/>
                <w:szCs w:val="21"/>
              </w:rPr>
            </w:pPr>
            <w:r>
              <w:rPr>
                <w:rFonts w:ascii="Calibri" w:hAnsi="Calibri" w:cs="Calibri"/>
                <w:szCs w:val="21"/>
              </w:rPr>
              <w:t>列车</w:t>
            </w:r>
            <w:r>
              <w:rPr>
                <w:rFonts w:ascii="Calibri" w:hAnsi="Calibri" w:cs="Calibri"/>
                <w:szCs w:val="21"/>
              </w:rPr>
              <w:t>ID</w:t>
            </w:r>
          </w:p>
        </w:tc>
        <w:tc>
          <w:tcPr>
            <w:tcW w:w="1155" w:type="dxa"/>
          </w:tcPr>
          <w:p w14:paraId="5209ADDE" w14:textId="77777777" w:rsidR="006C167F" w:rsidRDefault="006C167F" w:rsidP="006C167F">
            <w:pPr>
              <w:rPr>
                <w:rFonts w:ascii="Calibri" w:hAnsi="Calibri" w:cs="Calibri"/>
                <w:b/>
                <w:szCs w:val="21"/>
              </w:rPr>
            </w:pPr>
            <w:r>
              <w:rPr>
                <w:rFonts w:ascii="Calibri" w:hAnsi="Calibri" w:cs="Calibri"/>
                <w:b/>
                <w:szCs w:val="21"/>
              </w:rPr>
              <w:t>1</w:t>
            </w:r>
          </w:p>
        </w:tc>
        <w:tc>
          <w:tcPr>
            <w:tcW w:w="1679" w:type="dxa"/>
          </w:tcPr>
          <w:p w14:paraId="586003B3" w14:textId="77777777" w:rsidR="006C167F" w:rsidRDefault="006C167F" w:rsidP="006C167F">
            <w:pPr>
              <w:rPr>
                <w:rFonts w:ascii="Calibri" w:hAnsi="Calibri" w:cs="Calibri"/>
                <w:szCs w:val="21"/>
              </w:rPr>
            </w:pPr>
            <w:r>
              <w:rPr>
                <w:rFonts w:ascii="Calibri" w:hAnsi="Calibri" w:cs="Calibri"/>
                <w:szCs w:val="21"/>
              </w:rPr>
              <w:t>0~0xff</w:t>
            </w:r>
          </w:p>
        </w:tc>
        <w:tc>
          <w:tcPr>
            <w:tcW w:w="2022" w:type="dxa"/>
          </w:tcPr>
          <w:p w14:paraId="767AD300" w14:textId="77777777" w:rsidR="006C167F" w:rsidRDefault="006C167F" w:rsidP="006C167F">
            <w:pPr>
              <w:rPr>
                <w:rFonts w:ascii="Calibri" w:hAnsi="Calibri" w:cs="Calibri"/>
                <w:szCs w:val="21"/>
              </w:rPr>
            </w:pPr>
          </w:p>
        </w:tc>
      </w:tr>
      <w:tr w:rsidR="006C167F" w14:paraId="35DD4BC9" w14:textId="77777777" w:rsidTr="006C167F">
        <w:tc>
          <w:tcPr>
            <w:tcW w:w="1594" w:type="dxa"/>
            <w:vMerge/>
            <w:vAlign w:val="center"/>
          </w:tcPr>
          <w:p w14:paraId="7B04CA17" w14:textId="77777777" w:rsidR="006C167F" w:rsidRDefault="006C167F" w:rsidP="006C167F">
            <w:pPr>
              <w:jc w:val="center"/>
              <w:rPr>
                <w:rFonts w:ascii="Calibri" w:hAnsi="Calibri" w:cs="Calibri"/>
                <w:szCs w:val="21"/>
              </w:rPr>
            </w:pPr>
          </w:p>
        </w:tc>
        <w:tc>
          <w:tcPr>
            <w:tcW w:w="2180" w:type="dxa"/>
          </w:tcPr>
          <w:p w14:paraId="01C9C7E6" w14:textId="77777777" w:rsidR="006C167F" w:rsidRDefault="006C167F" w:rsidP="006C167F">
            <w:pPr>
              <w:rPr>
                <w:rFonts w:ascii="Calibri" w:hAnsi="Calibri" w:cs="Calibri"/>
                <w:szCs w:val="21"/>
              </w:rPr>
            </w:pPr>
            <w:r>
              <w:rPr>
                <w:rFonts w:ascii="Calibri" w:hAnsi="Calibri" w:cs="Calibri"/>
                <w:szCs w:val="21"/>
              </w:rPr>
              <w:t>列车速度</w:t>
            </w:r>
          </w:p>
        </w:tc>
        <w:tc>
          <w:tcPr>
            <w:tcW w:w="1155" w:type="dxa"/>
          </w:tcPr>
          <w:p w14:paraId="350679A1" w14:textId="77777777" w:rsidR="006C167F" w:rsidRDefault="006C167F" w:rsidP="006C167F">
            <w:pPr>
              <w:rPr>
                <w:rFonts w:ascii="Calibri" w:hAnsi="Calibri" w:cs="Calibri"/>
                <w:b/>
                <w:szCs w:val="21"/>
              </w:rPr>
            </w:pPr>
            <w:r>
              <w:rPr>
                <w:rFonts w:ascii="Calibri" w:hAnsi="Calibri" w:cs="Calibri"/>
                <w:b/>
                <w:szCs w:val="21"/>
              </w:rPr>
              <w:t>4</w:t>
            </w:r>
          </w:p>
        </w:tc>
        <w:tc>
          <w:tcPr>
            <w:tcW w:w="1679" w:type="dxa"/>
          </w:tcPr>
          <w:p w14:paraId="5474DC5F" w14:textId="77777777" w:rsidR="006C167F" w:rsidRDefault="006C167F" w:rsidP="006C167F">
            <w:pPr>
              <w:rPr>
                <w:rFonts w:ascii="Calibri" w:hAnsi="Calibri" w:cs="Calibri"/>
                <w:szCs w:val="21"/>
              </w:rPr>
            </w:pPr>
            <w:r>
              <w:rPr>
                <w:rFonts w:ascii="Calibri" w:hAnsi="Calibri" w:cs="Calibri"/>
                <w:szCs w:val="21"/>
              </w:rPr>
              <w:t>0~0xffffffff</w:t>
            </w:r>
          </w:p>
        </w:tc>
        <w:tc>
          <w:tcPr>
            <w:tcW w:w="2022" w:type="dxa"/>
          </w:tcPr>
          <w:p w14:paraId="223712E9" w14:textId="77777777" w:rsidR="006C167F" w:rsidRDefault="006C167F" w:rsidP="006C167F">
            <w:pPr>
              <w:rPr>
                <w:rFonts w:ascii="Calibri" w:hAnsi="Calibri" w:cs="Calibri"/>
                <w:szCs w:val="21"/>
              </w:rPr>
            </w:pPr>
            <w:r>
              <w:rPr>
                <w:rFonts w:ascii="Calibri" w:hAnsi="Calibri" w:cs="Calibri"/>
                <w:szCs w:val="21"/>
              </w:rPr>
              <w:t>单位</w:t>
            </w:r>
            <w:r>
              <w:rPr>
                <w:rFonts w:ascii="Calibri" w:hAnsi="Calibri" w:cs="Calibri"/>
                <w:szCs w:val="21"/>
              </w:rPr>
              <w:t>cm/s</w:t>
            </w:r>
          </w:p>
        </w:tc>
      </w:tr>
      <w:tr w:rsidR="006C167F" w14:paraId="05B56CCC" w14:textId="77777777" w:rsidTr="006C167F">
        <w:tc>
          <w:tcPr>
            <w:tcW w:w="1594" w:type="dxa"/>
            <w:vMerge/>
          </w:tcPr>
          <w:p w14:paraId="05B14161" w14:textId="77777777" w:rsidR="006C167F" w:rsidRDefault="006C167F" w:rsidP="006C167F">
            <w:pPr>
              <w:rPr>
                <w:rFonts w:ascii="Calibri" w:hAnsi="Calibri" w:cs="Calibri"/>
                <w:szCs w:val="21"/>
              </w:rPr>
            </w:pPr>
          </w:p>
        </w:tc>
        <w:tc>
          <w:tcPr>
            <w:tcW w:w="2180" w:type="dxa"/>
          </w:tcPr>
          <w:p w14:paraId="7C25D42A" w14:textId="77777777" w:rsidR="006C167F" w:rsidRDefault="006C167F" w:rsidP="006C167F">
            <w:pPr>
              <w:rPr>
                <w:rFonts w:ascii="Calibri" w:hAnsi="Calibri" w:cs="Calibri"/>
                <w:szCs w:val="21"/>
              </w:rPr>
            </w:pPr>
            <w:r>
              <w:rPr>
                <w:rFonts w:ascii="Calibri" w:hAnsi="Calibri" w:cs="Calibri"/>
                <w:szCs w:val="21"/>
              </w:rPr>
              <w:t>列车积累走行距离</w:t>
            </w:r>
          </w:p>
        </w:tc>
        <w:tc>
          <w:tcPr>
            <w:tcW w:w="1155" w:type="dxa"/>
          </w:tcPr>
          <w:p w14:paraId="52495CB9" w14:textId="77777777" w:rsidR="006C167F" w:rsidRDefault="006C167F" w:rsidP="006C167F">
            <w:pPr>
              <w:rPr>
                <w:rFonts w:ascii="Calibri" w:hAnsi="Calibri" w:cs="Calibri"/>
                <w:szCs w:val="21"/>
              </w:rPr>
            </w:pPr>
            <w:r>
              <w:rPr>
                <w:rFonts w:ascii="Calibri" w:hAnsi="Calibri" w:cs="Calibri"/>
                <w:szCs w:val="21"/>
              </w:rPr>
              <w:t>4</w:t>
            </w:r>
          </w:p>
        </w:tc>
        <w:tc>
          <w:tcPr>
            <w:tcW w:w="1679" w:type="dxa"/>
          </w:tcPr>
          <w:p w14:paraId="6376FCA6" w14:textId="77777777" w:rsidR="006C167F" w:rsidRDefault="006C167F" w:rsidP="006C167F">
            <w:pPr>
              <w:rPr>
                <w:rFonts w:ascii="Calibri" w:hAnsi="Calibri" w:cs="Calibri"/>
                <w:szCs w:val="21"/>
              </w:rPr>
            </w:pPr>
            <w:r>
              <w:rPr>
                <w:rFonts w:ascii="Calibri" w:hAnsi="Calibri" w:cs="Calibri"/>
                <w:szCs w:val="21"/>
              </w:rPr>
              <w:t>0~0xffffffff</w:t>
            </w:r>
          </w:p>
        </w:tc>
        <w:tc>
          <w:tcPr>
            <w:tcW w:w="2022" w:type="dxa"/>
          </w:tcPr>
          <w:p w14:paraId="66C7452B" w14:textId="77777777" w:rsidR="006C167F" w:rsidRDefault="006C167F" w:rsidP="006C167F">
            <w:pPr>
              <w:rPr>
                <w:rFonts w:ascii="Calibri" w:hAnsi="Calibri" w:cs="Calibri"/>
                <w:szCs w:val="21"/>
              </w:rPr>
            </w:pPr>
            <w:r>
              <w:rPr>
                <w:rFonts w:ascii="Calibri" w:hAnsi="Calibri" w:cs="Calibri"/>
                <w:szCs w:val="21"/>
              </w:rPr>
              <w:t>单位</w:t>
            </w:r>
            <w:r>
              <w:rPr>
                <w:rFonts w:ascii="Calibri" w:hAnsi="Calibri" w:cs="Calibri"/>
                <w:szCs w:val="21"/>
              </w:rPr>
              <w:t>cm</w:t>
            </w:r>
          </w:p>
        </w:tc>
      </w:tr>
      <w:tr w:rsidR="006C167F" w14:paraId="55B26E52" w14:textId="77777777" w:rsidTr="006C167F">
        <w:tc>
          <w:tcPr>
            <w:tcW w:w="1594" w:type="dxa"/>
            <w:vMerge/>
          </w:tcPr>
          <w:p w14:paraId="1C1B9059" w14:textId="77777777" w:rsidR="006C167F" w:rsidRDefault="006C167F" w:rsidP="006C167F">
            <w:pPr>
              <w:rPr>
                <w:rFonts w:ascii="Calibri" w:hAnsi="Calibri" w:cs="Calibri"/>
                <w:szCs w:val="21"/>
              </w:rPr>
            </w:pPr>
          </w:p>
        </w:tc>
        <w:tc>
          <w:tcPr>
            <w:tcW w:w="2180" w:type="dxa"/>
          </w:tcPr>
          <w:p w14:paraId="687D6FAF" w14:textId="77777777" w:rsidR="006C167F" w:rsidRDefault="006C167F" w:rsidP="006C167F">
            <w:pPr>
              <w:rPr>
                <w:rFonts w:ascii="Calibri" w:hAnsi="Calibri" w:cs="Calibri"/>
                <w:szCs w:val="21"/>
              </w:rPr>
            </w:pPr>
            <w:r>
              <w:rPr>
                <w:rFonts w:ascii="Calibri" w:hAnsi="Calibri" w:cs="Calibri"/>
                <w:szCs w:val="21"/>
              </w:rPr>
              <w:t>列车运行方向</w:t>
            </w:r>
          </w:p>
        </w:tc>
        <w:tc>
          <w:tcPr>
            <w:tcW w:w="1155" w:type="dxa"/>
          </w:tcPr>
          <w:p w14:paraId="2F32861C" w14:textId="77777777" w:rsidR="006C167F" w:rsidRDefault="006C167F" w:rsidP="006C167F">
            <w:pPr>
              <w:rPr>
                <w:rFonts w:ascii="Calibri" w:hAnsi="Calibri" w:cs="Calibri"/>
                <w:szCs w:val="21"/>
              </w:rPr>
            </w:pPr>
            <w:r>
              <w:rPr>
                <w:rFonts w:ascii="Calibri" w:hAnsi="Calibri" w:cs="Calibri"/>
                <w:szCs w:val="21"/>
              </w:rPr>
              <w:t>1</w:t>
            </w:r>
          </w:p>
        </w:tc>
        <w:tc>
          <w:tcPr>
            <w:tcW w:w="1679" w:type="dxa"/>
          </w:tcPr>
          <w:p w14:paraId="404FAB7A" w14:textId="77777777" w:rsidR="006C167F" w:rsidRDefault="006C167F" w:rsidP="006C167F">
            <w:pPr>
              <w:rPr>
                <w:rFonts w:ascii="Calibri" w:hAnsi="Calibri" w:cs="Calibri"/>
                <w:szCs w:val="21"/>
              </w:rPr>
            </w:pPr>
            <w:r>
              <w:rPr>
                <w:rFonts w:ascii="Calibri" w:hAnsi="Calibri" w:cs="Calibri"/>
                <w:szCs w:val="21"/>
              </w:rPr>
              <w:t>上行方向</w:t>
            </w:r>
            <w:r>
              <w:rPr>
                <w:rFonts w:ascii="Calibri" w:hAnsi="Calibri" w:cs="Calibri"/>
                <w:szCs w:val="21"/>
              </w:rPr>
              <w:t xml:space="preserve"> 0x55</w:t>
            </w:r>
          </w:p>
          <w:p w14:paraId="4B722FDA" w14:textId="77777777" w:rsidR="006C167F" w:rsidRDefault="006C167F" w:rsidP="006C167F">
            <w:pPr>
              <w:rPr>
                <w:rFonts w:ascii="Calibri" w:hAnsi="Calibri" w:cs="Calibri"/>
                <w:szCs w:val="21"/>
              </w:rPr>
            </w:pPr>
            <w:r>
              <w:rPr>
                <w:rFonts w:ascii="Calibri" w:hAnsi="Calibri" w:cs="Calibri"/>
                <w:szCs w:val="21"/>
              </w:rPr>
              <w:t>下行方向</w:t>
            </w:r>
            <w:r>
              <w:rPr>
                <w:rFonts w:ascii="Calibri" w:hAnsi="Calibri" w:cs="Calibri"/>
                <w:szCs w:val="21"/>
              </w:rPr>
              <w:t xml:space="preserve"> 0xaa</w:t>
            </w:r>
          </w:p>
        </w:tc>
        <w:tc>
          <w:tcPr>
            <w:tcW w:w="2022" w:type="dxa"/>
          </w:tcPr>
          <w:p w14:paraId="76A29170" w14:textId="77777777" w:rsidR="006C167F" w:rsidRDefault="006C167F" w:rsidP="006C167F">
            <w:pPr>
              <w:rPr>
                <w:rFonts w:ascii="Calibri" w:hAnsi="Calibri" w:cs="Calibri"/>
                <w:szCs w:val="21"/>
              </w:rPr>
            </w:pPr>
          </w:p>
        </w:tc>
      </w:tr>
      <w:tr w:rsidR="006C167F" w14:paraId="7B1A81B8" w14:textId="77777777" w:rsidTr="006C167F">
        <w:tc>
          <w:tcPr>
            <w:tcW w:w="1594" w:type="dxa"/>
            <w:vMerge/>
          </w:tcPr>
          <w:p w14:paraId="393F2AB6" w14:textId="77777777" w:rsidR="006C167F" w:rsidRDefault="006C167F" w:rsidP="006C167F">
            <w:pPr>
              <w:rPr>
                <w:rFonts w:ascii="Calibri" w:hAnsi="Calibri" w:cs="Calibri"/>
                <w:szCs w:val="21"/>
              </w:rPr>
            </w:pPr>
          </w:p>
        </w:tc>
        <w:tc>
          <w:tcPr>
            <w:tcW w:w="2180" w:type="dxa"/>
          </w:tcPr>
          <w:p w14:paraId="475669AC" w14:textId="77777777" w:rsidR="006C167F" w:rsidRDefault="006C167F" w:rsidP="006C167F">
            <w:pPr>
              <w:rPr>
                <w:rFonts w:ascii="Calibri" w:hAnsi="Calibri" w:cs="Calibri"/>
                <w:szCs w:val="21"/>
              </w:rPr>
            </w:pPr>
            <w:r>
              <w:rPr>
                <w:rFonts w:ascii="Calibri" w:hAnsi="Calibri" w:cs="Calibri"/>
                <w:szCs w:val="21"/>
              </w:rPr>
              <w:t>列车载重</w:t>
            </w:r>
          </w:p>
        </w:tc>
        <w:tc>
          <w:tcPr>
            <w:tcW w:w="1155" w:type="dxa"/>
          </w:tcPr>
          <w:p w14:paraId="5920D85B" w14:textId="77777777" w:rsidR="006C167F" w:rsidRDefault="006C167F" w:rsidP="006C167F">
            <w:pPr>
              <w:rPr>
                <w:rFonts w:ascii="Calibri" w:hAnsi="Calibri" w:cs="Calibri"/>
                <w:szCs w:val="21"/>
              </w:rPr>
            </w:pPr>
            <w:r>
              <w:rPr>
                <w:rFonts w:ascii="Calibri" w:hAnsi="Calibri" w:cs="Calibri"/>
                <w:szCs w:val="21"/>
              </w:rPr>
              <w:t>4</w:t>
            </w:r>
          </w:p>
        </w:tc>
        <w:tc>
          <w:tcPr>
            <w:tcW w:w="1679" w:type="dxa"/>
          </w:tcPr>
          <w:p w14:paraId="5C18F1F9" w14:textId="77777777" w:rsidR="006C167F" w:rsidRDefault="006C167F" w:rsidP="006C167F">
            <w:pPr>
              <w:rPr>
                <w:rFonts w:ascii="Calibri" w:hAnsi="Calibri" w:cs="Calibri"/>
                <w:szCs w:val="21"/>
              </w:rPr>
            </w:pPr>
            <w:r>
              <w:rPr>
                <w:rFonts w:ascii="Calibri" w:hAnsi="Calibri" w:cs="Calibri"/>
                <w:szCs w:val="21"/>
              </w:rPr>
              <w:t>0~0xffff</w:t>
            </w:r>
            <w:r>
              <w:rPr>
                <w:rFonts w:ascii="Calibri" w:hAnsi="Calibri" w:cs="Calibri" w:hint="eastAsia"/>
                <w:szCs w:val="21"/>
              </w:rPr>
              <w:t>ffff</w:t>
            </w:r>
          </w:p>
        </w:tc>
        <w:tc>
          <w:tcPr>
            <w:tcW w:w="2022" w:type="dxa"/>
          </w:tcPr>
          <w:p w14:paraId="4407D245" w14:textId="77777777" w:rsidR="006C167F" w:rsidRDefault="006C167F" w:rsidP="006C167F">
            <w:pPr>
              <w:rPr>
                <w:rFonts w:ascii="Calibri" w:hAnsi="Calibri" w:cs="Calibri"/>
                <w:szCs w:val="21"/>
              </w:rPr>
            </w:pPr>
            <w:r>
              <w:rPr>
                <w:rFonts w:ascii="Calibri" w:hAnsi="Calibri" w:cs="Calibri"/>
                <w:szCs w:val="21"/>
              </w:rPr>
              <w:t>单位</w:t>
            </w:r>
            <w:r>
              <w:rPr>
                <w:rFonts w:ascii="Calibri" w:hAnsi="Calibri" w:cs="Calibri"/>
                <w:szCs w:val="21"/>
              </w:rPr>
              <w:t>kg</w:t>
            </w:r>
          </w:p>
        </w:tc>
      </w:tr>
      <w:tr w:rsidR="006C167F" w14:paraId="36CEAE54" w14:textId="77777777" w:rsidTr="006C167F">
        <w:tc>
          <w:tcPr>
            <w:tcW w:w="1594" w:type="dxa"/>
            <w:vMerge/>
          </w:tcPr>
          <w:p w14:paraId="42EF7C2F" w14:textId="77777777" w:rsidR="006C167F" w:rsidRDefault="006C167F" w:rsidP="006C167F">
            <w:pPr>
              <w:rPr>
                <w:rFonts w:ascii="Calibri" w:hAnsi="Calibri" w:cs="Calibri"/>
                <w:szCs w:val="21"/>
              </w:rPr>
            </w:pPr>
          </w:p>
        </w:tc>
        <w:tc>
          <w:tcPr>
            <w:tcW w:w="2180" w:type="dxa"/>
          </w:tcPr>
          <w:p w14:paraId="787BF927" w14:textId="77777777" w:rsidR="006C167F" w:rsidRDefault="006C167F" w:rsidP="006C167F">
            <w:pPr>
              <w:rPr>
                <w:rFonts w:ascii="Calibri" w:hAnsi="Calibri" w:cs="Calibri"/>
                <w:szCs w:val="21"/>
              </w:rPr>
            </w:pPr>
            <w:r>
              <w:rPr>
                <w:rFonts w:ascii="Calibri" w:hAnsi="Calibri" w:cs="Calibri"/>
                <w:szCs w:val="21"/>
              </w:rPr>
              <w:t>故障限速</w:t>
            </w:r>
          </w:p>
        </w:tc>
        <w:tc>
          <w:tcPr>
            <w:tcW w:w="1155" w:type="dxa"/>
          </w:tcPr>
          <w:p w14:paraId="47124474" w14:textId="77777777" w:rsidR="006C167F" w:rsidRDefault="006C167F" w:rsidP="006C167F">
            <w:pPr>
              <w:rPr>
                <w:rFonts w:ascii="Calibri" w:hAnsi="Calibri" w:cs="Calibri"/>
                <w:szCs w:val="21"/>
              </w:rPr>
            </w:pPr>
            <w:r>
              <w:rPr>
                <w:rFonts w:ascii="Calibri" w:hAnsi="Calibri" w:cs="Calibri"/>
                <w:szCs w:val="21"/>
              </w:rPr>
              <w:t>1</w:t>
            </w:r>
          </w:p>
        </w:tc>
        <w:tc>
          <w:tcPr>
            <w:tcW w:w="1679" w:type="dxa"/>
          </w:tcPr>
          <w:p w14:paraId="22D8F693" w14:textId="77777777" w:rsidR="006C167F" w:rsidRDefault="006C167F" w:rsidP="006C167F">
            <w:pPr>
              <w:rPr>
                <w:rFonts w:ascii="Calibri" w:hAnsi="Calibri" w:cs="Calibri"/>
                <w:szCs w:val="21"/>
              </w:rPr>
            </w:pPr>
            <w:r>
              <w:rPr>
                <w:rFonts w:ascii="Calibri" w:hAnsi="Calibri" w:cs="Calibri"/>
                <w:szCs w:val="21"/>
              </w:rPr>
              <w:t>0~0xff</w:t>
            </w:r>
          </w:p>
        </w:tc>
        <w:tc>
          <w:tcPr>
            <w:tcW w:w="2022" w:type="dxa"/>
          </w:tcPr>
          <w:p w14:paraId="78783679" w14:textId="77777777" w:rsidR="006C167F" w:rsidRDefault="006C167F" w:rsidP="006C167F">
            <w:pPr>
              <w:rPr>
                <w:rFonts w:ascii="Calibri" w:hAnsi="Calibri" w:cs="Calibri"/>
                <w:szCs w:val="21"/>
              </w:rPr>
            </w:pPr>
          </w:p>
        </w:tc>
      </w:tr>
      <w:tr w:rsidR="006C167F" w14:paraId="7E349439" w14:textId="77777777" w:rsidTr="006C167F">
        <w:tc>
          <w:tcPr>
            <w:tcW w:w="1594" w:type="dxa"/>
            <w:vMerge/>
          </w:tcPr>
          <w:p w14:paraId="3202956C" w14:textId="77777777" w:rsidR="006C167F" w:rsidRDefault="006C167F" w:rsidP="006C167F">
            <w:pPr>
              <w:rPr>
                <w:rFonts w:ascii="Calibri" w:hAnsi="Calibri" w:cs="Calibri"/>
                <w:szCs w:val="21"/>
              </w:rPr>
            </w:pPr>
          </w:p>
        </w:tc>
        <w:tc>
          <w:tcPr>
            <w:tcW w:w="2180" w:type="dxa"/>
          </w:tcPr>
          <w:p w14:paraId="282B1FF6" w14:textId="77777777" w:rsidR="006C167F" w:rsidRDefault="006C167F" w:rsidP="006C167F">
            <w:pPr>
              <w:rPr>
                <w:rFonts w:ascii="Calibri" w:hAnsi="Calibri" w:cs="Calibri"/>
                <w:szCs w:val="21"/>
              </w:rPr>
            </w:pPr>
            <w:r>
              <w:rPr>
                <w:rFonts w:ascii="Calibri" w:hAnsi="Calibri" w:cs="Calibri"/>
                <w:szCs w:val="21"/>
              </w:rPr>
              <w:t>施加紧急制动</w:t>
            </w:r>
          </w:p>
        </w:tc>
        <w:tc>
          <w:tcPr>
            <w:tcW w:w="1155" w:type="dxa"/>
          </w:tcPr>
          <w:p w14:paraId="1975DE09" w14:textId="77777777" w:rsidR="006C167F" w:rsidRDefault="006C167F" w:rsidP="006C167F">
            <w:pPr>
              <w:rPr>
                <w:rFonts w:ascii="Calibri" w:hAnsi="Calibri" w:cs="Calibri"/>
                <w:szCs w:val="21"/>
              </w:rPr>
            </w:pPr>
            <w:r>
              <w:rPr>
                <w:rFonts w:ascii="Calibri" w:hAnsi="Calibri" w:cs="Calibri"/>
                <w:szCs w:val="21"/>
              </w:rPr>
              <w:t>1</w:t>
            </w:r>
          </w:p>
        </w:tc>
        <w:tc>
          <w:tcPr>
            <w:tcW w:w="1679" w:type="dxa"/>
          </w:tcPr>
          <w:p w14:paraId="59D3C58D" w14:textId="77777777" w:rsidR="006C167F" w:rsidRDefault="006C167F" w:rsidP="006C167F">
            <w:pPr>
              <w:rPr>
                <w:rFonts w:ascii="Calibri" w:hAnsi="Calibri" w:cs="Calibri"/>
                <w:szCs w:val="21"/>
              </w:rPr>
            </w:pPr>
            <w:r>
              <w:rPr>
                <w:rFonts w:ascii="Calibri" w:hAnsi="Calibri" w:cs="Calibri"/>
                <w:szCs w:val="21"/>
              </w:rPr>
              <w:t>0~0xff</w:t>
            </w:r>
          </w:p>
        </w:tc>
        <w:tc>
          <w:tcPr>
            <w:tcW w:w="2022" w:type="dxa"/>
          </w:tcPr>
          <w:p w14:paraId="2C4E9A99" w14:textId="77777777" w:rsidR="006C167F" w:rsidRDefault="006C167F" w:rsidP="006C167F">
            <w:pPr>
              <w:rPr>
                <w:rFonts w:ascii="Calibri" w:hAnsi="Calibri" w:cs="Calibri"/>
                <w:szCs w:val="21"/>
              </w:rPr>
            </w:pPr>
            <w:r>
              <w:rPr>
                <w:rFonts w:ascii="Calibri" w:hAnsi="Calibri" w:cs="Calibri" w:hint="eastAsia"/>
                <w:szCs w:val="21"/>
              </w:rPr>
              <w:t>0</w:t>
            </w:r>
            <w:r>
              <w:rPr>
                <w:rFonts w:ascii="Calibri" w:hAnsi="Calibri" w:cs="Calibri" w:hint="eastAsia"/>
                <w:szCs w:val="21"/>
              </w:rPr>
              <w:t>：不施加</w:t>
            </w:r>
          </w:p>
          <w:p w14:paraId="5E8DBA65" w14:textId="77777777" w:rsidR="006C167F" w:rsidRDefault="006C167F" w:rsidP="006C167F">
            <w:pPr>
              <w:rPr>
                <w:rFonts w:ascii="Calibri" w:hAnsi="Calibri" w:cs="Calibri"/>
                <w:szCs w:val="21"/>
              </w:rPr>
            </w:pPr>
            <w:r>
              <w:rPr>
                <w:rFonts w:ascii="Calibri" w:hAnsi="Calibri" w:cs="Calibri" w:hint="eastAsia"/>
                <w:szCs w:val="21"/>
              </w:rPr>
              <w:t>1</w:t>
            </w:r>
            <w:r>
              <w:rPr>
                <w:rFonts w:ascii="Calibri" w:hAnsi="Calibri" w:cs="Calibri" w:hint="eastAsia"/>
                <w:szCs w:val="21"/>
              </w:rPr>
              <w:t>：施加</w:t>
            </w:r>
          </w:p>
        </w:tc>
      </w:tr>
      <w:tr w:rsidR="006C167F" w14:paraId="136301F0" w14:textId="77777777" w:rsidTr="006C167F">
        <w:tc>
          <w:tcPr>
            <w:tcW w:w="1594" w:type="dxa"/>
            <w:vMerge/>
          </w:tcPr>
          <w:p w14:paraId="42273F40" w14:textId="77777777" w:rsidR="006C167F" w:rsidRDefault="006C167F" w:rsidP="006C167F">
            <w:pPr>
              <w:rPr>
                <w:rFonts w:ascii="Calibri" w:hAnsi="Calibri" w:cs="Calibri"/>
                <w:szCs w:val="21"/>
              </w:rPr>
            </w:pPr>
          </w:p>
        </w:tc>
        <w:tc>
          <w:tcPr>
            <w:tcW w:w="2180" w:type="dxa"/>
          </w:tcPr>
          <w:p w14:paraId="76B24D7E" w14:textId="77777777" w:rsidR="006C167F" w:rsidRDefault="006C167F" w:rsidP="006C167F">
            <w:pPr>
              <w:rPr>
                <w:rFonts w:ascii="Calibri" w:hAnsi="Calibri" w:cs="Calibri"/>
                <w:szCs w:val="21"/>
              </w:rPr>
            </w:pPr>
            <w:r>
              <w:rPr>
                <w:rFonts w:ascii="Calibri" w:hAnsi="Calibri" w:cs="Calibri"/>
                <w:szCs w:val="21"/>
              </w:rPr>
              <w:t>可用牵引数量</w:t>
            </w:r>
          </w:p>
        </w:tc>
        <w:tc>
          <w:tcPr>
            <w:tcW w:w="1155" w:type="dxa"/>
          </w:tcPr>
          <w:p w14:paraId="3153D369" w14:textId="77777777" w:rsidR="006C167F" w:rsidRDefault="006C167F" w:rsidP="006C167F">
            <w:pPr>
              <w:rPr>
                <w:rFonts w:ascii="Calibri" w:hAnsi="Calibri" w:cs="Calibri"/>
                <w:szCs w:val="21"/>
              </w:rPr>
            </w:pPr>
            <w:r>
              <w:rPr>
                <w:rFonts w:ascii="Calibri" w:hAnsi="Calibri" w:cs="Calibri"/>
                <w:szCs w:val="21"/>
              </w:rPr>
              <w:t>1</w:t>
            </w:r>
          </w:p>
        </w:tc>
        <w:tc>
          <w:tcPr>
            <w:tcW w:w="1679" w:type="dxa"/>
          </w:tcPr>
          <w:p w14:paraId="77E227B3" w14:textId="77777777" w:rsidR="006C167F" w:rsidRDefault="006C167F" w:rsidP="006C167F">
            <w:pPr>
              <w:rPr>
                <w:rFonts w:ascii="Calibri" w:hAnsi="Calibri" w:cs="Calibri"/>
                <w:szCs w:val="21"/>
              </w:rPr>
            </w:pPr>
            <w:r>
              <w:rPr>
                <w:rFonts w:ascii="Calibri" w:hAnsi="Calibri" w:cs="Calibri"/>
                <w:szCs w:val="21"/>
              </w:rPr>
              <w:t>0~0xff</w:t>
            </w:r>
          </w:p>
        </w:tc>
        <w:tc>
          <w:tcPr>
            <w:tcW w:w="2022" w:type="dxa"/>
          </w:tcPr>
          <w:p w14:paraId="3A1A05F3" w14:textId="77777777" w:rsidR="006C167F" w:rsidRDefault="006C167F" w:rsidP="006C167F">
            <w:pPr>
              <w:rPr>
                <w:rFonts w:ascii="Calibri" w:hAnsi="Calibri" w:cs="Calibri"/>
                <w:szCs w:val="21"/>
              </w:rPr>
            </w:pPr>
          </w:p>
        </w:tc>
      </w:tr>
      <w:tr w:rsidR="006C167F" w14:paraId="5D7E50A2" w14:textId="77777777" w:rsidTr="006C167F">
        <w:tc>
          <w:tcPr>
            <w:tcW w:w="1594" w:type="dxa"/>
            <w:vMerge/>
          </w:tcPr>
          <w:p w14:paraId="584E12AD" w14:textId="77777777" w:rsidR="006C167F" w:rsidRDefault="006C167F" w:rsidP="006C167F">
            <w:pPr>
              <w:rPr>
                <w:rFonts w:ascii="Calibri" w:hAnsi="Calibri" w:cs="Calibri"/>
                <w:szCs w:val="21"/>
              </w:rPr>
            </w:pPr>
          </w:p>
        </w:tc>
        <w:tc>
          <w:tcPr>
            <w:tcW w:w="2180" w:type="dxa"/>
          </w:tcPr>
          <w:p w14:paraId="462F636B" w14:textId="77777777" w:rsidR="006C167F" w:rsidRDefault="006C167F" w:rsidP="006C167F">
            <w:pPr>
              <w:rPr>
                <w:rFonts w:ascii="Calibri" w:hAnsi="Calibri" w:cs="Calibri"/>
                <w:szCs w:val="21"/>
              </w:rPr>
            </w:pPr>
            <w:r>
              <w:rPr>
                <w:rFonts w:ascii="Calibri" w:hAnsi="Calibri" w:cs="Calibri"/>
                <w:szCs w:val="21"/>
              </w:rPr>
              <w:t>可用制动数量</w:t>
            </w:r>
          </w:p>
        </w:tc>
        <w:tc>
          <w:tcPr>
            <w:tcW w:w="1155" w:type="dxa"/>
          </w:tcPr>
          <w:p w14:paraId="2305E148" w14:textId="77777777" w:rsidR="006C167F" w:rsidRDefault="006C167F" w:rsidP="006C167F">
            <w:pPr>
              <w:rPr>
                <w:rFonts w:ascii="Calibri" w:hAnsi="Calibri" w:cs="Calibri"/>
                <w:szCs w:val="21"/>
              </w:rPr>
            </w:pPr>
            <w:r>
              <w:rPr>
                <w:rFonts w:ascii="Calibri" w:hAnsi="Calibri" w:cs="Calibri"/>
                <w:szCs w:val="21"/>
              </w:rPr>
              <w:t>1</w:t>
            </w:r>
          </w:p>
        </w:tc>
        <w:tc>
          <w:tcPr>
            <w:tcW w:w="1679" w:type="dxa"/>
          </w:tcPr>
          <w:p w14:paraId="33A03FBA" w14:textId="77777777" w:rsidR="006C167F" w:rsidRDefault="006C167F" w:rsidP="006C167F">
            <w:pPr>
              <w:rPr>
                <w:rFonts w:ascii="Calibri" w:hAnsi="Calibri" w:cs="Calibri"/>
                <w:szCs w:val="21"/>
              </w:rPr>
            </w:pPr>
            <w:r>
              <w:rPr>
                <w:rFonts w:ascii="Calibri" w:hAnsi="Calibri" w:cs="Calibri"/>
                <w:szCs w:val="21"/>
              </w:rPr>
              <w:t>0~0xff</w:t>
            </w:r>
          </w:p>
        </w:tc>
        <w:tc>
          <w:tcPr>
            <w:tcW w:w="2022" w:type="dxa"/>
          </w:tcPr>
          <w:p w14:paraId="25B9A1BB" w14:textId="77777777" w:rsidR="006C167F" w:rsidRDefault="006C167F" w:rsidP="006C167F">
            <w:pPr>
              <w:rPr>
                <w:rFonts w:ascii="Calibri" w:hAnsi="Calibri" w:cs="Calibri"/>
                <w:szCs w:val="21"/>
              </w:rPr>
            </w:pPr>
          </w:p>
        </w:tc>
      </w:tr>
      <w:tr w:rsidR="006C167F" w14:paraId="10475E90" w14:textId="77777777" w:rsidTr="006C167F">
        <w:tc>
          <w:tcPr>
            <w:tcW w:w="1594" w:type="dxa"/>
          </w:tcPr>
          <w:p w14:paraId="51E83E8D" w14:textId="77777777" w:rsidR="006C167F" w:rsidRDefault="006C167F" w:rsidP="006C167F">
            <w:pPr>
              <w:rPr>
                <w:rFonts w:ascii="Calibri" w:hAnsi="Calibri" w:cs="Calibri"/>
                <w:szCs w:val="21"/>
              </w:rPr>
            </w:pPr>
            <w:r>
              <w:rPr>
                <w:rFonts w:ascii="Calibri" w:hAnsi="Calibri" w:cs="Calibri"/>
                <w:szCs w:val="21"/>
              </w:rPr>
              <w:t>……</w:t>
            </w:r>
          </w:p>
        </w:tc>
        <w:tc>
          <w:tcPr>
            <w:tcW w:w="2180" w:type="dxa"/>
          </w:tcPr>
          <w:p w14:paraId="55B4900C" w14:textId="77777777" w:rsidR="006C167F" w:rsidRDefault="006C167F" w:rsidP="006C167F">
            <w:pPr>
              <w:rPr>
                <w:rFonts w:ascii="Calibri" w:hAnsi="Calibri" w:cs="Calibri"/>
                <w:szCs w:val="21"/>
              </w:rPr>
            </w:pPr>
          </w:p>
        </w:tc>
        <w:tc>
          <w:tcPr>
            <w:tcW w:w="1155" w:type="dxa"/>
          </w:tcPr>
          <w:p w14:paraId="0B06FA9F" w14:textId="77777777" w:rsidR="006C167F" w:rsidRDefault="006C167F" w:rsidP="006C167F">
            <w:pPr>
              <w:rPr>
                <w:rFonts w:ascii="Calibri" w:hAnsi="Calibri" w:cs="Calibri"/>
                <w:szCs w:val="21"/>
              </w:rPr>
            </w:pPr>
          </w:p>
        </w:tc>
        <w:tc>
          <w:tcPr>
            <w:tcW w:w="1679" w:type="dxa"/>
          </w:tcPr>
          <w:p w14:paraId="25C96C92" w14:textId="77777777" w:rsidR="006C167F" w:rsidRDefault="006C167F" w:rsidP="006C167F">
            <w:pPr>
              <w:rPr>
                <w:rFonts w:ascii="Calibri" w:hAnsi="Calibri" w:cs="Calibri"/>
                <w:szCs w:val="21"/>
              </w:rPr>
            </w:pPr>
          </w:p>
        </w:tc>
        <w:tc>
          <w:tcPr>
            <w:tcW w:w="2022" w:type="dxa"/>
          </w:tcPr>
          <w:p w14:paraId="3B56E977" w14:textId="77777777" w:rsidR="006C167F" w:rsidRDefault="006C167F" w:rsidP="006C167F">
            <w:pPr>
              <w:rPr>
                <w:rFonts w:ascii="Calibri" w:hAnsi="Calibri" w:cs="Calibri"/>
                <w:szCs w:val="21"/>
              </w:rPr>
            </w:pPr>
          </w:p>
        </w:tc>
      </w:tr>
      <w:tr w:rsidR="006C167F" w14:paraId="0BCBF3C8" w14:textId="77777777" w:rsidTr="006C167F">
        <w:tc>
          <w:tcPr>
            <w:tcW w:w="1594" w:type="dxa"/>
            <w:vMerge w:val="restart"/>
            <w:vAlign w:val="center"/>
          </w:tcPr>
          <w:p w14:paraId="1D03761C" w14:textId="77777777" w:rsidR="006C167F" w:rsidRDefault="006C167F" w:rsidP="006C167F">
            <w:pPr>
              <w:jc w:val="center"/>
              <w:rPr>
                <w:rFonts w:ascii="Calibri" w:hAnsi="Calibri" w:cs="Calibri"/>
                <w:szCs w:val="21"/>
              </w:rPr>
            </w:pPr>
            <w:r>
              <w:rPr>
                <w:rFonts w:ascii="Calibri" w:hAnsi="Calibri" w:cs="Calibri"/>
                <w:szCs w:val="21"/>
              </w:rPr>
              <w:t>列车</w:t>
            </w:r>
            <w:r>
              <w:rPr>
                <w:rFonts w:ascii="Calibri" w:hAnsi="Calibri" w:cs="Calibri"/>
                <w:szCs w:val="21"/>
              </w:rPr>
              <w:t>n</w:t>
            </w:r>
            <w:r>
              <w:rPr>
                <w:rFonts w:ascii="Calibri" w:hAnsi="Calibri" w:cs="Calibri"/>
                <w:szCs w:val="21"/>
              </w:rPr>
              <w:t>信息</w:t>
            </w:r>
          </w:p>
        </w:tc>
        <w:tc>
          <w:tcPr>
            <w:tcW w:w="2180" w:type="dxa"/>
          </w:tcPr>
          <w:p w14:paraId="28D6C1B4" w14:textId="77777777" w:rsidR="006C167F" w:rsidRDefault="006C167F" w:rsidP="006C167F">
            <w:pPr>
              <w:rPr>
                <w:rFonts w:ascii="Calibri" w:hAnsi="Calibri" w:cs="Calibri"/>
                <w:szCs w:val="21"/>
              </w:rPr>
            </w:pPr>
            <w:r>
              <w:rPr>
                <w:rFonts w:ascii="Calibri" w:hAnsi="Calibri" w:cs="Calibri"/>
                <w:szCs w:val="21"/>
              </w:rPr>
              <w:t>列车</w:t>
            </w:r>
            <w:r>
              <w:rPr>
                <w:rFonts w:ascii="Calibri" w:hAnsi="Calibri" w:cs="Calibri"/>
                <w:szCs w:val="21"/>
              </w:rPr>
              <w:t>ID</w:t>
            </w:r>
          </w:p>
        </w:tc>
        <w:tc>
          <w:tcPr>
            <w:tcW w:w="1155" w:type="dxa"/>
          </w:tcPr>
          <w:p w14:paraId="51D1CC57" w14:textId="77777777" w:rsidR="006C167F" w:rsidRDefault="006C167F" w:rsidP="006C167F">
            <w:pPr>
              <w:rPr>
                <w:rFonts w:ascii="Calibri" w:hAnsi="Calibri" w:cs="Calibri"/>
                <w:b/>
                <w:szCs w:val="21"/>
              </w:rPr>
            </w:pPr>
            <w:r>
              <w:rPr>
                <w:rFonts w:ascii="Calibri" w:hAnsi="Calibri" w:cs="Calibri"/>
                <w:b/>
                <w:szCs w:val="21"/>
              </w:rPr>
              <w:t>1</w:t>
            </w:r>
          </w:p>
        </w:tc>
        <w:tc>
          <w:tcPr>
            <w:tcW w:w="1679" w:type="dxa"/>
          </w:tcPr>
          <w:p w14:paraId="7898F70D" w14:textId="77777777" w:rsidR="006C167F" w:rsidRDefault="006C167F" w:rsidP="006C167F">
            <w:pPr>
              <w:rPr>
                <w:rFonts w:ascii="Calibri" w:hAnsi="Calibri" w:cs="Calibri"/>
                <w:szCs w:val="21"/>
              </w:rPr>
            </w:pPr>
            <w:r>
              <w:rPr>
                <w:rFonts w:ascii="Calibri" w:hAnsi="Calibri" w:cs="Calibri"/>
                <w:szCs w:val="21"/>
              </w:rPr>
              <w:t>0~0xff</w:t>
            </w:r>
          </w:p>
        </w:tc>
        <w:tc>
          <w:tcPr>
            <w:tcW w:w="2022" w:type="dxa"/>
          </w:tcPr>
          <w:p w14:paraId="1F4A9893" w14:textId="77777777" w:rsidR="006C167F" w:rsidRDefault="006C167F" w:rsidP="006C167F">
            <w:pPr>
              <w:rPr>
                <w:rFonts w:ascii="Calibri" w:hAnsi="Calibri" w:cs="Calibri"/>
                <w:szCs w:val="21"/>
              </w:rPr>
            </w:pPr>
          </w:p>
        </w:tc>
      </w:tr>
      <w:tr w:rsidR="006C167F" w14:paraId="47F29212" w14:textId="77777777" w:rsidTr="006C167F">
        <w:tc>
          <w:tcPr>
            <w:tcW w:w="1594" w:type="dxa"/>
            <w:vMerge/>
            <w:vAlign w:val="center"/>
          </w:tcPr>
          <w:p w14:paraId="2A53F1DC" w14:textId="77777777" w:rsidR="006C167F" w:rsidRDefault="006C167F" w:rsidP="006C167F">
            <w:pPr>
              <w:jc w:val="center"/>
              <w:rPr>
                <w:rFonts w:ascii="Calibri" w:hAnsi="Calibri" w:cs="Calibri"/>
                <w:szCs w:val="21"/>
              </w:rPr>
            </w:pPr>
          </w:p>
        </w:tc>
        <w:tc>
          <w:tcPr>
            <w:tcW w:w="2180" w:type="dxa"/>
          </w:tcPr>
          <w:p w14:paraId="71725338" w14:textId="77777777" w:rsidR="006C167F" w:rsidRDefault="006C167F" w:rsidP="006C167F">
            <w:pPr>
              <w:rPr>
                <w:rFonts w:ascii="Calibri" w:hAnsi="Calibri" w:cs="Calibri"/>
                <w:szCs w:val="21"/>
              </w:rPr>
            </w:pPr>
            <w:r>
              <w:rPr>
                <w:rFonts w:ascii="Calibri" w:hAnsi="Calibri" w:cs="Calibri"/>
                <w:szCs w:val="21"/>
              </w:rPr>
              <w:t>列车速度</w:t>
            </w:r>
          </w:p>
        </w:tc>
        <w:tc>
          <w:tcPr>
            <w:tcW w:w="1155" w:type="dxa"/>
          </w:tcPr>
          <w:p w14:paraId="49EF846D" w14:textId="77777777" w:rsidR="006C167F" w:rsidRDefault="006C167F" w:rsidP="006C167F">
            <w:pPr>
              <w:rPr>
                <w:rFonts w:ascii="Calibri" w:hAnsi="Calibri" w:cs="Calibri"/>
                <w:b/>
                <w:szCs w:val="21"/>
              </w:rPr>
            </w:pPr>
            <w:r>
              <w:rPr>
                <w:rFonts w:ascii="Calibri" w:hAnsi="Calibri" w:cs="Calibri"/>
                <w:b/>
                <w:szCs w:val="21"/>
              </w:rPr>
              <w:t>4</w:t>
            </w:r>
          </w:p>
        </w:tc>
        <w:tc>
          <w:tcPr>
            <w:tcW w:w="1679" w:type="dxa"/>
          </w:tcPr>
          <w:p w14:paraId="04B837D2" w14:textId="77777777" w:rsidR="006C167F" w:rsidRDefault="006C167F" w:rsidP="006C167F">
            <w:pPr>
              <w:rPr>
                <w:rFonts w:ascii="Calibri" w:hAnsi="Calibri" w:cs="Calibri"/>
                <w:szCs w:val="21"/>
              </w:rPr>
            </w:pPr>
            <w:r>
              <w:rPr>
                <w:rFonts w:ascii="Calibri" w:hAnsi="Calibri" w:cs="Calibri"/>
                <w:szCs w:val="21"/>
              </w:rPr>
              <w:t>0~0xffffffff</w:t>
            </w:r>
          </w:p>
        </w:tc>
        <w:tc>
          <w:tcPr>
            <w:tcW w:w="2022" w:type="dxa"/>
          </w:tcPr>
          <w:p w14:paraId="2A422E2F" w14:textId="77777777" w:rsidR="006C167F" w:rsidRDefault="006C167F" w:rsidP="006C167F">
            <w:pPr>
              <w:rPr>
                <w:rFonts w:ascii="Calibri" w:hAnsi="Calibri" w:cs="Calibri"/>
                <w:szCs w:val="21"/>
              </w:rPr>
            </w:pPr>
            <w:r>
              <w:rPr>
                <w:rFonts w:ascii="Calibri" w:hAnsi="Calibri" w:cs="Calibri"/>
                <w:szCs w:val="21"/>
              </w:rPr>
              <w:t>单位</w:t>
            </w:r>
            <w:r>
              <w:rPr>
                <w:rFonts w:ascii="Calibri" w:hAnsi="Calibri" w:cs="Calibri"/>
                <w:szCs w:val="21"/>
              </w:rPr>
              <w:t>cm/s</w:t>
            </w:r>
          </w:p>
        </w:tc>
      </w:tr>
      <w:tr w:rsidR="006C167F" w14:paraId="0863B6E0" w14:textId="77777777" w:rsidTr="006C167F">
        <w:tc>
          <w:tcPr>
            <w:tcW w:w="1594" w:type="dxa"/>
            <w:vMerge/>
          </w:tcPr>
          <w:p w14:paraId="3FDAA3F1" w14:textId="77777777" w:rsidR="006C167F" w:rsidRDefault="006C167F" w:rsidP="006C167F">
            <w:pPr>
              <w:rPr>
                <w:rFonts w:ascii="Calibri" w:hAnsi="Calibri" w:cs="Calibri"/>
                <w:szCs w:val="21"/>
              </w:rPr>
            </w:pPr>
          </w:p>
        </w:tc>
        <w:tc>
          <w:tcPr>
            <w:tcW w:w="2180" w:type="dxa"/>
          </w:tcPr>
          <w:p w14:paraId="41D02181" w14:textId="77777777" w:rsidR="006C167F" w:rsidRDefault="006C167F" w:rsidP="006C167F">
            <w:pPr>
              <w:rPr>
                <w:rFonts w:ascii="Calibri" w:hAnsi="Calibri" w:cs="Calibri"/>
                <w:szCs w:val="21"/>
              </w:rPr>
            </w:pPr>
            <w:r>
              <w:rPr>
                <w:rFonts w:ascii="Calibri" w:hAnsi="Calibri" w:cs="Calibri"/>
                <w:szCs w:val="21"/>
              </w:rPr>
              <w:t>列车积累走行距离</w:t>
            </w:r>
          </w:p>
        </w:tc>
        <w:tc>
          <w:tcPr>
            <w:tcW w:w="1155" w:type="dxa"/>
          </w:tcPr>
          <w:p w14:paraId="68A21A3E" w14:textId="77777777" w:rsidR="006C167F" w:rsidRDefault="006C167F" w:rsidP="006C167F">
            <w:pPr>
              <w:rPr>
                <w:rFonts w:ascii="Calibri" w:hAnsi="Calibri" w:cs="Calibri"/>
                <w:szCs w:val="21"/>
              </w:rPr>
            </w:pPr>
            <w:r>
              <w:rPr>
                <w:rFonts w:ascii="Calibri" w:hAnsi="Calibri" w:cs="Calibri"/>
                <w:szCs w:val="21"/>
              </w:rPr>
              <w:t>4</w:t>
            </w:r>
          </w:p>
        </w:tc>
        <w:tc>
          <w:tcPr>
            <w:tcW w:w="1679" w:type="dxa"/>
          </w:tcPr>
          <w:p w14:paraId="2DD5A832" w14:textId="77777777" w:rsidR="006C167F" w:rsidRDefault="006C167F" w:rsidP="006C167F">
            <w:pPr>
              <w:rPr>
                <w:rFonts w:ascii="Calibri" w:hAnsi="Calibri" w:cs="Calibri"/>
                <w:szCs w:val="21"/>
              </w:rPr>
            </w:pPr>
            <w:r>
              <w:rPr>
                <w:rFonts w:ascii="Calibri" w:hAnsi="Calibri" w:cs="Calibri"/>
                <w:szCs w:val="21"/>
              </w:rPr>
              <w:t>0~0xffffffff</w:t>
            </w:r>
          </w:p>
        </w:tc>
        <w:tc>
          <w:tcPr>
            <w:tcW w:w="2022" w:type="dxa"/>
          </w:tcPr>
          <w:p w14:paraId="78A260AD" w14:textId="77777777" w:rsidR="006C167F" w:rsidRDefault="006C167F" w:rsidP="006C167F">
            <w:pPr>
              <w:rPr>
                <w:rFonts w:ascii="Calibri" w:hAnsi="Calibri" w:cs="Calibri"/>
                <w:szCs w:val="21"/>
              </w:rPr>
            </w:pPr>
            <w:r>
              <w:rPr>
                <w:rFonts w:ascii="Calibri" w:hAnsi="Calibri" w:cs="Calibri"/>
                <w:szCs w:val="21"/>
              </w:rPr>
              <w:t>单位</w:t>
            </w:r>
            <w:r>
              <w:rPr>
                <w:rFonts w:ascii="Calibri" w:hAnsi="Calibri" w:cs="Calibri"/>
                <w:szCs w:val="21"/>
              </w:rPr>
              <w:t>cm</w:t>
            </w:r>
          </w:p>
        </w:tc>
      </w:tr>
      <w:tr w:rsidR="006C167F" w14:paraId="301D8021" w14:textId="77777777" w:rsidTr="006C167F">
        <w:tc>
          <w:tcPr>
            <w:tcW w:w="1594" w:type="dxa"/>
            <w:vMerge/>
          </w:tcPr>
          <w:p w14:paraId="746B63BF" w14:textId="77777777" w:rsidR="006C167F" w:rsidRDefault="006C167F" w:rsidP="006C167F">
            <w:pPr>
              <w:rPr>
                <w:rFonts w:ascii="Calibri" w:hAnsi="Calibri" w:cs="Calibri"/>
                <w:szCs w:val="21"/>
              </w:rPr>
            </w:pPr>
          </w:p>
        </w:tc>
        <w:tc>
          <w:tcPr>
            <w:tcW w:w="2180" w:type="dxa"/>
          </w:tcPr>
          <w:p w14:paraId="56DE9550" w14:textId="77777777" w:rsidR="006C167F" w:rsidRDefault="006C167F" w:rsidP="006C167F">
            <w:pPr>
              <w:rPr>
                <w:rFonts w:ascii="Calibri" w:hAnsi="Calibri" w:cs="Calibri"/>
                <w:szCs w:val="21"/>
              </w:rPr>
            </w:pPr>
            <w:r>
              <w:rPr>
                <w:rFonts w:ascii="Calibri" w:hAnsi="Calibri" w:cs="Calibri"/>
                <w:szCs w:val="21"/>
              </w:rPr>
              <w:t>列车运行方向</w:t>
            </w:r>
          </w:p>
        </w:tc>
        <w:tc>
          <w:tcPr>
            <w:tcW w:w="1155" w:type="dxa"/>
          </w:tcPr>
          <w:p w14:paraId="341312E0" w14:textId="77777777" w:rsidR="006C167F" w:rsidRDefault="006C167F" w:rsidP="006C167F">
            <w:pPr>
              <w:rPr>
                <w:rFonts w:ascii="Calibri" w:hAnsi="Calibri" w:cs="Calibri"/>
                <w:szCs w:val="21"/>
              </w:rPr>
            </w:pPr>
            <w:r>
              <w:rPr>
                <w:rFonts w:ascii="Calibri" w:hAnsi="Calibri" w:cs="Calibri"/>
                <w:szCs w:val="21"/>
              </w:rPr>
              <w:t>1</w:t>
            </w:r>
          </w:p>
        </w:tc>
        <w:tc>
          <w:tcPr>
            <w:tcW w:w="1679" w:type="dxa"/>
          </w:tcPr>
          <w:p w14:paraId="5AC7FC08" w14:textId="77777777" w:rsidR="006C167F" w:rsidRDefault="006C167F" w:rsidP="006C167F">
            <w:pPr>
              <w:rPr>
                <w:rFonts w:ascii="Calibri" w:hAnsi="Calibri" w:cs="Calibri"/>
                <w:szCs w:val="21"/>
              </w:rPr>
            </w:pPr>
            <w:r>
              <w:rPr>
                <w:rFonts w:ascii="Calibri" w:hAnsi="Calibri" w:cs="Calibri"/>
                <w:szCs w:val="21"/>
              </w:rPr>
              <w:t>上行方向</w:t>
            </w:r>
            <w:r>
              <w:rPr>
                <w:rFonts w:ascii="Calibri" w:hAnsi="Calibri" w:cs="Calibri"/>
                <w:szCs w:val="21"/>
              </w:rPr>
              <w:t xml:space="preserve"> 0x55</w:t>
            </w:r>
          </w:p>
          <w:p w14:paraId="451CA4E2" w14:textId="77777777" w:rsidR="006C167F" w:rsidRDefault="006C167F" w:rsidP="006C167F">
            <w:pPr>
              <w:rPr>
                <w:rFonts w:ascii="Calibri" w:hAnsi="Calibri" w:cs="Calibri"/>
                <w:szCs w:val="21"/>
              </w:rPr>
            </w:pPr>
            <w:r>
              <w:rPr>
                <w:rFonts w:ascii="Calibri" w:hAnsi="Calibri" w:cs="Calibri"/>
                <w:szCs w:val="21"/>
              </w:rPr>
              <w:t>下行方向</w:t>
            </w:r>
            <w:r>
              <w:rPr>
                <w:rFonts w:ascii="Calibri" w:hAnsi="Calibri" w:cs="Calibri"/>
                <w:szCs w:val="21"/>
              </w:rPr>
              <w:t xml:space="preserve"> 0xaa</w:t>
            </w:r>
          </w:p>
        </w:tc>
        <w:tc>
          <w:tcPr>
            <w:tcW w:w="2022" w:type="dxa"/>
          </w:tcPr>
          <w:p w14:paraId="76EE541B" w14:textId="77777777" w:rsidR="006C167F" w:rsidRDefault="006C167F" w:rsidP="006C167F">
            <w:pPr>
              <w:rPr>
                <w:rFonts w:ascii="Calibri" w:hAnsi="Calibri" w:cs="Calibri"/>
                <w:szCs w:val="21"/>
              </w:rPr>
            </w:pPr>
          </w:p>
        </w:tc>
      </w:tr>
      <w:tr w:rsidR="006C167F" w14:paraId="7B174B1A" w14:textId="77777777" w:rsidTr="006C167F">
        <w:tc>
          <w:tcPr>
            <w:tcW w:w="1594" w:type="dxa"/>
            <w:vMerge/>
          </w:tcPr>
          <w:p w14:paraId="76C93040" w14:textId="77777777" w:rsidR="006C167F" w:rsidRDefault="006C167F" w:rsidP="006C167F">
            <w:pPr>
              <w:rPr>
                <w:rFonts w:ascii="Calibri" w:hAnsi="Calibri" w:cs="Calibri"/>
                <w:szCs w:val="21"/>
              </w:rPr>
            </w:pPr>
          </w:p>
        </w:tc>
        <w:tc>
          <w:tcPr>
            <w:tcW w:w="2180" w:type="dxa"/>
          </w:tcPr>
          <w:p w14:paraId="1F4D0548" w14:textId="77777777" w:rsidR="006C167F" w:rsidRDefault="006C167F" w:rsidP="006C167F">
            <w:pPr>
              <w:rPr>
                <w:rFonts w:ascii="Calibri" w:hAnsi="Calibri" w:cs="Calibri"/>
                <w:szCs w:val="21"/>
              </w:rPr>
            </w:pPr>
            <w:r>
              <w:rPr>
                <w:rFonts w:ascii="Calibri" w:hAnsi="Calibri" w:cs="Calibri"/>
                <w:szCs w:val="21"/>
              </w:rPr>
              <w:t>列车载重</w:t>
            </w:r>
          </w:p>
        </w:tc>
        <w:tc>
          <w:tcPr>
            <w:tcW w:w="1155" w:type="dxa"/>
          </w:tcPr>
          <w:p w14:paraId="68D062B6" w14:textId="77777777" w:rsidR="006C167F" w:rsidRDefault="006C167F" w:rsidP="006C167F">
            <w:pPr>
              <w:rPr>
                <w:rFonts w:ascii="Calibri" w:hAnsi="Calibri" w:cs="Calibri"/>
                <w:szCs w:val="21"/>
              </w:rPr>
            </w:pPr>
            <w:r>
              <w:rPr>
                <w:rFonts w:ascii="Calibri" w:hAnsi="Calibri" w:cs="Calibri"/>
                <w:szCs w:val="21"/>
              </w:rPr>
              <w:t>4</w:t>
            </w:r>
          </w:p>
        </w:tc>
        <w:tc>
          <w:tcPr>
            <w:tcW w:w="1679" w:type="dxa"/>
          </w:tcPr>
          <w:p w14:paraId="1D67CBDE" w14:textId="77777777" w:rsidR="006C167F" w:rsidRDefault="006C167F" w:rsidP="006C167F">
            <w:pPr>
              <w:rPr>
                <w:rFonts w:ascii="Calibri" w:hAnsi="Calibri" w:cs="Calibri"/>
                <w:szCs w:val="21"/>
              </w:rPr>
            </w:pPr>
            <w:r>
              <w:rPr>
                <w:rFonts w:ascii="Calibri" w:hAnsi="Calibri" w:cs="Calibri"/>
                <w:szCs w:val="21"/>
              </w:rPr>
              <w:t>0~0xffff</w:t>
            </w:r>
            <w:r>
              <w:rPr>
                <w:rFonts w:ascii="Calibri" w:hAnsi="Calibri" w:cs="Calibri" w:hint="eastAsia"/>
                <w:szCs w:val="21"/>
              </w:rPr>
              <w:t>ffff</w:t>
            </w:r>
          </w:p>
        </w:tc>
        <w:tc>
          <w:tcPr>
            <w:tcW w:w="2022" w:type="dxa"/>
          </w:tcPr>
          <w:p w14:paraId="3204BEC5" w14:textId="77777777" w:rsidR="006C167F" w:rsidRDefault="006C167F" w:rsidP="006C167F">
            <w:pPr>
              <w:rPr>
                <w:rFonts w:ascii="Calibri" w:hAnsi="Calibri" w:cs="Calibri"/>
                <w:szCs w:val="21"/>
              </w:rPr>
            </w:pPr>
            <w:r>
              <w:rPr>
                <w:rFonts w:ascii="Calibri" w:hAnsi="Calibri" w:cs="Calibri"/>
                <w:szCs w:val="21"/>
              </w:rPr>
              <w:t>单位</w:t>
            </w:r>
            <w:r>
              <w:rPr>
                <w:rFonts w:ascii="Calibri" w:hAnsi="Calibri" w:cs="Calibri"/>
                <w:szCs w:val="21"/>
              </w:rPr>
              <w:t>kg</w:t>
            </w:r>
          </w:p>
        </w:tc>
      </w:tr>
      <w:tr w:rsidR="006C167F" w14:paraId="07B8B06F" w14:textId="77777777" w:rsidTr="006C167F">
        <w:tc>
          <w:tcPr>
            <w:tcW w:w="1594" w:type="dxa"/>
            <w:vMerge/>
          </w:tcPr>
          <w:p w14:paraId="47A925D9" w14:textId="77777777" w:rsidR="006C167F" w:rsidRDefault="006C167F" w:rsidP="006C167F">
            <w:pPr>
              <w:rPr>
                <w:rFonts w:ascii="Calibri" w:hAnsi="Calibri" w:cs="Calibri"/>
                <w:szCs w:val="21"/>
              </w:rPr>
            </w:pPr>
          </w:p>
        </w:tc>
        <w:tc>
          <w:tcPr>
            <w:tcW w:w="2180" w:type="dxa"/>
          </w:tcPr>
          <w:p w14:paraId="3F1DC3FC" w14:textId="77777777" w:rsidR="006C167F" w:rsidRDefault="006C167F" w:rsidP="006C167F">
            <w:pPr>
              <w:rPr>
                <w:rFonts w:ascii="Calibri" w:hAnsi="Calibri" w:cs="Calibri"/>
                <w:szCs w:val="21"/>
              </w:rPr>
            </w:pPr>
            <w:r>
              <w:rPr>
                <w:rFonts w:ascii="Calibri" w:hAnsi="Calibri" w:cs="Calibri"/>
                <w:szCs w:val="21"/>
              </w:rPr>
              <w:t>故障限速</w:t>
            </w:r>
          </w:p>
        </w:tc>
        <w:tc>
          <w:tcPr>
            <w:tcW w:w="1155" w:type="dxa"/>
          </w:tcPr>
          <w:p w14:paraId="73F45F54" w14:textId="77777777" w:rsidR="006C167F" w:rsidRDefault="006C167F" w:rsidP="006C167F">
            <w:pPr>
              <w:rPr>
                <w:rFonts w:ascii="Calibri" w:hAnsi="Calibri" w:cs="Calibri"/>
                <w:szCs w:val="21"/>
              </w:rPr>
            </w:pPr>
            <w:r>
              <w:rPr>
                <w:rFonts w:ascii="Calibri" w:hAnsi="Calibri" w:cs="Calibri"/>
                <w:szCs w:val="21"/>
              </w:rPr>
              <w:t>2</w:t>
            </w:r>
          </w:p>
        </w:tc>
        <w:tc>
          <w:tcPr>
            <w:tcW w:w="1679" w:type="dxa"/>
          </w:tcPr>
          <w:p w14:paraId="00FA0FFB" w14:textId="77777777" w:rsidR="006C167F" w:rsidRDefault="006C167F" w:rsidP="006C167F">
            <w:pPr>
              <w:rPr>
                <w:rFonts w:ascii="Calibri" w:hAnsi="Calibri" w:cs="Calibri"/>
                <w:szCs w:val="21"/>
              </w:rPr>
            </w:pPr>
            <w:r>
              <w:rPr>
                <w:rFonts w:ascii="Calibri" w:hAnsi="Calibri" w:cs="Calibri"/>
                <w:szCs w:val="21"/>
              </w:rPr>
              <w:t>0~0xffff</w:t>
            </w:r>
          </w:p>
        </w:tc>
        <w:tc>
          <w:tcPr>
            <w:tcW w:w="2022" w:type="dxa"/>
          </w:tcPr>
          <w:p w14:paraId="1443CA68" w14:textId="77777777" w:rsidR="006C167F" w:rsidRDefault="006C167F" w:rsidP="006C167F">
            <w:pPr>
              <w:rPr>
                <w:rFonts w:ascii="Calibri" w:hAnsi="Calibri" w:cs="Calibri"/>
                <w:szCs w:val="21"/>
              </w:rPr>
            </w:pPr>
            <w:r>
              <w:rPr>
                <w:rFonts w:ascii="Calibri" w:hAnsi="Calibri" w:cs="Calibri"/>
                <w:szCs w:val="21"/>
              </w:rPr>
              <w:t>单位</w:t>
            </w:r>
            <w:r>
              <w:rPr>
                <w:rFonts w:ascii="Calibri" w:hAnsi="Calibri" w:cs="Calibri"/>
                <w:szCs w:val="21"/>
              </w:rPr>
              <w:t>cm/s</w:t>
            </w:r>
          </w:p>
        </w:tc>
      </w:tr>
      <w:tr w:rsidR="006C167F" w14:paraId="30C9FF8A" w14:textId="77777777" w:rsidTr="006C167F">
        <w:tc>
          <w:tcPr>
            <w:tcW w:w="1594" w:type="dxa"/>
            <w:vMerge/>
          </w:tcPr>
          <w:p w14:paraId="5355373A" w14:textId="77777777" w:rsidR="006C167F" w:rsidRDefault="006C167F" w:rsidP="006C167F">
            <w:pPr>
              <w:rPr>
                <w:rFonts w:ascii="Calibri" w:hAnsi="Calibri" w:cs="Calibri"/>
                <w:szCs w:val="21"/>
              </w:rPr>
            </w:pPr>
          </w:p>
        </w:tc>
        <w:tc>
          <w:tcPr>
            <w:tcW w:w="2180" w:type="dxa"/>
          </w:tcPr>
          <w:p w14:paraId="0734844D" w14:textId="77777777" w:rsidR="006C167F" w:rsidRDefault="006C167F" w:rsidP="006C167F">
            <w:pPr>
              <w:rPr>
                <w:rFonts w:ascii="Calibri" w:hAnsi="Calibri" w:cs="Calibri"/>
                <w:szCs w:val="21"/>
              </w:rPr>
            </w:pPr>
            <w:r>
              <w:rPr>
                <w:rFonts w:ascii="Calibri" w:hAnsi="Calibri" w:cs="Calibri"/>
                <w:szCs w:val="21"/>
              </w:rPr>
              <w:t>施加紧急制动</w:t>
            </w:r>
          </w:p>
        </w:tc>
        <w:tc>
          <w:tcPr>
            <w:tcW w:w="1155" w:type="dxa"/>
          </w:tcPr>
          <w:p w14:paraId="04C44010" w14:textId="77777777" w:rsidR="006C167F" w:rsidRDefault="006C167F" w:rsidP="006C167F">
            <w:pPr>
              <w:rPr>
                <w:rFonts w:ascii="Calibri" w:hAnsi="Calibri" w:cs="Calibri"/>
                <w:szCs w:val="21"/>
              </w:rPr>
            </w:pPr>
            <w:r>
              <w:rPr>
                <w:rFonts w:ascii="Calibri" w:hAnsi="Calibri" w:cs="Calibri"/>
                <w:szCs w:val="21"/>
              </w:rPr>
              <w:t>1</w:t>
            </w:r>
          </w:p>
        </w:tc>
        <w:tc>
          <w:tcPr>
            <w:tcW w:w="1679" w:type="dxa"/>
          </w:tcPr>
          <w:p w14:paraId="77DA613A" w14:textId="77777777" w:rsidR="006C167F" w:rsidRDefault="006C167F" w:rsidP="006C167F">
            <w:pPr>
              <w:rPr>
                <w:rFonts w:ascii="Calibri" w:hAnsi="Calibri" w:cs="Calibri"/>
                <w:szCs w:val="21"/>
              </w:rPr>
            </w:pPr>
            <w:r>
              <w:rPr>
                <w:rFonts w:ascii="Calibri" w:hAnsi="Calibri" w:cs="Calibri"/>
                <w:szCs w:val="21"/>
              </w:rPr>
              <w:t>0~0xff</w:t>
            </w:r>
          </w:p>
        </w:tc>
        <w:tc>
          <w:tcPr>
            <w:tcW w:w="2022" w:type="dxa"/>
          </w:tcPr>
          <w:p w14:paraId="0FD0EFD9" w14:textId="77777777" w:rsidR="006C167F" w:rsidRDefault="006C167F" w:rsidP="006C167F">
            <w:pPr>
              <w:rPr>
                <w:rFonts w:ascii="Calibri" w:hAnsi="Calibri" w:cs="Calibri"/>
                <w:szCs w:val="21"/>
              </w:rPr>
            </w:pPr>
            <w:r>
              <w:rPr>
                <w:rFonts w:ascii="Calibri" w:hAnsi="Calibri" w:cs="Calibri" w:hint="eastAsia"/>
                <w:szCs w:val="21"/>
              </w:rPr>
              <w:t>0</w:t>
            </w:r>
            <w:r>
              <w:rPr>
                <w:rFonts w:ascii="Calibri" w:hAnsi="Calibri" w:cs="Calibri" w:hint="eastAsia"/>
                <w:szCs w:val="21"/>
              </w:rPr>
              <w:t>：不施加</w:t>
            </w:r>
          </w:p>
          <w:p w14:paraId="5D8E2262" w14:textId="77777777" w:rsidR="006C167F" w:rsidRDefault="006C167F" w:rsidP="006C167F">
            <w:pPr>
              <w:rPr>
                <w:rFonts w:ascii="Calibri" w:hAnsi="Calibri" w:cs="Calibri"/>
                <w:szCs w:val="21"/>
              </w:rPr>
            </w:pPr>
            <w:r>
              <w:rPr>
                <w:rFonts w:ascii="Calibri" w:hAnsi="Calibri" w:cs="Calibri" w:hint="eastAsia"/>
                <w:szCs w:val="21"/>
              </w:rPr>
              <w:t>1</w:t>
            </w:r>
            <w:r>
              <w:rPr>
                <w:rFonts w:ascii="Calibri" w:hAnsi="Calibri" w:cs="Calibri" w:hint="eastAsia"/>
                <w:szCs w:val="21"/>
              </w:rPr>
              <w:t>：施加</w:t>
            </w:r>
          </w:p>
        </w:tc>
      </w:tr>
      <w:tr w:rsidR="006C167F" w14:paraId="79708833" w14:textId="77777777" w:rsidTr="006C167F">
        <w:tc>
          <w:tcPr>
            <w:tcW w:w="1594" w:type="dxa"/>
            <w:vMerge/>
          </w:tcPr>
          <w:p w14:paraId="505D273A" w14:textId="77777777" w:rsidR="006C167F" w:rsidRDefault="006C167F" w:rsidP="006C167F">
            <w:pPr>
              <w:rPr>
                <w:rFonts w:ascii="Calibri" w:hAnsi="Calibri" w:cs="Calibri"/>
                <w:szCs w:val="21"/>
              </w:rPr>
            </w:pPr>
          </w:p>
        </w:tc>
        <w:tc>
          <w:tcPr>
            <w:tcW w:w="2180" w:type="dxa"/>
          </w:tcPr>
          <w:p w14:paraId="20B6AA99" w14:textId="77777777" w:rsidR="006C167F" w:rsidRDefault="006C167F" w:rsidP="006C167F">
            <w:pPr>
              <w:rPr>
                <w:rFonts w:ascii="Calibri" w:hAnsi="Calibri" w:cs="Calibri"/>
                <w:szCs w:val="21"/>
              </w:rPr>
            </w:pPr>
            <w:r>
              <w:rPr>
                <w:rFonts w:ascii="Calibri" w:hAnsi="Calibri" w:cs="Calibri"/>
                <w:szCs w:val="21"/>
              </w:rPr>
              <w:t>可用牵引数量</w:t>
            </w:r>
          </w:p>
        </w:tc>
        <w:tc>
          <w:tcPr>
            <w:tcW w:w="1155" w:type="dxa"/>
          </w:tcPr>
          <w:p w14:paraId="1ABB70D9" w14:textId="77777777" w:rsidR="006C167F" w:rsidRDefault="006C167F" w:rsidP="006C167F">
            <w:pPr>
              <w:rPr>
                <w:rFonts w:ascii="Calibri" w:hAnsi="Calibri" w:cs="Calibri"/>
                <w:szCs w:val="21"/>
              </w:rPr>
            </w:pPr>
            <w:r>
              <w:rPr>
                <w:rFonts w:ascii="Calibri" w:hAnsi="Calibri" w:cs="Calibri"/>
                <w:szCs w:val="21"/>
              </w:rPr>
              <w:t>1</w:t>
            </w:r>
          </w:p>
        </w:tc>
        <w:tc>
          <w:tcPr>
            <w:tcW w:w="1679" w:type="dxa"/>
          </w:tcPr>
          <w:p w14:paraId="23E4F054" w14:textId="77777777" w:rsidR="006C167F" w:rsidRDefault="006C167F" w:rsidP="006C167F">
            <w:pPr>
              <w:rPr>
                <w:rFonts w:ascii="Calibri" w:hAnsi="Calibri" w:cs="Calibri"/>
                <w:szCs w:val="21"/>
              </w:rPr>
            </w:pPr>
            <w:r>
              <w:rPr>
                <w:rFonts w:ascii="Calibri" w:hAnsi="Calibri" w:cs="Calibri"/>
                <w:szCs w:val="21"/>
              </w:rPr>
              <w:t>0~0xff</w:t>
            </w:r>
          </w:p>
        </w:tc>
        <w:tc>
          <w:tcPr>
            <w:tcW w:w="2022" w:type="dxa"/>
          </w:tcPr>
          <w:p w14:paraId="20E48289" w14:textId="77777777" w:rsidR="006C167F" w:rsidRDefault="006C167F" w:rsidP="006C167F">
            <w:pPr>
              <w:rPr>
                <w:rFonts w:ascii="Calibri" w:hAnsi="Calibri" w:cs="Calibri"/>
                <w:szCs w:val="21"/>
              </w:rPr>
            </w:pPr>
          </w:p>
        </w:tc>
      </w:tr>
      <w:tr w:rsidR="006C167F" w14:paraId="323BBA0C" w14:textId="77777777" w:rsidTr="006C167F">
        <w:tc>
          <w:tcPr>
            <w:tcW w:w="1594" w:type="dxa"/>
            <w:vMerge/>
          </w:tcPr>
          <w:p w14:paraId="6D2602D6" w14:textId="77777777" w:rsidR="006C167F" w:rsidRDefault="006C167F" w:rsidP="006C167F">
            <w:pPr>
              <w:rPr>
                <w:rFonts w:ascii="Calibri" w:hAnsi="Calibri" w:cs="Calibri"/>
                <w:szCs w:val="21"/>
              </w:rPr>
            </w:pPr>
          </w:p>
        </w:tc>
        <w:tc>
          <w:tcPr>
            <w:tcW w:w="2180" w:type="dxa"/>
          </w:tcPr>
          <w:p w14:paraId="6647C4C0" w14:textId="77777777" w:rsidR="006C167F" w:rsidRDefault="006C167F" w:rsidP="006C167F">
            <w:pPr>
              <w:rPr>
                <w:rFonts w:ascii="Calibri" w:hAnsi="Calibri" w:cs="Calibri"/>
                <w:szCs w:val="21"/>
              </w:rPr>
            </w:pPr>
            <w:r>
              <w:rPr>
                <w:rFonts w:ascii="Calibri" w:hAnsi="Calibri" w:cs="Calibri"/>
                <w:szCs w:val="21"/>
              </w:rPr>
              <w:t>可用制动数量</w:t>
            </w:r>
          </w:p>
        </w:tc>
        <w:tc>
          <w:tcPr>
            <w:tcW w:w="1155" w:type="dxa"/>
          </w:tcPr>
          <w:p w14:paraId="6A53E113" w14:textId="77777777" w:rsidR="006C167F" w:rsidRDefault="006C167F" w:rsidP="006C167F">
            <w:pPr>
              <w:rPr>
                <w:rFonts w:ascii="Calibri" w:hAnsi="Calibri" w:cs="Calibri"/>
                <w:szCs w:val="21"/>
              </w:rPr>
            </w:pPr>
            <w:r>
              <w:rPr>
                <w:rFonts w:ascii="Calibri" w:hAnsi="Calibri" w:cs="Calibri"/>
                <w:szCs w:val="21"/>
              </w:rPr>
              <w:t>1</w:t>
            </w:r>
          </w:p>
        </w:tc>
        <w:tc>
          <w:tcPr>
            <w:tcW w:w="1679" w:type="dxa"/>
          </w:tcPr>
          <w:p w14:paraId="2EEE8240" w14:textId="77777777" w:rsidR="006C167F" w:rsidRDefault="006C167F" w:rsidP="006C167F">
            <w:pPr>
              <w:rPr>
                <w:rFonts w:ascii="Calibri" w:hAnsi="Calibri" w:cs="Calibri"/>
                <w:szCs w:val="21"/>
              </w:rPr>
            </w:pPr>
            <w:r>
              <w:rPr>
                <w:rFonts w:ascii="Calibri" w:hAnsi="Calibri" w:cs="Calibri"/>
                <w:szCs w:val="21"/>
              </w:rPr>
              <w:t>0~0xff</w:t>
            </w:r>
          </w:p>
        </w:tc>
        <w:tc>
          <w:tcPr>
            <w:tcW w:w="2022" w:type="dxa"/>
          </w:tcPr>
          <w:p w14:paraId="0F079DC1" w14:textId="77777777" w:rsidR="006C167F" w:rsidRDefault="006C167F" w:rsidP="006C167F">
            <w:pPr>
              <w:rPr>
                <w:rFonts w:ascii="Calibri" w:hAnsi="Calibri" w:cs="Calibri"/>
                <w:szCs w:val="21"/>
              </w:rPr>
            </w:pPr>
          </w:p>
        </w:tc>
      </w:tr>
    </w:tbl>
    <w:p w14:paraId="385D3C65" w14:textId="77777777" w:rsidR="006C167F" w:rsidRDefault="006C167F" w:rsidP="006C167F">
      <w:pPr>
        <w:rPr>
          <w:rFonts w:ascii="Calibri" w:hAnsi="Calibri" w:cs="Calibri"/>
        </w:rPr>
      </w:pPr>
    </w:p>
    <w:p w14:paraId="6BE2C6F4" w14:textId="77777777" w:rsidR="006C167F" w:rsidRPr="005C48C4" w:rsidRDefault="006C167F" w:rsidP="005C48C4">
      <w:pPr>
        <w:pStyle w:val="6"/>
      </w:pPr>
      <w:bookmarkStart w:id="36" w:name="_Toc8857"/>
      <w:r w:rsidRPr="005C48C4">
        <w:t>3.3.</w:t>
      </w:r>
      <w:r w:rsidRPr="005C48C4">
        <w:rPr>
          <w:rFonts w:hint="eastAsia"/>
        </w:rPr>
        <w:t>2</w:t>
      </w:r>
      <w:r w:rsidRPr="005C48C4">
        <w:t>总控数据库节点</w:t>
      </w:r>
      <w:r w:rsidRPr="005C48C4">
        <w:t>=&gt;</w:t>
      </w:r>
      <w:r w:rsidRPr="005C48C4">
        <w:t>信号系统</w:t>
      </w:r>
      <w:r w:rsidRPr="005C48C4">
        <w:t>(</w:t>
      </w:r>
      <w:r w:rsidRPr="005C48C4">
        <w:t>周期发送</w:t>
      </w:r>
      <w:r w:rsidRPr="005C48C4">
        <w:rPr>
          <w:rFonts w:hint="eastAsia"/>
        </w:rPr>
        <w:t>驾驶台开关</w:t>
      </w:r>
      <w:proofErr w:type="gramStart"/>
      <w:r w:rsidRPr="005C48C4">
        <w:rPr>
          <w:rFonts w:hint="eastAsia"/>
        </w:rPr>
        <w:t>量信息</w:t>
      </w:r>
      <w:proofErr w:type="gramEnd"/>
      <w:r w:rsidRPr="005C48C4">
        <w:t>)</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1636"/>
        <w:gridCol w:w="1770"/>
        <w:gridCol w:w="2714"/>
      </w:tblGrid>
      <w:tr w:rsidR="006C167F" w14:paraId="011DB1F3" w14:textId="77777777" w:rsidTr="006C167F">
        <w:tc>
          <w:tcPr>
            <w:tcW w:w="1311" w:type="pct"/>
            <w:shd w:val="clear" w:color="auto" w:fill="F2F2F2"/>
          </w:tcPr>
          <w:p w14:paraId="75F77DCA" w14:textId="77777777" w:rsidR="006C167F" w:rsidRDefault="006C167F" w:rsidP="006C167F">
            <w:pPr>
              <w:rPr>
                <w:rFonts w:ascii="Calibri" w:hAnsi="Calibri" w:cs="Calibri"/>
                <w:b/>
                <w:szCs w:val="21"/>
              </w:rPr>
            </w:pPr>
            <w:r>
              <w:rPr>
                <w:rFonts w:ascii="Calibri" w:hAnsi="Calibri" w:cs="Calibri"/>
                <w:b/>
                <w:szCs w:val="21"/>
              </w:rPr>
              <w:t>描述</w:t>
            </w:r>
          </w:p>
        </w:tc>
        <w:tc>
          <w:tcPr>
            <w:tcW w:w="3689" w:type="pct"/>
            <w:gridSpan w:val="3"/>
            <w:shd w:val="clear" w:color="auto" w:fill="F2F2F2"/>
          </w:tcPr>
          <w:p w14:paraId="32A1B807" w14:textId="77777777" w:rsidR="006C167F" w:rsidRDefault="006C167F" w:rsidP="006C167F">
            <w:pPr>
              <w:rPr>
                <w:rFonts w:ascii="Calibri" w:hAnsi="Calibri" w:cs="Calibri"/>
                <w:b/>
                <w:szCs w:val="21"/>
              </w:rPr>
            </w:pPr>
            <w:r>
              <w:rPr>
                <w:rFonts w:ascii="Calibri" w:hAnsi="Calibri" w:cs="Calibri"/>
                <w:b/>
                <w:szCs w:val="21"/>
              </w:rPr>
              <w:t>总控数据库节点</w:t>
            </w:r>
            <w:r>
              <w:rPr>
                <w:rFonts w:ascii="Calibri" w:hAnsi="Calibri" w:cs="Calibri"/>
                <w:b/>
                <w:szCs w:val="21"/>
              </w:rPr>
              <w:t>=&gt;</w:t>
            </w:r>
            <w:r>
              <w:rPr>
                <w:rFonts w:ascii="Calibri" w:hAnsi="Calibri" w:cs="Calibri"/>
                <w:b/>
                <w:szCs w:val="21"/>
              </w:rPr>
              <w:t>信号系统，</w:t>
            </w:r>
            <w:proofErr w:type="gramStart"/>
            <w:r>
              <w:rPr>
                <w:rFonts w:ascii="Calibri" w:hAnsi="Calibri" w:cs="Calibri"/>
                <w:b/>
                <w:szCs w:val="21"/>
              </w:rPr>
              <w:t>采用小端格式</w:t>
            </w:r>
            <w:proofErr w:type="gramEnd"/>
          </w:p>
        </w:tc>
      </w:tr>
      <w:tr w:rsidR="006C167F" w14:paraId="77C88D77" w14:textId="77777777" w:rsidTr="006C167F">
        <w:tc>
          <w:tcPr>
            <w:tcW w:w="1311" w:type="pct"/>
            <w:shd w:val="clear" w:color="auto" w:fill="F2F2F2"/>
          </w:tcPr>
          <w:p w14:paraId="6B405CBD" w14:textId="77777777" w:rsidR="006C167F" w:rsidRDefault="006C167F" w:rsidP="006C167F">
            <w:pPr>
              <w:rPr>
                <w:rFonts w:ascii="Calibri" w:hAnsi="Calibri" w:cs="Calibri"/>
                <w:b/>
                <w:szCs w:val="21"/>
              </w:rPr>
            </w:pPr>
            <w:r>
              <w:rPr>
                <w:rFonts w:ascii="Calibri" w:hAnsi="Calibri" w:cs="Calibri"/>
                <w:b/>
                <w:szCs w:val="21"/>
              </w:rPr>
              <w:t>传输媒介</w:t>
            </w:r>
          </w:p>
        </w:tc>
        <w:tc>
          <w:tcPr>
            <w:tcW w:w="3689" w:type="pct"/>
            <w:gridSpan w:val="3"/>
            <w:shd w:val="clear" w:color="auto" w:fill="F2F2F2"/>
          </w:tcPr>
          <w:p w14:paraId="1F32B7F9" w14:textId="77777777" w:rsidR="006C167F" w:rsidRDefault="006C167F" w:rsidP="006C167F">
            <w:pPr>
              <w:rPr>
                <w:rFonts w:ascii="Calibri" w:hAnsi="Calibri" w:cs="Calibri"/>
                <w:b/>
                <w:szCs w:val="21"/>
              </w:rPr>
            </w:pPr>
            <w:r>
              <w:rPr>
                <w:rFonts w:ascii="Calibri" w:hAnsi="Calibri" w:cs="Calibri"/>
                <w:b/>
                <w:szCs w:val="21"/>
              </w:rPr>
              <w:t>以太网</w:t>
            </w:r>
          </w:p>
        </w:tc>
      </w:tr>
      <w:tr w:rsidR="006C167F" w14:paraId="5221B01D" w14:textId="77777777" w:rsidTr="006C167F">
        <w:tc>
          <w:tcPr>
            <w:tcW w:w="1311" w:type="pct"/>
            <w:shd w:val="clear" w:color="auto" w:fill="F2F2F2"/>
          </w:tcPr>
          <w:p w14:paraId="63E80F68" w14:textId="77777777" w:rsidR="006C167F" w:rsidRDefault="006C167F" w:rsidP="006C167F">
            <w:pPr>
              <w:rPr>
                <w:rFonts w:ascii="Calibri" w:hAnsi="Calibri" w:cs="Calibri"/>
                <w:b/>
                <w:szCs w:val="21"/>
              </w:rPr>
            </w:pPr>
            <w:r>
              <w:rPr>
                <w:rFonts w:ascii="Calibri" w:hAnsi="Calibri" w:cs="Calibri"/>
                <w:b/>
                <w:szCs w:val="21"/>
              </w:rPr>
              <w:t>名称</w:t>
            </w:r>
          </w:p>
        </w:tc>
        <w:tc>
          <w:tcPr>
            <w:tcW w:w="986" w:type="pct"/>
            <w:shd w:val="clear" w:color="auto" w:fill="F2F2F2"/>
          </w:tcPr>
          <w:p w14:paraId="58A3E850" w14:textId="77777777" w:rsidR="006C167F" w:rsidRDefault="006C167F" w:rsidP="006C167F">
            <w:pPr>
              <w:rPr>
                <w:rFonts w:ascii="Calibri" w:hAnsi="Calibri" w:cs="Calibri"/>
                <w:b/>
                <w:szCs w:val="21"/>
              </w:rPr>
            </w:pPr>
            <w:r>
              <w:rPr>
                <w:rFonts w:ascii="Calibri" w:hAnsi="Calibri" w:cs="Calibri"/>
                <w:b/>
                <w:szCs w:val="21"/>
              </w:rPr>
              <w:t>字节长度</w:t>
            </w:r>
          </w:p>
        </w:tc>
        <w:tc>
          <w:tcPr>
            <w:tcW w:w="1067" w:type="pct"/>
            <w:shd w:val="clear" w:color="auto" w:fill="F2F2F2"/>
          </w:tcPr>
          <w:p w14:paraId="2314359B" w14:textId="77777777" w:rsidR="006C167F" w:rsidRDefault="006C167F" w:rsidP="006C167F">
            <w:pPr>
              <w:rPr>
                <w:rFonts w:ascii="Calibri" w:hAnsi="Calibri" w:cs="Calibri"/>
                <w:b/>
                <w:szCs w:val="21"/>
              </w:rPr>
            </w:pPr>
            <w:r>
              <w:rPr>
                <w:rFonts w:ascii="Calibri" w:hAnsi="Calibri" w:cs="Calibri"/>
                <w:b/>
                <w:szCs w:val="21"/>
              </w:rPr>
              <w:t>取值</w:t>
            </w:r>
          </w:p>
        </w:tc>
        <w:tc>
          <w:tcPr>
            <w:tcW w:w="1636" w:type="pct"/>
            <w:shd w:val="clear" w:color="auto" w:fill="F2F2F2"/>
          </w:tcPr>
          <w:p w14:paraId="59594E67" w14:textId="77777777" w:rsidR="006C167F" w:rsidRDefault="006C167F" w:rsidP="006C167F">
            <w:pPr>
              <w:rPr>
                <w:rFonts w:ascii="Calibri" w:hAnsi="Calibri" w:cs="Calibri"/>
                <w:b/>
                <w:szCs w:val="21"/>
              </w:rPr>
            </w:pPr>
            <w:r>
              <w:rPr>
                <w:rFonts w:ascii="Calibri" w:hAnsi="Calibri" w:cs="Calibri"/>
                <w:b/>
                <w:szCs w:val="21"/>
              </w:rPr>
              <w:t>注释</w:t>
            </w:r>
          </w:p>
        </w:tc>
      </w:tr>
      <w:tr w:rsidR="006C167F" w14:paraId="16BA7EFD" w14:textId="77777777" w:rsidTr="006C167F">
        <w:tc>
          <w:tcPr>
            <w:tcW w:w="1311" w:type="pct"/>
            <w:vMerge w:val="restart"/>
            <w:vAlign w:val="center"/>
          </w:tcPr>
          <w:p w14:paraId="716E3B8C" w14:textId="77777777" w:rsidR="006C167F" w:rsidRDefault="006C167F" w:rsidP="006C167F">
            <w:pPr>
              <w:jc w:val="center"/>
              <w:rPr>
                <w:rFonts w:ascii="Calibri" w:hAnsi="Calibri" w:cs="Calibri"/>
                <w:szCs w:val="21"/>
              </w:rPr>
            </w:pPr>
            <w:proofErr w:type="gramStart"/>
            <w:r>
              <w:rPr>
                <w:rFonts w:ascii="Calibri" w:hAnsi="Calibri" w:cs="Calibri"/>
                <w:szCs w:val="21"/>
              </w:rPr>
              <w:t>报文头</w:t>
            </w:r>
            <w:proofErr w:type="gramEnd"/>
          </w:p>
        </w:tc>
        <w:tc>
          <w:tcPr>
            <w:tcW w:w="986" w:type="pct"/>
          </w:tcPr>
          <w:p w14:paraId="2CEF6318"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76B965A9" w14:textId="77777777" w:rsidR="006C167F" w:rsidRDefault="006C167F" w:rsidP="006C167F">
            <w:pPr>
              <w:rPr>
                <w:rFonts w:ascii="Calibri" w:hAnsi="Calibri" w:cs="Calibri"/>
                <w:szCs w:val="21"/>
              </w:rPr>
            </w:pPr>
            <w:r>
              <w:rPr>
                <w:rFonts w:ascii="Calibri" w:hAnsi="Calibri" w:cs="Calibri"/>
                <w:color w:val="000000"/>
                <w:kern w:val="0"/>
                <w:szCs w:val="21"/>
                <w:highlight w:val="white"/>
              </w:rPr>
              <w:t>0xff</w:t>
            </w:r>
          </w:p>
        </w:tc>
        <w:tc>
          <w:tcPr>
            <w:tcW w:w="1636" w:type="pct"/>
          </w:tcPr>
          <w:p w14:paraId="417DEB59" w14:textId="77777777" w:rsidR="006C167F" w:rsidRDefault="006C167F" w:rsidP="006C167F">
            <w:pPr>
              <w:rPr>
                <w:rFonts w:ascii="Calibri" w:hAnsi="Calibri" w:cs="Calibri"/>
                <w:szCs w:val="21"/>
              </w:rPr>
            </w:pPr>
            <w:r>
              <w:rPr>
                <w:rFonts w:ascii="Calibri" w:hAnsi="Calibri" w:cs="Calibri"/>
                <w:szCs w:val="21"/>
              </w:rPr>
              <w:t>默认</w:t>
            </w:r>
          </w:p>
        </w:tc>
      </w:tr>
      <w:tr w:rsidR="006C167F" w14:paraId="4ED65CF2" w14:textId="77777777" w:rsidTr="006C167F">
        <w:tc>
          <w:tcPr>
            <w:tcW w:w="1311" w:type="pct"/>
            <w:vMerge/>
          </w:tcPr>
          <w:p w14:paraId="0BA67898" w14:textId="77777777" w:rsidR="006C167F" w:rsidRDefault="006C167F" w:rsidP="006C167F">
            <w:pPr>
              <w:rPr>
                <w:rFonts w:ascii="Calibri" w:hAnsi="Calibri" w:cs="Calibri"/>
                <w:szCs w:val="21"/>
              </w:rPr>
            </w:pPr>
          </w:p>
        </w:tc>
        <w:tc>
          <w:tcPr>
            <w:tcW w:w="986" w:type="pct"/>
          </w:tcPr>
          <w:p w14:paraId="0C6D1A0A"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508CBBA9" w14:textId="77777777" w:rsidR="006C167F" w:rsidRDefault="006C167F" w:rsidP="006C167F">
            <w:pPr>
              <w:rPr>
                <w:rFonts w:ascii="Calibri" w:hAnsi="Calibri" w:cs="Calibri"/>
                <w:color w:val="000000"/>
                <w:kern w:val="0"/>
                <w:szCs w:val="21"/>
                <w:highlight w:val="white"/>
              </w:rPr>
            </w:pPr>
            <w:r>
              <w:rPr>
                <w:rFonts w:ascii="Calibri" w:hAnsi="Calibri" w:cs="Calibri"/>
                <w:color w:val="000000"/>
                <w:kern w:val="0"/>
                <w:szCs w:val="21"/>
                <w:highlight w:val="white"/>
              </w:rPr>
              <w:t>0xf</w:t>
            </w:r>
            <w:r>
              <w:rPr>
                <w:rFonts w:ascii="Calibri" w:hAnsi="Calibri" w:cs="Calibri" w:hint="eastAsia"/>
                <w:color w:val="000000"/>
                <w:kern w:val="0"/>
                <w:szCs w:val="21"/>
                <w:highlight w:val="white"/>
              </w:rPr>
              <w:t>1</w:t>
            </w:r>
          </w:p>
        </w:tc>
        <w:tc>
          <w:tcPr>
            <w:tcW w:w="1636" w:type="pct"/>
          </w:tcPr>
          <w:p w14:paraId="42082DEB" w14:textId="77777777" w:rsidR="006C167F" w:rsidRDefault="006C167F" w:rsidP="006C167F">
            <w:pPr>
              <w:rPr>
                <w:rFonts w:ascii="Calibri" w:hAnsi="Calibri" w:cs="Calibri"/>
                <w:szCs w:val="21"/>
              </w:rPr>
            </w:pPr>
            <w:r>
              <w:rPr>
                <w:rFonts w:ascii="Calibri" w:hAnsi="Calibri" w:cs="Calibri"/>
                <w:szCs w:val="21"/>
              </w:rPr>
              <w:t>默认</w:t>
            </w:r>
          </w:p>
        </w:tc>
      </w:tr>
      <w:tr w:rsidR="006C167F" w14:paraId="27DBAE8F" w14:textId="77777777" w:rsidTr="006C167F">
        <w:tc>
          <w:tcPr>
            <w:tcW w:w="1311" w:type="pct"/>
            <w:vMerge w:val="restart"/>
            <w:vAlign w:val="center"/>
          </w:tcPr>
          <w:p w14:paraId="10B8A22F" w14:textId="77777777" w:rsidR="006C167F" w:rsidRDefault="006C167F" w:rsidP="006C167F">
            <w:pPr>
              <w:ind w:rightChars="33" w:right="69"/>
              <w:jc w:val="left"/>
              <w:rPr>
                <w:rFonts w:ascii="Calibri" w:hAnsi="Calibri" w:cs="Calibri"/>
                <w:szCs w:val="21"/>
              </w:rPr>
            </w:pPr>
            <w:r>
              <w:rPr>
                <w:rFonts w:ascii="Calibri" w:hAnsi="Calibri" w:cs="Calibri"/>
                <w:szCs w:val="21"/>
              </w:rPr>
              <w:t>源标识</w:t>
            </w:r>
            <w:r>
              <w:rPr>
                <w:rFonts w:ascii="Calibri" w:hAnsi="Calibri" w:cs="Calibri"/>
                <w:szCs w:val="21"/>
              </w:rPr>
              <w:t>(</w:t>
            </w:r>
            <w:r>
              <w:rPr>
                <w:rFonts w:ascii="Calibri" w:hAnsi="Calibri" w:cs="Calibri"/>
                <w:szCs w:val="21"/>
              </w:rPr>
              <w:t>可讨论更改</w:t>
            </w:r>
            <w:r>
              <w:rPr>
                <w:rFonts w:ascii="Calibri" w:hAnsi="Calibri" w:cs="Calibri"/>
                <w:szCs w:val="21"/>
              </w:rPr>
              <w:t>)</w:t>
            </w:r>
          </w:p>
        </w:tc>
        <w:tc>
          <w:tcPr>
            <w:tcW w:w="986" w:type="pct"/>
          </w:tcPr>
          <w:p w14:paraId="163298A1" w14:textId="77777777" w:rsidR="006C167F" w:rsidRDefault="006C167F" w:rsidP="006C167F">
            <w:pPr>
              <w:rPr>
                <w:rFonts w:ascii="Calibri" w:hAnsi="Calibri" w:cs="Calibri"/>
                <w:color w:val="FF0000"/>
                <w:szCs w:val="21"/>
              </w:rPr>
            </w:pPr>
            <w:r>
              <w:rPr>
                <w:rFonts w:ascii="Calibri" w:hAnsi="Calibri" w:cs="Calibri"/>
                <w:szCs w:val="21"/>
              </w:rPr>
              <w:t>1</w:t>
            </w:r>
          </w:p>
        </w:tc>
        <w:tc>
          <w:tcPr>
            <w:tcW w:w="1067" w:type="pct"/>
          </w:tcPr>
          <w:p w14:paraId="2E160AC4" w14:textId="77777777" w:rsidR="006C167F" w:rsidRDefault="006C167F" w:rsidP="006C167F">
            <w:pPr>
              <w:rPr>
                <w:rFonts w:ascii="Calibri" w:hAnsi="Calibri" w:cs="Calibri"/>
                <w:szCs w:val="21"/>
              </w:rPr>
            </w:pPr>
            <w:r>
              <w:rPr>
                <w:rFonts w:ascii="Calibri" w:hAnsi="Calibri" w:cs="Calibri"/>
                <w:szCs w:val="21"/>
              </w:rPr>
              <w:t>0x01</w:t>
            </w:r>
          </w:p>
        </w:tc>
        <w:tc>
          <w:tcPr>
            <w:tcW w:w="1636" w:type="pct"/>
          </w:tcPr>
          <w:p w14:paraId="1EA7D679" w14:textId="77777777" w:rsidR="006C167F" w:rsidRDefault="006C167F" w:rsidP="006C167F">
            <w:pPr>
              <w:rPr>
                <w:rFonts w:ascii="Calibri" w:hAnsi="Calibri" w:cs="Calibri"/>
                <w:szCs w:val="21"/>
              </w:rPr>
            </w:pPr>
            <w:r>
              <w:rPr>
                <w:rFonts w:ascii="Calibri" w:hAnsi="Calibri" w:cs="Calibri"/>
                <w:szCs w:val="21"/>
              </w:rPr>
              <w:t>默认</w:t>
            </w:r>
          </w:p>
        </w:tc>
      </w:tr>
      <w:tr w:rsidR="006C167F" w14:paraId="48F592E6" w14:textId="77777777" w:rsidTr="006C167F">
        <w:tc>
          <w:tcPr>
            <w:tcW w:w="1311" w:type="pct"/>
            <w:vMerge/>
          </w:tcPr>
          <w:p w14:paraId="31C46C2E" w14:textId="77777777" w:rsidR="006C167F" w:rsidRDefault="006C167F" w:rsidP="006C167F">
            <w:pPr>
              <w:rPr>
                <w:rFonts w:ascii="Calibri" w:hAnsi="Calibri" w:cs="Calibri"/>
                <w:szCs w:val="21"/>
              </w:rPr>
            </w:pPr>
          </w:p>
        </w:tc>
        <w:tc>
          <w:tcPr>
            <w:tcW w:w="986" w:type="pct"/>
          </w:tcPr>
          <w:p w14:paraId="5776FE72"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0B0C3E2C" w14:textId="77777777" w:rsidR="006C167F" w:rsidRDefault="006C167F" w:rsidP="006C167F">
            <w:pPr>
              <w:rPr>
                <w:rFonts w:ascii="Calibri" w:hAnsi="Calibri" w:cs="Calibri"/>
                <w:szCs w:val="21"/>
              </w:rPr>
            </w:pPr>
            <w:r>
              <w:rPr>
                <w:rFonts w:ascii="Calibri" w:hAnsi="Calibri" w:cs="Calibri"/>
                <w:szCs w:val="21"/>
              </w:rPr>
              <w:t>0x00</w:t>
            </w:r>
          </w:p>
        </w:tc>
        <w:tc>
          <w:tcPr>
            <w:tcW w:w="1636" w:type="pct"/>
          </w:tcPr>
          <w:p w14:paraId="6FB9E0E5" w14:textId="77777777" w:rsidR="006C167F" w:rsidRDefault="006C167F" w:rsidP="006C167F">
            <w:pPr>
              <w:rPr>
                <w:rFonts w:ascii="Calibri" w:hAnsi="Calibri" w:cs="Calibri"/>
                <w:szCs w:val="21"/>
              </w:rPr>
            </w:pPr>
            <w:r>
              <w:rPr>
                <w:rFonts w:ascii="Calibri" w:hAnsi="Calibri" w:cs="Calibri"/>
                <w:szCs w:val="21"/>
              </w:rPr>
              <w:t>默认</w:t>
            </w:r>
          </w:p>
        </w:tc>
      </w:tr>
      <w:tr w:rsidR="006C167F" w14:paraId="7428FC96" w14:textId="77777777" w:rsidTr="006C167F">
        <w:tc>
          <w:tcPr>
            <w:tcW w:w="1311" w:type="pct"/>
            <w:vMerge/>
          </w:tcPr>
          <w:p w14:paraId="10115601" w14:textId="77777777" w:rsidR="006C167F" w:rsidRDefault="006C167F" w:rsidP="006C167F">
            <w:pPr>
              <w:rPr>
                <w:rFonts w:ascii="Calibri" w:hAnsi="Calibri" w:cs="Calibri"/>
                <w:szCs w:val="21"/>
              </w:rPr>
            </w:pPr>
          </w:p>
        </w:tc>
        <w:tc>
          <w:tcPr>
            <w:tcW w:w="986" w:type="pct"/>
          </w:tcPr>
          <w:p w14:paraId="041D0CAE"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697C180B" w14:textId="77777777" w:rsidR="006C167F" w:rsidRDefault="006C167F" w:rsidP="006C167F">
            <w:pPr>
              <w:rPr>
                <w:rFonts w:ascii="Calibri" w:hAnsi="Calibri" w:cs="Calibri"/>
                <w:szCs w:val="21"/>
              </w:rPr>
            </w:pPr>
            <w:r>
              <w:rPr>
                <w:rFonts w:ascii="Calibri" w:hAnsi="Calibri" w:cs="Calibri"/>
                <w:szCs w:val="21"/>
              </w:rPr>
              <w:t>0x01</w:t>
            </w:r>
          </w:p>
        </w:tc>
        <w:tc>
          <w:tcPr>
            <w:tcW w:w="1636" w:type="pct"/>
          </w:tcPr>
          <w:p w14:paraId="58B35DF9" w14:textId="77777777" w:rsidR="006C167F" w:rsidRDefault="006C167F" w:rsidP="006C167F">
            <w:pPr>
              <w:rPr>
                <w:rFonts w:ascii="Calibri" w:hAnsi="Calibri" w:cs="Calibri"/>
                <w:szCs w:val="21"/>
              </w:rPr>
            </w:pPr>
            <w:r>
              <w:rPr>
                <w:rFonts w:ascii="Calibri" w:hAnsi="Calibri" w:cs="Calibri"/>
                <w:szCs w:val="21"/>
              </w:rPr>
              <w:t>默认</w:t>
            </w:r>
          </w:p>
        </w:tc>
      </w:tr>
      <w:tr w:rsidR="006C167F" w14:paraId="3BBA0B2B" w14:textId="77777777" w:rsidTr="006C167F">
        <w:tc>
          <w:tcPr>
            <w:tcW w:w="1311" w:type="pct"/>
            <w:vMerge/>
          </w:tcPr>
          <w:p w14:paraId="636EEC3E" w14:textId="77777777" w:rsidR="006C167F" w:rsidRDefault="006C167F" w:rsidP="006C167F">
            <w:pPr>
              <w:rPr>
                <w:rFonts w:ascii="Calibri" w:hAnsi="Calibri" w:cs="Calibri"/>
                <w:szCs w:val="21"/>
              </w:rPr>
            </w:pPr>
          </w:p>
        </w:tc>
        <w:tc>
          <w:tcPr>
            <w:tcW w:w="986" w:type="pct"/>
          </w:tcPr>
          <w:p w14:paraId="3169FA24"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49ADF4F8" w14:textId="77777777" w:rsidR="006C167F" w:rsidRDefault="006C167F" w:rsidP="006C167F">
            <w:pPr>
              <w:rPr>
                <w:rFonts w:ascii="Calibri" w:hAnsi="Calibri" w:cs="Calibri"/>
                <w:szCs w:val="21"/>
              </w:rPr>
            </w:pPr>
            <w:r>
              <w:rPr>
                <w:rFonts w:ascii="Calibri" w:hAnsi="Calibri" w:cs="Calibri"/>
                <w:szCs w:val="21"/>
              </w:rPr>
              <w:t>0x00</w:t>
            </w:r>
          </w:p>
        </w:tc>
        <w:tc>
          <w:tcPr>
            <w:tcW w:w="1636" w:type="pct"/>
          </w:tcPr>
          <w:p w14:paraId="319BA948" w14:textId="77777777" w:rsidR="006C167F" w:rsidRDefault="006C167F" w:rsidP="006C167F">
            <w:pPr>
              <w:rPr>
                <w:rFonts w:ascii="Calibri" w:hAnsi="Calibri" w:cs="Calibri"/>
                <w:szCs w:val="21"/>
              </w:rPr>
            </w:pPr>
            <w:r>
              <w:rPr>
                <w:rFonts w:ascii="Calibri" w:hAnsi="Calibri" w:cs="Calibri"/>
                <w:szCs w:val="21"/>
              </w:rPr>
              <w:t>默认</w:t>
            </w:r>
          </w:p>
        </w:tc>
      </w:tr>
      <w:tr w:rsidR="006C167F" w14:paraId="33A5F526" w14:textId="77777777" w:rsidTr="006C167F">
        <w:tc>
          <w:tcPr>
            <w:tcW w:w="1311" w:type="pct"/>
            <w:vMerge w:val="restart"/>
            <w:vAlign w:val="center"/>
          </w:tcPr>
          <w:p w14:paraId="6B4B4C8E" w14:textId="77777777" w:rsidR="006C167F" w:rsidRDefault="006C167F" w:rsidP="006C167F">
            <w:pPr>
              <w:jc w:val="center"/>
              <w:rPr>
                <w:rFonts w:ascii="Calibri" w:hAnsi="Calibri" w:cs="Calibri"/>
                <w:szCs w:val="21"/>
              </w:rPr>
            </w:pPr>
            <w:r>
              <w:rPr>
                <w:rFonts w:ascii="Calibri" w:hAnsi="Calibri" w:cs="Calibri"/>
                <w:szCs w:val="21"/>
              </w:rPr>
              <w:t>目的标识</w:t>
            </w:r>
            <w:r>
              <w:rPr>
                <w:rFonts w:ascii="Calibri" w:hAnsi="Calibri" w:cs="Calibri"/>
                <w:szCs w:val="21"/>
              </w:rPr>
              <w:t>(</w:t>
            </w:r>
            <w:r>
              <w:rPr>
                <w:rFonts w:ascii="Calibri" w:hAnsi="Calibri" w:cs="Calibri"/>
                <w:szCs w:val="21"/>
              </w:rPr>
              <w:t>可讨论更改</w:t>
            </w:r>
            <w:r>
              <w:rPr>
                <w:rFonts w:ascii="Calibri" w:hAnsi="Calibri" w:cs="Calibri"/>
                <w:szCs w:val="21"/>
              </w:rPr>
              <w:t>)</w:t>
            </w:r>
          </w:p>
        </w:tc>
        <w:tc>
          <w:tcPr>
            <w:tcW w:w="986" w:type="pct"/>
          </w:tcPr>
          <w:p w14:paraId="42C4DEEB"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15A8B69D" w14:textId="77777777" w:rsidR="006C167F" w:rsidRDefault="006C167F" w:rsidP="006C167F">
            <w:pPr>
              <w:rPr>
                <w:rFonts w:ascii="Calibri" w:hAnsi="Calibri" w:cs="Calibri"/>
                <w:szCs w:val="21"/>
              </w:rPr>
            </w:pPr>
            <w:r>
              <w:rPr>
                <w:rFonts w:ascii="Calibri" w:hAnsi="Calibri" w:cs="Calibri"/>
                <w:szCs w:val="21"/>
              </w:rPr>
              <w:t>0x00</w:t>
            </w:r>
          </w:p>
        </w:tc>
        <w:tc>
          <w:tcPr>
            <w:tcW w:w="1636" w:type="pct"/>
          </w:tcPr>
          <w:p w14:paraId="04726554" w14:textId="77777777" w:rsidR="006C167F" w:rsidRDefault="006C167F" w:rsidP="006C167F">
            <w:pPr>
              <w:rPr>
                <w:rFonts w:ascii="Calibri" w:hAnsi="Calibri" w:cs="Calibri"/>
                <w:szCs w:val="21"/>
              </w:rPr>
            </w:pPr>
            <w:r>
              <w:rPr>
                <w:rFonts w:ascii="Calibri" w:hAnsi="Calibri" w:cs="Calibri"/>
                <w:szCs w:val="21"/>
              </w:rPr>
              <w:t>默认</w:t>
            </w:r>
          </w:p>
        </w:tc>
      </w:tr>
      <w:tr w:rsidR="006C167F" w14:paraId="1B8CB3A4" w14:textId="77777777" w:rsidTr="006C167F">
        <w:tc>
          <w:tcPr>
            <w:tcW w:w="1311" w:type="pct"/>
            <w:vMerge/>
          </w:tcPr>
          <w:p w14:paraId="00BA7E09" w14:textId="77777777" w:rsidR="006C167F" w:rsidRDefault="006C167F" w:rsidP="006C167F">
            <w:pPr>
              <w:rPr>
                <w:rFonts w:ascii="Calibri" w:hAnsi="Calibri" w:cs="Calibri"/>
                <w:szCs w:val="21"/>
              </w:rPr>
            </w:pPr>
          </w:p>
        </w:tc>
        <w:tc>
          <w:tcPr>
            <w:tcW w:w="986" w:type="pct"/>
          </w:tcPr>
          <w:p w14:paraId="0D81E0D6"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4A9B22BF" w14:textId="77777777" w:rsidR="006C167F" w:rsidRDefault="006C167F" w:rsidP="006C167F">
            <w:pPr>
              <w:rPr>
                <w:rFonts w:ascii="Calibri" w:hAnsi="Calibri" w:cs="Calibri"/>
                <w:szCs w:val="21"/>
              </w:rPr>
            </w:pPr>
            <w:r>
              <w:rPr>
                <w:rFonts w:ascii="Calibri" w:hAnsi="Calibri" w:cs="Calibri"/>
                <w:szCs w:val="21"/>
              </w:rPr>
              <w:t>0x10</w:t>
            </w:r>
          </w:p>
        </w:tc>
        <w:tc>
          <w:tcPr>
            <w:tcW w:w="1636" w:type="pct"/>
          </w:tcPr>
          <w:p w14:paraId="3C90D6C9" w14:textId="77777777" w:rsidR="006C167F" w:rsidRDefault="006C167F" w:rsidP="006C167F">
            <w:pPr>
              <w:rPr>
                <w:rFonts w:ascii="Calibri" w:hAnsi="Calibri" w:cs="Calibri"/>
                <w:szCs w:val="21"/>
              </w:rPr>
            </w:pPr>
            <w:r>
              <w:rPr>
                <w:rFonts w:ascii="Calibri" w:hAnsi="Calibri" w:cs="Calibri"/>
                <w:szCs w:val="21"/>
              </w:rPr>
              <w:t>默认</w:t>
            </w:r>
          </w:p>
        </w:tc>
      </w:tr>
      <w:tr w:rsidR="006C167F" w14:paraId="0DD2657C" w14:textId="77777777" w:rsidTr="006C167F">
        <w:tc>
          <w:tcPr>
            <w:tcW w:w="1311" w:type="pct"/>
            <w:vMerge/>
          </w:tcPr>
          <w:p w14:paraId="7FD44D27" w14:textId="77777777" w:rsidR="006C167F" w:rsidRDefault="006C167F" w:rsidP="006C167F">
            <w:pPr>
              <w:rPr>
                <w:rFonts w:ascii="Calibri" w:hAnsi="Calibri" w:cs="Calibri"/>
                <w:szCs w:val="21"/>
              </w:rPr>
            </w:pPr>
          </w:p>
        </w:tc>
        <w:tc>
          <w:tcPr>
            <w:tcW w:w="986" w:type="pct"/>
          </w:tcPr>
          <w:p w14:paraId="0EA0C250"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484B3554" w14:textId="77777777" w:rsidR="006C167F" w:rsidRDefault="006C167F" w:rsidP="006C167F">
            <w:pPr>
              <w:rPr>
                <w:rFonts w:ascii="Calibri" w:hAnsi="Calibri" w:cs="Calibri"/>
                <w:szCs w:val="21"/>
              </w:rPr>
            </w:pPr>
            <w:r>
              <w:rPr>
                <w:rFonts w:ascii="Calibri" w:hAnsi="Calibri" w:cs="Calibri"/>
                <w:szCs w:val="21"/>
              </w:rPr>
              <w:t>0x00</w:t>
            </w:r>
          </w:p>
        </w:tc>
        <w:tc>
          <w:tcPr>
            <w:tcW w:w="1636" w:type="pct"/>
          </w:tcPr>
          <w:p w14:paraId="0849AF2F" w14:textId="77777777" w:rsidR="006C167F" w:rsidRDefault="006C167F" w:rsidP="006C167F">
            <w:pPr>
              <w:rPr>
                <w:rFonts w:ascii="Calibri" w:hAnsi="Calibri" w:cs="Calibri"/>
                <w:szCs w:val="21"/>
              </w:rPr>
            </w:pPr>
            <w:r>
              <w:rPr>
                <w:rFonts w:ascii="Calibri" w:hAnsi="Calibri" w:cs="Calibri"/>
                <w:szCs w:val="21"/>
              </w:rPr>
              <w:t>默认</w:t>
            </w:r>
          </w:p>
        </w:tc>
      </w:tr>
      <w:tr w:rsidR="006C167F" w14:paraId="120C85A8" w14:textId="77777777" w:rsidTr="006C167F">
        <w:tc>
          <w:tcPr>
            <w:tcW w:w="1311" w:type="pct"/>
            <w:vMerge/>
          </w:tcPr>
          <w:p w14:paraId="5B8BFD7E" w14:textId="77777777" w:rsidR="006C167F" w:rsidRDefault="006C167F" w:rsidP="006C167F">
            <w:pPr>
              <w:rPr>
                <w:rFonts w:ascii="Calibri" w:hAnsi="Calibri" w:cs="Calibri"/>
                <w:szCs w:val="21"/>
              </w:rPr>
            </w:pPr>
          </w:p>
        </w:tc>
        <w:tc>
          <w:tcPr>
            <w:tcW w:w="986" w:type="pct"/>
          </w:tcPr>
          <w:p w14:paraId="2488B480" w14:textId="77777777" w:rsidR="006C167F" w:rsidRDefault="006C167F" w:rsidP="006C167F">
            <w:pPr>
              <w:rPr>
                <w:rFonts w:ascii="Calibri" w:hAnsi="Calibri" w:cs="Calibri"/>
                <w:szCs w:val="21"/>
              </w:rPr>
            </w:pPr>
            <w:r>
              <w:rPr>
                <w:rFonts w:ascii="Calibri" w:hAnsi="Calibri" w:cs="Calibri"/>
                <w:szCs w:val="21"/>
              </w:rPr>
              <w:t>1</w:t>
            </w:r>
          </w:p>
        </w:tc>
        <w:tc>
          <w:tcPr>
            <w:tcW w:w="1067" w:type="pct"/>
          </w:tcPr>
          <w:p w14:paraId="2B81514B" w14:textId="77777777" w:rsidR="006C167F" w:rsidRDefault="006C167F" w:rsidP="006C167F">
            <w:pPr>
              <w:rPr>
                <w:rFonts w:ascii="Calibri" w:hAnsi="Calibri" w:cs="Calibri"/>
                <w:szCs w:val="21"/>
              </w:rPr>
            </w:pPr>
            <w:r>
              <w:rPr>
                <w:rFonts w:ascii="Calibri" w:hAnsi="Calibri" w:cs="Calibri"/>
                <w:szCs w:val="21"/>
              </w:rPr>
              <w:t>0x10</w:t>
            </w:r>
          </w:p>
        </w:tc>
        <w:tc>
          <w:tcPr>
            <w:tcW w:w="1636" w:type="pct"/>
          </w:tcPr>
          <w:p w14:paraId="1B1865F7" w14:textId="77777777" w:rsidR="006C167F" w:rsidRDefault="006C167F" w:rsidP="006C167F">
            <w:pPr>
              <w:rPr>
                <w:rFonts w:ascii="Calibri" w:hAnsi="Calibri" w:cs="Calibri"/>
                <w:szCs w:val="21"/>
              </w:rPr>
            </w:pPr>
            <w:r>
              <w:rPr>
                <w:rFonts w:ascii="Calibri" w:hAnsi="Calibri" w:cs="Calibri"/>
                <w:szCs w:val="21"/>
              </w:rPr>
              <w:t>默认</w:t>
            </w:r>
          </w:p>
        </w:tc>
      </w:tr>
      <w:tr w:rsidR="006C167F" w14:paraId="1D62104E" w14:textId="77777777" w:rsidTr="006C167F">
        <w:tc>
          <w:tcPr>
            <w:tcW w:w="1311" w:type="pct"/>
          </w:tcPr>
          <w:p w14:paraId="0570381B" w14:textId="77777777" w:rsidR="006C167F" w:rsidRDefault="006C167F" w:rsidP="006C167F">
            <w:pPr>
              <w:rPr>
                <w:rFonts w:ascii="Calibri" w:hAnsi="Calibri" w:cs="Calibri"/>
                <w:szCs w:val="21"/>
              </w:rPr>
            </w:pPr>
            <w:r>
              <w:rPr>
                <w:rFonts w:ascii="Calibri" w:hAnsi="Calibri" w:cs="Calibri"/>
                <w:szCs w:val="21"/>
              </w:rPr>
              <w:t>数据长度</w:t>
            </w:r>
          </w:p>
        </w:tc>
        <w:tc>
          <w:tcPr>
            <w:tcW w:w="986" w:type="pct"/>
          </w:tcPr>
          <w:p w14:paraId="3D250E85" w14:textId="77777777" w:rsidR="006C167F" w:rsidRDefault="006C167F" w:rsidP="006C167F">
            <w:pPr>
              <w:rPr>
                <w:rFonts w:ascii="Calibri" w:hAnsi="Calibri" w:cs="Calibri"/>
                <w:szCs w:val="21"/>
              </w:rPr>
            </w:pPr>
            <w:r>
              <w:rPr>
                <w:rFonts w:ascii="Calibri" w:hAnsi="Calibri" w:cs="Calibri"/>
                <w:szCs w:val="21"/>
              </w:rPr>
              <w:t>2</w:t>
            </w:r>
          </w:p>
        </w:tc>
        <w:tc>
          <w:tcPr>
            <w:tcW w:w="1067" w:type="pct"/>
          </w:tcPr>
          <w:p w14:paraId="51AACC52" w14:textId="77777777" w:rsidR="006C167F" w:rsidRDefault="006C167F" w:rsidP="006C167F">
            <w:pPr>
              <w:rPr>
                <w:rFonts w:ascii="Calibri" w:hAnsi="Calibri" w:cs="Calibri"/>
                <w:szCs w:val="21"/>
              </w:rPr>
            </w:pPr>
          </w:p>
        </w:tc>
        <w:tc>
          <w:tcPr>
            <w:tcW w:w="1636" w:type="pct"/>
          </w:tcPr>
          <w:p w14:paraId="206D54FC" w14:textId="77777777" w:rsidR="006C167F" w:rsidRDefault="006C167F" w:rsidP="006C167F">
            <w:pPr>
              <w:rPr>
                <w:rFonts w:ascii="Calibri" w:hAnsi="Calibri" w:cs="Calibri"/>
                <w:szCs w:val="21"/>
              </w:rPr>
            </w:pPr>
            <w:r>
              <w:rPr>
                <w:rFonts w:ascii="Calibri" w:hAnsi="Calibri" w:cs="Calibri"/>
                <w:szCs w:val="21"/>
              </w:rPr>
              <w:t>2+CONTENT</w:t>
            </w:r>
            <w:r>
              <w:rPr>
                <w:rFonts w:ascii="Calibri" w:hAnsi="Calibri" w:cs="Calibri"/>
                <w:szCs w:val="21"/>
              </w:rPr>
              <w:t>长度</w:t>
            </w:r>
          </w:p>
        </w:tc>
      </w:tr>
      <w:tr w:rsidR="006C167F" w14:paraId="7AEFFAFC" w14:textId="77777777" w:rsidTr="006C167F">
        <w:tc>
          <w:tcPr>
            <w:tcW w:w="1311" w:type="pct"/>
          </w:tcPr>
          <w:p w14:paraId="5618421F" w14:textId="77777777" w:rsidR="006C167F" w:rsidRDefault="006C167F" w:rsidP="006C167F">
            <w:pPr>
              <w:rPr>
                <w:rFonts w:ascii="Calibri" w:hAnsi="Calibri" w:cs="Calibri"/>
                <w:szCs w:val="21"/>
              </w:rPr>
            </w:pPr>
            <w:r>
              <w:rPr>
                <w:rFonts w:ascii="Calibri" w:hAnsi="Calibri" w:cs="Calibri"/>
                <w:szCs w:val="21"/>
              </w:rPr>
              <w:t>CONTENT</w:t>
            </w:r>
          </w:p>
        </w:tc>
        <w:tc>
          <w:tcPr>
            <w:tcW w:w="986" w:type="pct"/>
          </w:tcPr>
          <w:p w14:paraId="7BAD8B88" w14:textId="77777777" w:rsidR="006C167F" w:rsidRDefault="006C167F" w:rsidP="006C167F">
            <w:pPr>
              <w:rPr>
                <w:rFonts w:ascii="Calibri" w:hAnsi="Calibri" w:cs="Calibri"/>
                <w:szCs w:val="21"/>
              </w:rPr>
            </w:pPr>
            <w:r>
              <w:rPr>
                <w:rFonts w:ascii="Calibri" w:hAnsi="Calibri" w:cs="Calibri"/>
                <w:szCs w:val="21"/>
              </w:rPr>
              <w:t>N</w:t>
            </w:r>
          </w:p>
        </w:tc>
        <w:tc>
          <w:tcPr>
            <w:tcW w:w="1067" w:type="pct"/>
          </w:tcPr>
          <w:p w14:paraId="4BCECC4D" w14:textId="77777777" w:rsidR="006C167F" w:rsidRDefault="006C167F" w:rsidP="006C167F">
            <w:pPr>
              <w:rPr>
                <w:rFonts w:ascii="Calibri" w:hAnsi="Calibri" w:cs="Calibri"/>
                <w:szCs w:val="21"/>
              </w:rPr>
            </w:pPr>
          </w:p>
        </w:tc>
        <w:tc>
          <w:tcPr>
            <w:tcW w:w="1636" w:type="pct"/>
          </w:tcPr>
          <w:p w14:paraId="57809564" w14:textId="77777777" w:rsidR="006C167F" w:rsidRDefault="006C167F" w:rsidP="006C167F">
            <w:pPr>
              <w:rPr>
                <w:rFonts w:ascii="Calibri" w:hAnsi="Calibri" w:cs="Calibri"/>
                <w:szCs w:val="21"/>
              </w:rPr>
            </w:pPr>
            <w:r>
              <w:rPr>
                <w:rFonts w:ascii="Calibri" w:hAnsi="Calibri" w:cs="Calibri"/>
                <w:szCs w:val="21"/>
              </w:rPr>
              <w:t>应用数据信息</w:t>
            </w:r>
          </w:p>
        </w:tc>
      </w:tr>
    </w:tbl>
    <w:p w14:paraId="637C97B2" w14:textId="77777777" w:rsidR="006C167F" w:rsidRPr="00434CE9" w:rsidRDefault="006C167F" w:rsidP="00434CE9">
      <w:pPr>
        <w:pStyle w:val="7"/>
      </w:pPr>
      <w:r w:rsidRPr="00434CE9">
        <w:t>3.3.</w:t>
      </w:r>
      <w:r w:rsidRPr="00434CE9">
        <w:rPr>
          <w:rFonts w:hint="eastAsia"/>
        </w:rPr>
        <w:t>2</w:t>
      </w:r>
      <w:r w:rsidRPr="00434CE9">
        <w:t>.1 CONTENT</w:t>
      </w:r>
      <w:r w:rsidRPr="00434CE9">
        <w:rPr>
          <w:rFonts w:hint="eastAsia"/>
        </w:rPr>
        <w:t>(</w:t>
      </w:r>
      <w:r w:rsidRPr="00434CE9">
        <w:rPr>
          <w:rFonts w:hint="eastAsia"/>
        </w:rPr>
        <w:t>仅</w:t>
      </w:r>
      <w:r w:rsidRPr="00434CE9">
        <w:rPr>
          <w:rFonts w:hint="eastAsia"/>
        </w:rPr>
        <w:t>1</w:t>
      </w:r>
      <w:r w:rsidRPr="00434CE9">
        <w:rPr>
          <w:rFonts w:hint="eastAsia"/>
        </w:rPr>
        <w:t>车</w:t>
      </w:r>
      <w:r w:rsidRPr="00434CE9">
        <w:rPr>
          <w:rFonts w:hint="eastAsia"/>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236"/>
        <w:gridCol w:w="1123"/>
        <w:gridCol w:w="5503"/>
      </w:tblGrid>
      <w:tr w:rsidR="006C167F" w14:paraId="5F2F3AB1" w14:textId="77777777" w:rsidTr="006C167F">
        <w:trPr>
          <w:tblHeader/>
          <w:jc w:val="center"/>
        </w:trPr>
        <w:tc>
          <w:tcPr>
            <w:tcW w:w="1010" w:type="dxa"/>
            <w:tcBorders>
              <w:top w:val="single" w:sz="12" w:space="0" w:color="auto"/>
              <w:left w:val="single" w:sz="12" w:space="0" w:color="auto"/>
              <w:bottom w:val="single" w:sz="4" w:space="0" w:color="auto"/>
              <w:right w:val="single" w:sz="4" w:space="0" w:color="auto"/>
            </w:tcBorders>
            <w:vAlign w:val="center"/>
          </w:tcPr>
          <w:p w14:paraId="3DD47522" w14:textId="77777777" w:rsidR="006C167F" w:rsidRDefault="006C167F" w:rsidP="006C167F">
            <w:pPr>
              <w:keepNext/>
              <w:snapToGrid w:val="0"/>
              <w:jc w:val="center"/>
              <w:rPr>
                <w:rFonts w:ascii="Calibri" w:hAnsi="Calibri" w:cs="Calibri"/>
                <w:b/>
                <w:szCs w:val="21"/>
              </w:rPr>
            </w:pPr>
            <w:r>
              <w:rPr>
                <w:rFonts w:ascii="Calibri" w:hAnsi="Calibri" w:cs="Calibri" w:hint="eastAsia"/>
                <w:b/>
                <w:szCs w:val="21"/>
              </w:rPr>
              <w:t>名称</w:t>
            </w:r>
          </w:p>
        </w:tc>
        <w:tc>
          <w:tcPr>
            <w:tcW w:w="1267" w:type="dxa"/>
            <w:tcBorders>
              <w:top w:val="single" w:sz="12" w:space="0" w:color="auto"/>
              <w:left w:val="single" w:sz="4" w:space="0" w:color="auto"/>
              <w:bottom w:val="single" w:sz="4" w:space="0" w:color="auto"/>
              <w:right w:val="single" w:sz="4" w:space="0" w:color="auto"/>
            </w:tcBorders>
            <w:vAlign w:val="center"/>
          </w:tcPr>
          <w:p w14:paraId="1A9E81A8" w14:textId="77777777" w:rsidR="006C167F" w:rsidRDefault="006C167F" w:rsidP="006C167F">
            <w:pPr>
              <w:keepNext/>
              <w:snapToGrid w:val="0"/>
              <w:jc w:val="center"/>
              <w:rPr>
                <w:rFonts w:ascii="Calibri" w:hAnsi="Calibri" w:cs="Calibri"/>
                <w:b/>
                <w:szCs w:val="21"/>
              </w:rPr>
            </w:pPr>
            <w:r>
              <w:rPr>
                <w:rFonts w:ascii="Calibri" w:hAnsi="Calibri" w:cs="Calibri"/>
                <w:b/>
                <w:szCs w:val="21"/>
              </w:rPr>
              <w:t>字节长度</w:t>
            </w:r>
          </w:p>
        </w:tc>
        <w:tc>
          <w:tcPr>
            <w:tcW w:w="960" w:type="dxa"/>
            <w:tcBorders>
              <w:top w:val="single" w:sz="12" w:space="0" w:color="auto"/>
              <w:left w:val="single" w:sz="4" w:space="0" w:color="auto"/>
              <w:bottom w:val="single" w:sz="4" w:space="0" w:color="auto"/>
              <w:right w:val="single" w:sz="4" w:space="0" w:color="auto"/>
            </w:tcBorders>
            <w:vAlign w:val="center"/>
          </w:tcPr>
          <w:p w14:paraId="4DE0B783" w14:textId="77777777" w:rsidR="006C167F" w:rsidRDefault="006C167F" w:rsidP="006C167F">
            <w:pPr>
              <w:keepNext/>
              <w:snapToGrid w:val="0"/>
              <w:jc w:val="center"/>
              <w:rPr>
                <w:rFonts w:ascii="Calibri" w:hAnsi="Calibri" w:cs="Calibri"/>
                <w:b/>
                <w:szCs w:val="21"/>
              </w:rPr>
            </w:pPr>
            <w:r>
              <w:rPr>
                <w:rFonts w:ascii="Calibri" w:hAnsi="Calibri" w:cs="Calibri"/>
                <w:b/>
                <w:szCs w:val="21"/>
              </w:rPr>
              <w:t>取值</w:t>
            </w:r>
          </w:p>
        </w:tc>
        <w:tc>
          <w:tcPr>
            <w:tcW w:w="5619" w:type="dxa"/>
            <w:tcBorders>
              <w:top w:val="single" w:sz="12" w:space="0" w:color="auto"/>
              <w:left w:val="single" w:sz="4" w:space="0" w:color="auto"/>
              <w:bottom w:val="single" w:sz="4" w:space="0" w:color="auto"/>
              <w:right w:val="single" w:sz="12" w:space="0" w:color="auto"/>
            </w:tcBorders>
            <w:vAlign w:val="center"/>
          </w:tcPr>
          <w:p w14:paraId="40ED003F" w14:textId="77777777" w:rsidR="006C167F" w:rsidRDefault="006C167F" w:rsidP="006C167F">
            <w:pPr>
              <w:keepNext/>
              <w:snapToGrid w:val="0"/>
              <w:jc w:val="center"/>
              <w:rPr>
                <w:rFonts w:ascii="Calibri" w:hAnsi="Calibri" w:cs="Calibri"/>
                <w:b/>
                <w:szCs w:val="21"/>
              </w:rPr>
            </w:pPr>
            <w:r>
              <w:rPr>
                <w:rFonts w:ascii="Calibri" w:hAnsi="Calibri" w:cs="Calibri"/>
                <w:b/>
                <w:szCs w:val="21"/>
              </w:rPr>
              <w:t>注释</w:t>
            </w:r>
          </w:p>
        </w:tc>
      </w:tr>
      <w:tr w:rsidR="006C167F" w14:paraId="35F4CD39" w14:textId="77777777" w:rsidTr="006C167F">
        <w:trPr>
          <w:jc w:val="center"/>
        </w:trPr>
        <w:tc>
          <w:tcPr>
            <w:tcW w:w="1010" w:type="dxa"/>
            <w:tcBorders>
              <w:top w:val="single" w:sz="4" w:space="0" w:color="auto"/>
              <w:left w:val="single" w:sz="12" w:space="0" w:color="auto"/>
              <w:bottom w:val="single" w:sz="4" w:space="0" w:color="auto"/>
              <w:right w:val="single" w:sz="4" w:space="0" w:color="auto"/>
            </w:tcBorders>
            <w:vAlign w:val="center"/>
          </w:tcPr>
          <w:p w14:paraId="31EB6EEB" w14:textId="77777777" w:rsidR="006C167F" w:rsidRDefault="006C167F" w:rsidP="006C167F">
            <w:pPr>
              <w:keepNext/>
              <w:snapToGrid w:val="0"/>
              <w:jc w:val="left"/>
              <w:rPr>
                <w:rFonts w:ascii="Calibri" w:hAnsi="Calibri" w:cs="Calibri"/>
                <w:szCs w:val="21"/>
              </w:rPr>
            </w:pPr>
            <w:r>
              <w:rPr>
                <w:rFonts w:ascii="Calibri" w:hAnsi="Calibri" w:cs="Calibri"/>
                <w:szCs w:val="21"/>
              </w:rPr>
              <w:t>列车</w:t>
            </w:r>
            <w:r>
              <w:rPr>
                <w:rFonts w:ascii="Calibri" w:hAnsi="Calibri" w:cs="Calibri"/>
                <w:szCs w:val="21"/>
              </w:rPr>
              <w:t>ID</w:t>
            </w:r>
          </w:p>
        </w:tc>
        <w:tc>
          <w:tcPr>
            <w:tcW w:w="1267" w:type="dxa"/>
            <w:tcBorders>
              <w:top w:val="single" w:sz="4" w:space="0" w:color="auto"/>
              <w:left w:val="single" w:sz="4" w:space="0" w:color="auto"/>
              <w:bottom w:val="single" w:sz="4" w:space="0" w:color="auto"/>
              <w:right w:val="single" w:sz="4" w:space="0" w:color="auto"/>
            </w:tcBorders>
            <w:vAlign w:val="center"/>
          </w:tcPr>
          <w:p w14:paraId="300B0650" w14:textId="77777777" w:rsidR="006C167F" w:rsidRDefault="006C167F" w:rsidP="006C167F">
            <w:pPr>
              <w:keepNext/>
              <w:snapToGrid w:val="0"/>
              <w:jc w:val="center"/>
              <w:rPr>
                <w:rFonts w:ascii="Calibri" w:hAnsi="Calibri" w:cs="Calibri"/>
                <w:b/>
                <w:szCs w:val="21"/>
              </w:rPr>
            </w:pPr>
            <w:r>
              <w:rPr>
                <w:rFonts w:ascii="Calibri" w:hAnsi="Calibri" w:cs="Calibri"/>
                <w:b/>
                <w:szCs w:val="21"/>
              </w:rPr>
              <w:t>1</w:t>
            </w:r>
          </w:p>
        </w:tc>
        <w:tc>
          <w:tcPr>
            <w:tcW w:w="960" w:type="dxa"/>
            <w:tcBorders>
              <w:top w:val="single" w:sz="4" w:space="0" w:color="auto"/>
              <w:left w:val="single" w:sz="4" w:space="0" w:color="auto"/>
              <w:bottom w:val="single" w:sz="4" w:space="0" w:color="auto"/>
              <w:right w:val="single" w:sz="4" w:space="0" w:color="auto"/>
            </w:tcBorders>
            <w:vAlign w:val="center"/>
          </w:tcPr>
          <w:p w14:paraId="31FDF5D8" w14:textId="77777777" w:rsidR="006C167F" w:rsidRDefault="006C167F" w:rsidP="006C167F">
            <w:pPr>
              <w:keepNext/>
              <w:snapToGrid w:val="0"/>
              <w:jc w:val="center"/>
              <w:rPr>
                <w:rFonts w:ascii="Calibri" w:hAnsi="Calibri" w:cs="Calibri"/>
                <w:szCs w:val="21"/>
              </w:rPr>
            </w:pPr>
            <w:r>
              <w:rPr>
                <w:rFonts w:ascii="Calibri" w:hAnsi="Calibri" w:cs="Calibri"/>
                <w:szCs w:val="21"/>
              </w:rPr>
              <w:t>0~0xff</w:t>
            </w:r>
          </w:p>
        </w:tc>
        <w:tc>
          <w:tcPr>
            <w:tcW w:w="5619" w:type="dxa"/>
            <w:tcBorders>
              <w:top w:val="single" w:sz="4" w:space="0" w:color="auto"/>
              <w:left w:val="single" w:sz="4" w:space="0" w:color="auto"/>
              <w:bottom w:val="single" w:sz="4" w:space="0" w:color="auto"/>
              <w:right w:val="single" w:sz="12" w:space="0" w:color="auto"/>
            </w:tcBorders>
            <w:vAlign w:val="center"/>
          </w:tcPr>
          <w:p w14:paraId="76CD1D95" w14:textId="77777777" w:rsidR="006C167F" w:rsidRDefault="006C167F" w:rsidP="006C167F">
            <w:pPr>
              <w:keepNext/>
              <w:snapToGrid w:val="0"/>
              <w:jc w:val="left"/>
              <w:rPr>
                <w:rFonts w:ascii="Calibri" w:hAnsi="Calibri" w:cs="Calibri"/>
                <w:szCs w:val="21"/>
              </w:rPr>
            </w:pPr>
          </w:p>
        </w:tc>
      </w:tr>
      <w:tr w:rsidR="006C167F" w14:paraId="1B29A227" w14:textId="77777777" w:rsidTr="006C167F">
        <w:trPr>
          <w:jc w:val="center"/>
        </w:trPr>
        <w:tc>
          <w:tcPr>
            <w:tcW w:w="1010" w:type="dxa"/>
            <w:tcBorders>
              <w:top w:val="single" w:sz="4" w:space="0" w:color="auto"/>
              <w:left w:val="single" w:sz="12" w:space="0" w:color="auto"/>
              <w:bottom w:val="single" w:sz="4" w:space="0" w:color="auto"/>
              <w:right w:val="single" w:sz="4" w:space="0" w:color="auto"/>
            </w:tcBorders>
            <w:vAlign w:val="center"/>
          </w:tcPr>
          <w:p w14:paraId="0B71D35C"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ATP</w:t>
            </w:r>
            <w:r>
              <w:rPr>
                <w:rFonts w:ascii="Calibri" w:hAnsi="Calibri" w:cs="Calibri" w:hint="eastAsia"/>
                <w:szCs w:val="21"/>
              </w:rPr>
              <w:t>安全输入</w:t>
            </w:r>
          </w:p>
        </w:tc>
        <w:tc>
          <w:tcPr>
            <w:tcW w:w="1267" w:type="dxa"/>
            <w:tcBorders>
              <w:top w:val="single" w:sz="4" w:space="0" w:color="auto"/>
              <w:left w:val="single" w:sz="4" w:space="0" w:color="auto"/>
              <w:bottom w:val="single" w:sz="4" w:space="0" w:color="auto"/>
              <w:right w:val="single" w:sz="4" w:space="0" w:color="auto"/>
            </w:tcBorders>
            <w:vAlign w:val="center"/>
          </w:tcPr>
          <w:p w14:paraId="28C6271F" w14:textId="77777777" w:rsidR="006C167F" w:rsidRDefault="006C167F" w:rsidP="006C167F">
            <w:pPr>
              <w:keepNext/>
              <w:snapToGrid w:val="0"/>
              <w:jc w:val="center"/>
              <w:rPr>
                <w:rFonts w:ascii="Calibri" w:hAnsi="Calibri" w:cs="Calibri"/>
                <w:szCs w:val="21"/>
              </w:rPr>
            </w:pPr>
            <w:r>
              <w:rPr>
                <w:rFonts w:ascii="Calibri" w:hAnsi="Calibri" w:cs="Calibri" w:hint="eastAsia"/>
                <w:szCs w:val="21"/>
              </w:rPr>
              <w:t>4</w:t>
            </w:r>
          </w:p>
        </w:tc>
        <w:tc>
          <w:tcPr>
            <w:tcW w:w="960" w:type="dxa"/>
            <w:tcBorders>
              <w:top w:val="single" w:sz="4" w:space="0" w:color="auto"/>
              <w:left w:val="single" w:sz="4" w:space="0" w:color="auto"/>
              <w:bottom w:val="single" w:sz="4" w:space="0" w:color="auto"/>
              <w:right w:val="single" w:sz="4" w:space="0" w:color="auto"/>
            </w:tcBorders>
            <w:vAlign w:val="center"/>
          </w:tcPr>
          <w:p w14:paraId="54D79AAA" w14:textId="77777777" w:rsidR="006C167F" w:rsidRDefault="006C167F" w:rsidP="006C167F">
            <w:pPr>
              <w:keepNext/>
              <w:snapToGrid w:val="0"/>
              <w:jc w:val="center"/>
              <w:rPr>
                <w:rFonts w:ascii="Calibri" w:hAnsi="Calibri" w:cs="Calibri"/>
                <w:szCs w:val="21"/>
              </w:rPr>
            </w:pPr>
            <w:r>
              <w:rPr>
                <w:rFonts w:ascii="Calibri" w:hAnsi="Calibri" w:cs="Calibri"/>
                <w:szCs w:val="21"/>
              </w:rPr>
              <w:t>0~0xff</w:t>
            </w:r>
            <w:r>
              <w:rPr>
                <w:rFonts w:ascii="Calibri" w:hAnsi="Calibri" w:cs="Calibri" w:hint="eastAsia"/>
                <w:szCs w:val="21"/>
              </w:rPr>
              <w:t>ffffff</w:t>
            </w:r>
          </w:p>
        </w:tc>
        <w:tc>
          <w:tcPr>
            <w:tcW w:w="5619" w:type="dxa"/>
            <w:tcBorders>
              <w:top w:val="single" w:sz="4" w:space="0" w:color="auto"/>
              <w:left w:val="single" w:sz="4" w:space="0" w:color="auto"/>
              <w:bottom w:val="single" w:sz="4" w:space="0" w:color="auto"/>
              <w:right w:val="single" w:sz="12" w:space="0" w:color="auto"/>
            </w:tcBorders>
            <w:vAlign w:val="center"/>
          </w:tcPr>
          <w:p w14:paraId="6E5553C1"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((UINT32_S)0x01000000u)   /*</w:t>
            </w:r>
            <w:proofErr w:type="gramStart"/>
            <w:r>
              <w:rPr>
                <w:rFonts w:ascii="Calibri" w:hAnsi="Calibri" w:cs="Calibri" w:hint="eastAsia"/>
                <w:szCs w:val="21"/>
              </w:rPr>
              <w:t>本端驾驶室</w:t>
            </w:r>
            <w:proofErr w:type="gramEnd"/>
            <w:r>
              <w:rPr>
                <w:rFonts w:ascii="Calibri" w:hAnsi="Calibri" w:cs="Calibri" w:hint="eastAsia"/>
                <w:szCs w:val="21"/>
              </w:rPr>
              <w:t>激活</w:t>
            </w:r>
            <w:r>
              <w:rPr>
                <w:rFonts w:ascii="Calibri" w:hAnsi="Calibri" w:cs="Calibri" w:hint="eastAsia"/>
                <w:szCs w:val="21"/>
              </w:rPr>
              <w:t>*/</w:t>
            </w:r>
          </w:p>
          <w:p w14:paraId="5A7B17CF"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((UINT32_S)0x02000000u)   /*</w:t>
            </w:r>
            <w:proofErr w:type="gramStart"/>
            <w:r>
              <w:rPr>
                <w:rFonts w:ascii="Calibri" w:hAnsi="Calibri" w:cs="Calibri" w:hint="eastAsia"/>
                <w:szCs w:val="21"/>
              </w:rPr>
              <w:t>本端司机</w:t>
            </w:r>
            <w:proofErr w:type="gramEnd"/>
            <w:r>
              <w:rPr>
                <w:rFonts w:ascii="Calibri" w:hAnsi="Calibri" w:cs="Calibri" w:hint="eastAsia"/>
                <w:szCs w:val="21"/>
              </w:rPr>
              <w:t>钥匙激活</w:t>
            </w:r>
            <w:r>
              <w:rPr>
                <w:rFonts w:ascii="Calibri" w:hAnsi="Calibri" w:cs="Calibri" w:hint="eastAsia"/>
                <w:szCs w:val="21"/>
              </w:rPr>
              <w:t>*/</w:t>
            </w:r>
          </w:p>
          <w:p w14:paraId="3F4D546A"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((UINT32_S)0x04000000u)   /*</w:t>
            </w:r>
            <w:r>
              <w:rPr>
                <w:rFonts w:ascii="Calibri" w:hAnsi="Calibri" w:cs="Calibri" w:hint="eastAsia"/>
                <w:szCs w:val="21"/>
              </w:rPr>
              <w:t>车门关闭且锁闭</w:t>
            </w:r>
            <w:r>
              <w:rPr>
                <w:rFonts w:ascii="Calibri" w:hAnsi="Calibri" w:cs="Calibri" w:hint="eastAsia"/>
                <w:szCs w:val="21"/>
              </w:rPr>
              <w:t>((UINT32_S)0x08000000u)   /*</w:t>
            </w:r>
            <w:r>
              <w:rPr>
                <w:rFonts w:ascii="Calibri" w:hAnsi="Calibri" w:cs="Calibri" w:hint="eastAsia"/>
                <w:szCs w:val="21"/>
              </w:rPr>
              <w:t>牵引已切断</w:t>
            </w:r>
            <w:r>
              <w:rPr>
                <w:rFonts w:ascii="Calibri" w:hAnsi="Calibri" w:cs="Calibri" w:hint="eastAsia"/>
                <w:szCs w:val="21"/>
              </w:rPr>
              <w:t>*/</w:t>
            </w:r>
          </w:p>
          <w:p w14:paraId="14AC35C9"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((UINT32_S)0x10000000u)   /*</w:t>
            </w:r>
            <w:r>
              <w:rPr>
                <w:rFonts w:ascii="Calibri" w:hAnsi="Calibri" w:cs="Calibri" w:hint="eastAsia"/>
                <w:szCs w:val="21"/>
              </w:rPr>
              <w:t>列车完整</w:t>
            </w:r>
            <w:r>
              <w:rPr>
                <w:rFonts w:ascii="Calibri" w:hAnsi="Calibri" w:cs="Calibri" w:hint="eastAsia"/>
                <w:szCs w:val="21"/>
              </w:rPr>
              <w:t>*/</w:t>
            </w:r>
          </w:p>
          <w:p w14:paraId="2D981A3E"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((UINT32_S)0x20000000u)   /*</w:t>
            </w:r>
            <w:r>
              <w:rPr>
                <w:rFonts w:ascii="Calibri" w:hAnsi="Calibri" w:cs="Calibri" w:hint="eastAsia"/>
                <w:szCs w:val="21"/>
              </w:rPr>
              <w:t>列车已实施紧急制动</w:t>
            </w:r>
            <w:r>
              <w:rPr>
                <w:rFonts w:ascii="Calibri" w:hAnsi="Calibri" w:cs="Calibri" w:hint="eastAsia"/>
                <w:szCs w:val="21"/>
              </w:rPr>
              <w:t>*/</w:t>
            </w:r>
          </w:p>
          <w:p w14:paraId="3F33752B"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((UINT32_S)0x40000000u)   /*</w:t>
            </w:r>
            <w:r>
              <w:rPr>
                <w:rFonts w:ascii="Calibri" w:hAnsi="Calibri" w:cs="Calibri" w:hint="eastAsia"/>
                <w:szCs w:val="21"/>
              </w:rPr>
              <w:t>已实施保持制动</w:t>
            </w:r>
            <w:r>
              <w:rPr>
                <w:rFonts w:ascii="Calibri" w:hAnsi="Calibri" w:cs="Calibri" w:hint="eastAsia"/>
                <w:szCs w:val="21"/>
              </w:rPr>
              <w:t>*/</w:t>
            </w:r>
          </w:p>
          <w:p w14:paraId="3422D8C0"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((UINT32_S)0x80000000u)   /*</w:t>
            </w:r>
            <w:r>
              <w:rPr>
                <w:rFonts w:ascii="Calibri" w:hAnsi="Calibri" w:cs="Calibri" w:hint="eastAsia"/>
                <w:szCs w:val="21"/>
              </w:rPr>
              <w:t>牵引制动手柄在零位且方向手柄在向前位</w:t>
            </w:r>
            <w:r>
              <w:rPr>
                <w:rFonts w:ascii="Calibri" w:hAnsi="Calibri" w:cs="Calibri" w:hint="eastAsia"/>
                <w:szCs w:val="21"/>
              </w:rPr>
              <w:t>*/</w:t>
            </w:r>
          </w:p>
          <w:p w14:paraId="37E20755"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((UINT32_S)0x00010000u)   /*</w:t>
            </w:r>
            <w:r>
              <w:rPr>
                <w:rFonts w:ascii="Calibri" w:hAnsi="Calibri" w:cs="Calibri" w:hint="eastAsia"/>
                <w:szCs w:val="21"/>
              </w:rPr>
              <w:t>确认按钮按下</w:t>
            </w:r>
            <w:r>
              <w:rPr>
                <w:rFonts w:ascii="Calibri" w:hAnsi="Calibri" w:cs="Calibri" w:hint="eastAsia"/>
                <w:szCs w:val="21"/>
              </w:rPr>
              <w:t>*/</w:t>
            </w:r>
          </w:p>
          <w:p w14:paraId="75400997"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((UINT32_S)0x00020000u)   /*</w:t>
            </w:r>
            <w:r>
              <w:rPr>
                <w:rFonts w:ascii="Calibri" w:hAnsi="Calibri" w:cs="Calibri" w:hint="eastAsia"/>
                <w:szCs w:val="21"/>
              </w:rPr>
              <w:t>制动重故障</w:t>
            </w:r>
            <w:r>
              <w:rPr>
                <w:rFonts w:ascii="Calibri" w:hAnsi="Calibri" w:cs="Calibri" w:hint="eastAsia"/>
                <w:szCs w:val="21"/>
              </w:rPr>
              <w:t>*/</w:t>
            </w:r>
          </w:p>
          <w:p w14:paraId="34BCCB29"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((UINT32_S)0x00040000u)   /*</w:t>
            </w:r>
            <w:r>
              <w:rPr>
                <w:rFonts w:ascii="Calibri" w:hAnsi="Calibri" w:cs="Calibri" w:hint="eastAsia"/>
                <w:szCs w:val="21"/>
              </w:rPr>
              <w:t>车辆紧急操作装置激活</w:t>
            </w:r>
            <w:r>
              <w:rPr>
                <w:rFonts w:ascii="Calibri" w:hAnsi="Calibri" w:cs="Calibri" w:hint="eastAsia"/>
                <w:szCs w:val="21"/>
              </w:rPr>
              <w:t>*/</w:t>
            </w:r>
          </w:p>
          <w:p w14:paraId="49CAAD8C"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((UINT32_S)0x00080000u)   /*</w:t>
            </w:r>
            <w:r>
              <w:rPr>
                <w:rFonts w:ascii="Calibri" w:hAnsi="Calibri" w:cs="Calibri" w:hint="eastAsia"/>
                <w:szCs w:val="21"/>
              </w:rPr>
              <w:t>障碍物检测激活</w:t>
            </w:r>
            <w:r>
              <w:rPr>
                <w:rFonts w:ascii="Calibri" w:hAnsi="Calibri" w:cs="Calibri" w:hint="eastAsia"/>
                <w:szCs w:val="21"/>
              </w:rPr>
              <w:t>*/</w:t>
            </w:r>
          </w:p>
          <w:p w14:paraId="7F70C2E6"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((UINT32_S)0x00100000u)   /*</w:t>
            </w:r>
            <w:r>
              <w:rPr>
                <w:rFonts w:ascii="Calibri" w:hAnsi="Calibri" w:cs="Calibri" w:hint="eastAsia"/>
                <w:szCs w:val="21"/>
              </w:rPr>
              <w:t>逃生门激活</w:t>
            </w:r>
            <w:r>
              <w:rPr>
                <w:rFonts w:ascii="Calibri" w:hAnsi="Calibri" w:cs="Calibri" w:hint="eastAsia"/>
                <w:szCs w:val="21"/>
              </w:rPr>
              <w:t>*/</w:t>
            </w:r>
          </w:p>
          <w:p w14:paraId="23F1F91A"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((UINT32_S)0x00200000u)   /*</w:t>
            </w:r>
            <w:r>
              <w:rPr>
                <w:rFonts w:ascii="Calibri" w:hAnsi="Calibri" w:cs="Calibri" w:hint="eastAsia"/>
                <w:szCs w:val="21"/>
              </w:rPr>
              <w:t>逃生门封盖</w:t>
            </w:r>
            <w:r>
              <w:rPr>
                <w:rFonts w:ascii="Calibri" w:hAnsi="Calibri" w:cs="Calibri" w:hint="eastAsia"/>
                <w:szCs w:val="21"/>
              </w:rPr>
              <w:t>*/</w:t>
            </w:r>
          </w:p>
          <w:p w14:paraId="14EE248D"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((UINT32_S)0x00400000u)</w:t>
            </w:r>
            <w:r>
              <w:rPr>
                <w:rFonts w:ascii="Calibri" w:hAnsi="Calibri" w:cs="Calibri" w:hint="eastAsia"/>
                <w:szCs w:val="21"/>
              </w:rPr>
              <w:tab/>
              <w:t xml:space="preserve"> /*</w:t>
            </w:r>
            <w:r>
              <w:rPr>
                <w:rFonts w:ascii="Calibri" w:hAnsi="Calibri" w:cs="Calibri" w:hint="eastAsia"/>
                <w:szCs w:val="21"/>
              </w:rPr>
              <w:t>方向手柄向前</w:t>
            </w:r>
            <w:r>
              <w:rPr>
                <w:rFonts w:ascii="Calibri" w:hAnsi="Calibri" w:cs="Calibri" w:hint="eastAsia"/>
                <w:szCs w:val="21"/>
              </w:rPr>
              <w:t>*/</w:t>
            </w:r>
          </w:p>
          <w:p w14:paraId="0EFD015A"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((UINT32_S)0x00800000u)</w:t>
            </w:r>
            <w:r>
              <w:rPr>
                <w:rFonts w:ascii="Calibri" w:hAnsi="Calibri" w:cs="Calibri" w:hint="eastAsia"/>
                <w:szCs w:val="21"/>
              </w:rPr>
              <w:tab/>
              <w:t xml:space="preserve">  /*</w:t>
            </w:r>
            <w:r>
              <w:rPr>
                <w:rFonts w:ascii="Calibri" w:hAnsi="Calibri" w:cs="Calibri" w:hint="eastAsia"/>
                <w:szCs w:val="21"/>
              </w:rPr>
              <w:t>方向手柄向后</w:t>
            </w:r>
            <w:r>
              <w:rPr>
                <w:rFonts w:ascii="Calibri" w:hAnsi="Calibri" w:cs="Calibri" w:hint="eastAsia"/>
                <w:szCs w:val="21"/>
              </w:rPr>
              <w:t>*/</w:t>
            </w:r>
          </w:p>
        </w:tc>
      </w:tr>
      <w:tr w:rsidR="006C167F" w14:paraId="6100C786" w14:textId="77777777" w:rsidTr="006C167F">
        <w:trPr>
          <w:jc w:val="center"/>
        </w:trPr>
        <w:tc>
          <w:tcPr>
            <w:tcW w:w="1010" w:type="dxa"/>
            <w:tcBorders>
              <w:top w:val="single" w:sz="4" w:space="0" w:color="auto"/>
              <w:left w:val="single" w:sz="12" w:space="0" w:color="auto"/>
              <w:bottom w:val="single" w:sz="4" w:space="0" w:color="auto"/>
              <w:right w:val="single" w:sz="4" w:space="0" w:color="auto"/>
            </w:tcBorders>
            <w:vAlign w:val="center"/>
          </w:tcPr>
          <w:p w14:paraId="273E7E72"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ATP</w:t>
            </w:r>
            <w:proofErr w:type="gramStart"/>
            <w:r>
              <w:rPr>
                <w:rFonts w:ascii="Calibri" w:hAnsi="Calibri" w:cs="Calibri" w:hint="eastAsia"/>
                <w:szCs w:val="21"/>
              </w:rPr>
              <w:t>非安全</w:t>
            </w:r>
            <w:proofErr w:type="gramEnd"/>
            <w:r>
              <w:rPr>
                <w:rFonts w:ascii="Calibri" w:hAnsi="Calibri" w:cs="Calibri" w:hint="eastAsia"/>
                <w:szCs w:val="21"/>
              </w:rPr>
              <w:t>输入</w:t>
            </w:r>
          </w:p>
        </w:tc>
        <w:tc>
          <w:tcPr>
            <w:tcW w:w="1267" w:type="dxa"/>
            <w:tcBorders>
              <w:top w:val="single" w:sz="4" w:space="0" w:color="auto"/>
              <w:left w:val="single" w:sz="4" w:space="0" w:color="auto"/>
              <w:bottom w:val="single" w:sz="4" w:space="0" w:color="auto"/>
              <w:right w:val="single" w:sz="4" w:space="0" w:color="auto"/>
            </w:tcBorders>
            <w:vAlign w:val="center"/>
          </w:tcPr>
          <w:p w14:paraId="2385B1CF" w14:textId="77777777" w:rsidR="006C167F" w:rsidRDefault="006C167F" w:rsidP="006C167F">
            <w:pPr>
              <w:keepNext/>
              <w:snapToGrid w:val="0"/>
              <w:jc w:val="center"/>
              <w:rPr>
                <w:rFonts w:ascii="Calibri" w:hAnsi="Calibri" w:cs="Calibri"/>
                <w:szCs w:val="21"/>
              </w:rPr>
            </w:pPr>
            <w:r>
              <w:rPr>
                <w:rFonts w:ascii="Calibri" w:hAnsi="Calibri" w:cs="Calibri" w:hint="eastAsia"/>
                <w:szCs w:val="21"/>
              </w:rPr>
              <w:t>4</w:t>
            </w:r>
          </w:p>
        </w:tc>
        <w:tc>
          <w:tcPr>
            <w:tcW w:w="960" w:type="dxa"/>
            <w:tcBorders>
              <w:top w:val="single" w:sz="4" w:space="0" w:color="auto"/>
              <w:left w:val="single" w:sz="4" w:space="0" w:color="auto"/>
              <w:bottom w:val="single" w:sz="4" w:space="0" w:color="auto"/>
              <w:right w:val="single" w:sz="4" w:space="0" w:color="auto"/>
            </w:tcBorders>
            <w:vAlign w:val="center"/>
          </w:tcPr>
          <w:p w14:paraId="5B03163C" w14:textId="77777777" w:rsidR="006C167F" w:rsidRDefault="006C167F" w:rsidP="006C167F">
            <w:pPr>
              <w:keepNext/>
              <w:snapToGrid w:val="0"/>
              <w:jc w:val="center"/>
              <w:rPr>
                <w:rFonts w:ascii="Calibri" w:hAnsi="Calibri" w:cs="Calibri"/>
                <w:szCs w:val="21"/>
              </w:rPr>
            </w:pPr>
            <w:r>
              <w:rPr>
                <w:rFonts w:ascii="Calibri" w:hAnsi="Calibri" w:cs="Calibri"/>
                <w:szCs w:val="21"/>
              </w:rPr>
              <w:t>0~0xff</w:t>
            </w:r>
            <w:r>
              <w:rPr>
                <w:rFonts w:ascii="Calibri" w:hAnsi="Calibri" w:cs="Calibri" w:hint="eastAsia"/>
                <w:szCs w:val="21"/>
              </w:rPr>
              <w:t>ffffff</w:t>
            </w:r>
          </w:p>
        </w:tc>
        <w:tc>
          <w:tcPr>
            <w:tcW w:w="5619" w:type="dxa"/>
            <w:tcBorders>
              <w:top w:val="single" w:sz="4" w:space="0" w:color="auto"/>
              <w:left w:val="single" w:sz="4" w:space="0" w:color="auto"/>
              <w:bottom w:val="single" w:sz="4" w:space="0" w:color="auto"/>
              <w:right w:val="single" w:sz="12" w:space="0" w:color="auto"/>
            </w:tcBorders>
            <w:vAlign w:val="center"/>
          </w:tcPr>
          <w:p w14:paraId="2078D2F1"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((UINT32_S)0x00000100u)   /*EUM</w:t>
            </w:r>
            <w:r>
              <w:rPr>
                <w:rFonts w:ascii="Calibri" w:hAnsi="Calibri" w:cs="Calibri" w:hint="eastAsia"/>
                <w:szCs w:val="21"/>
              </w:rPr>
              <w:t>开关激活</w:t>
            </w:r>
            <w:r>
              <w:rPr>
                <w:rFonts w:ascii="Calibri" w:hAnsi="Calibri" w:cs="Calibri" w:hint="eastAsia"/>
                <w:szCs w:val="21"/>
              </w:rPr>
              <w:t>*/</w:t>
            </w:r>
          </w:p>
          <w:p w14:paraId="5641248B"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((UINT32_S)0x00000200u)   /*ATO</w:t>
            </w:r>
            <w:r>
              <w:rPr>
                <w:rFonts w:ascii="Calibri" w:hAnsi="Calibri" w:cs="Calibri" w:hint="eastAsia"/>
                <w:szCs w:val="21"/>
              </w:rPr>
              <w:t>启动按钮已按下</w:t>
            </w:r>
            <w:r>
              <w:rPr>
                <w:rFonts w:ascii="Calibri" w:hAnsi="Calibri" w:cs="Calibri" w:hint="eastAsia"/>
                <w:szCs w:val="21"/>
              </w:rPr>
              <w:t>*/</w:t>
            </w:r>
          </w:p>
          <w:p w14:paraId="1C23BCCB"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((UINT32_S)0x00000400u)   /*</w:t>
            </w:r>
            <w:r>
              <w:rPr>
                <w:rFonts w:ascii="Calibri" w:hAnsi="Calibri" w:cs="Calibri" w:hint="eastAsia"/>
                <w:szCs w:val="21"/>
              </w:rPr>
              <w:t>模式</w:t>
            </w:r>
            <w:proofErr w:type="gramStart"/>
            <w:r>
              <w:rPr>
                <w:rFonts w:ascii="Calibri" w:hAnsi="Calibri" w:cs="Calibri" w:hint="eastAsia"/>
                <w:szCs w:val="21"/>
              </w:rPr>
              <w:t>升选择</w:t>
            </w:r>
            <w:proofErr w:type="gramEnd"/>
            <w:r>
              <w:rPr>
                <w:rFonts w:ascii="Calibri" w:hAnsi="Calibri" w:cs="Calibri" w:hint="eastAsia"/>
                <w:szCs w:val="21"/>
              </w:rPr>
              <w:t>*/</w:t>
            </w:r>
          </w:p>
          <w:p w14:paraId="220E787C"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((UINT32_S)0x00000800u)   /*</w:t>
            </w:r>
            <w:r>
              <w:rPr>
                <w:rFonts w:ascii="Calibri" w:hAnsi="Calibri" w:cs="Calibri" w:hint="eastAsia"/>
                <w:szCs w:val="21"/>
              </w:rPr>
              <w:t>模式</w:t>
            </w:r>
            <w:proofErr w:type="gramStart"/>
            <w:r>
              <w:rPr>
                <w:rFonts w:ascii="Calibri" w:hAnsi="Calibri" w:cs="Calibri" w:hint="eastAsia"/>
                <w:szCs w:val="21"/>
              </w:rPr>
              <w:t>降选择</w:t>
            </w:r>
            <w:proofErr w:type="gramEnd"/>
            <w:r>
              <w:rPr>
                <w:rFonts w:ascii="Calibri" w:hAnsi="Calibri" w:cs="Calibri" w:hint="eastAsia"/>
                <w:szCs w:val="21"/>
              </w:rPr>
              <w:t>*/</w:t>
            </w:r>
          </w:p>
          <w:p w14:paraId="2031047E"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((UINT32_S)0x00001000u)   /*AR</w:t>
            </w:r>
            <w:r>
              <w:rPr>
                <w:rFonts w:ascii="Calibri" w:hAnsi="Calibri" w:cs="Calibri" w:hint="eastAsia"/>
                <w:szCs w:val="21"/>
              </w:rPr>
              <w:t>按钮按下</w:t>
            </w:r>
            <w:r>
              <w:rPr>
                <w:rFonts w:ascii="Calibri" w:hAnsi="Calibri" w:cs="Calibri" w:hint="eastAsia"/>
                <w:szCs w:val="21"/>
              </w:rPr>
              <w:t>*/</w:t>
            </w:r>
          </w:p>
          <w:p w14:paraId="13860847"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((UINT32_S)0x00002000u)   /*</w:t>
            </w:r>
            <w:r>
              <w:rPr>
                <w:rFonts w:ascii="Calibri" w:hAnsi="Calibri" w:cs="Calibri" w:hint="eastAsia"/>
                <w:szCs w:val="21"/>
              </w:rPr>
              <w:t>右门开门按钮按下</w:t>
            </w:r>
            <w:r>
              <w:rPr>
                <w:rFonts w:ascii="Calibri" w:hAnsi="Calibri" w:cs="Calibri" w:hint="eastAsia"/>
                <w:szCs w:val="21"/>
              </w:rPr>
              <w:t>*/</w:t>
            </w:r>
          </w:p>
          <w:p w14:paraId="17F84F9B"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((UINT32_S)0x00004000u)   /*</w:t>
            </w:r>
            <w:r>
              <w:rPr>
                <w:rFonts w:ascii="Calibri" w:hAnsi="Calibri" w:cs="Calibri" w:hint="eastAsia"/>
                <w:szCs w:val="21"/>
              </w:rPr>
              <w:t>右门关门按钮按下</w:t>
            </w:r>
            <w:r>
              <w:rPr>
                <w:rFonts w:ascii="Calibri" w:hAnsi="Calibri" w:cs="Calibri" w:hint="eastAsia"/>
                <w:szCs w:val="21"/>
              </w:rPr>
              <w:t>*/</w:t>
            </w:r>
          </w:p>
          <w:p w14:paraId="2C12AF8C"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((UINT32_S)0x00008000u)   /*</w:t>
            </w:r>
            <w:r>
              <w:rPr>
                <w:rFonts w:ascii="Calibri" w:hAnsi="Calibri" w:cs="Calibri" w:hint="eastAsia"/>
                <w:szCs w:val="21"/>
              </w:rPr>
              <w:t>左门开门按钮按下</w:t>
            </w:r>
            <w:r>
              <w:rPr>
                <w:rFonts w:ascii="Calibri" w:hAnsi="Calibri" w:cs="Calibri" w:hint="eastAsia"/>
                <w:szCs w:val="21"/>
              </w:rPr>
              <w:t>*/</w:t>
            </w:r>
          </w:p>
          <w:p w14:paraId="63E55736"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((UINT32_S)0x00000001u)   /*</w:t>
            </w:r>
            <w:r>
              <w:rPr>
                <w:rFonts w:ascii="Calibri" w:hAnsi="Calibri" w:cs="Calibri" w:hint="eastAsia"/>
                <w:szCs w:val="21"/>
              </w:rPr>
              <w:t>左门关门按钮按下</w:t>
            </w:r>
            <w:r>
              <w:rPr>
                <w:rFonts w:ascii="Calibri" w:hAnsi="Calibri" w:cs="Calibri" w:hint="eastAsia"/>
                <w:szCs w:val="21"/>
              </w:rPr>
              <w:t>*/</w:t>
            </w:r>
          </w:p>
          <w:p w14:paraId="704FAC26"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((UINT32_S)0x00000002u)   /*</w:t>
            </w:r>
            <w:proofErr w:type="gramStart"/>
            <w:r>
              <w:rPr>
                <w:rFonts w:ascii="Calibri" w:hAnsi="Calibri" w:cs="Calibri" w:hint="eastAsia"/>
                <w:szCs w:val="21"/>
              </w:rPr>
              <w:t>司控器</w:t>
            </w:r>
            <w:proofErr w:type="gramEnd"/>
            <w:r>
              <w:rPr>
                <w:rFonts w:ascii="Calibri" w:hAnsi="Calibri" w:cs="Calibri" w:hint="eastAsia"/>
                <w:szCs w:val="21"/>
              </w:rPr>
              <w:t>在</w:t>
            </w:r>
            <w:proofErr w:type="gramStart"/>
            <w:r>
              <w:rPr>
                <w:rFonts w:ascii="Calibri" w:hAnsi="Calibri" w:cs="Calibri" w:hint="eastAsia"/>
                <w:szCs w:val="21"/>
              </w:rPr>
              <w:t>牵引</w:t>
            </w:r>
            <w:proofErr w:type="gramEnd"/>
            <w:r>
              <w:rPr>
                <w:rFonts w:ascii="Calibri" w:hAnsi="Calibri" w:cs="Calibri" w:hint="eastAsia"/>
                <w:szCs w:val="21"/>
              </w:rPr>
              <w:t>位</w:t>
            </w:r>
            <w:r>
              <w:rPr>
                <w:rFonts w:ascii="Calibri" w:hAnsi="Calibri" w:cs="Calibri" w:hint="eastAsia"/>
                <w:szCs w:val="21"/>
              </w:rPr>
              <w:t>*/</w:t>
            </w:r>
          </w:p>
          <w:p w14:paraId="3B8C1F79"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((UINT32_S)0x00000004u)   /*</w:t>
            </w:r>
            <w:proofErr w:type="gramStart"/>
            <w:r>
              <w:rPr>
                <w:rFonts w:ascii="Calibri" w:hAnsi="Calibri" w:cs="Calibri" w:hint="eastAsia"/>
                <w:szCs w:val="21"/>
              </w:rPr>
              <w:t>司控器</w:t>
            </w:r>
            <w:proofErr w:type="gramEnd"/>
            <w:r>
              <w:rPr>
                <w:rFonts w:ascii="Calibri" w:hAnsi="Calibri" w:cs="Calibri" w:hint="eastAsia"/>
                <w:szCs w:val="21"/>
              </w:rPr>
              <w:t>在零位</w:t>
            </w:r>
            <w:r>
              <w:rPr>
                <w:rFonts w:ascii="Calibri" w:hAnsi="Calibri" w:cs="Calibri" w:hint="eastAsia"/>
                <w:szCs w:val="21"/>
              </w:rPr>
              <w:t>*/</w:t>
            </w:r>
          </w:p>
          <w:p w14:paraId="09A02D91"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((UINT32_S)0x00000008u)   /*</w:t>
            </w:r>
            <w:r>
              <w:rPr>
                <w:rFonts w:ascii="Calibri" w:hAnsi="Calibri" w:cs="Calibri" w:hint="eastAsia"/>
                <w:szCs w:val="21"/>
              </w:rPr>
              <w:t>烟火报警</w:t>
            </w:r>
            <w:r>
              <w:rPr>
                <w:rFonts w:ascii="Calibri" w:hAnsi="Calibri" w:cs="Calibri" w:hint="eastAsia"/>
                <w:szCs w:val="21"/>
              </w:rPr>
              <w:t>*/</w:t>
            </w:r>
          </w:p>
        </w:tc>
      </w:tr>
      <w:tr w:rsidR="006C167F" w14:paraId="0B18B32C" w14:textId="77777777" w:rsidTr="006C167F">
        <w:trPr>
          <w:jc w:val="center"/>
        </w:trPr>
        <w:tc>
          <w:tcPr>
            <w:tcW w:w="1010" w:type="dxa"/>
            <w:tcBorders>
              <w:top w:val="single" w:sz="4" w:space="0" w:color="auto"/>
              <w:left w:val="single" w:sz="12" w:space="0" w:color="auto"/>
              <w:bottom w:val="single" w:sz="4" w:space="0" w:color="auto"/>
              <w:right w:val="single" w:sz="4" w:space="0" w:color="auto"/>
            </w:tcBorders>
            <w:vAlign w:val="center"/>
          </w:tcPr>
          <w:p w14:paraId="75F35431"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ATO</w:t>
            </w:r>
            <w:proofErr w:type="gramStart"/>
            <w:r>
              <w:rPr>
                <w:rFonts w:ascii="Calibri" w:hAnsi="Calibri" w:cs="Calibri" w:hint="eastAsia"/>
                <w:szCs w:val="21"/>
              </w:rPr>
              <w:t>非安全</w:t>
            </w:r>
            <w:proofErr w:type="gramEnd"/>
            <w:r>
              <w:rPr>
                <w:rFonts w:ascii="Calibri" w:hAnsi="Calibri" w:cs="Calibri" w:hint="eastAsia"/>
                <w:szCs w:val="21"/>
              </w:rPr>
              <w:t>输入</w:t>
            </w:r>
          </w:p>
        </w:tc>
        <w:tc>
          <w:tcPr>
            <w:tcW w:w="1267" w:type="dxa"/>
            <w:tcBorders>
              <w:top w:val="single" w:sz="4" w:space="0" w:color="auto"/>
              <w:left w:val="single" w:sz="4" w:space="0" w:color="auto"/>
              <w:bottom w:val="single" w:sz="4" w:space="0" w:color="auto"/>
              <w:right w:val="single" w:sz="4" w:space="0" w:color="auto"/>
            </w:tcBorders>
            <w:vAlign w:val="center"/>
          </w:tcPr>
          <w:p w14:paraId="12F1C6F4" w14:textId="77777777" w:rsidR="006C167F" w:rsidRDefault="006C167F" w:rsidP="006C167F">
            <w:pPr>
              <w:keepNext/>
              <w:snapToGrid w:val="0"/>
              <w:jc w:val="center"/>
              <w:rPr>
                <w:rFonts w:ascii="Calibri" w:hAnsi="Calibri" w:cs="Calibri"/>
                <w:szCs w:val="21"/>
              </w:rPr>
            </w:pPr>
            <w:r>
              <w:rPr>
                <w:rFonts w:ascii="Calibri" w:hAnsi="Calibri" w:cs="Calibri" w:hint="eastAsia"/>
                <w:szCs w:val="21"/>
              </w:rPr>
              <w:t>4</w:t>
            </w:r>
          </w:p>
        </w:tc>
        <w:tc>
          <w:tcPr>
            <w:tcW w:w="960" w:type="dxa"/>
            <w:tcBorders>
              <w:top w:val="single" w:sz="4" w:space="0" w:color="auto"/>
              <w:left w:val="single" w:sz="4" w:space="0" w:color="auto"/>
              <w:bottom w:val="single" w:sz="4" w:space="0" w:color="auto"/>
              <w:right w:val="single" w:sz="4" w:space="0" w:color="auto"/>
            </w:tcBorders>
            <w:vAlign w:val="center"/>
          </w:tcPr>
          <w:p w14:paraId="606A2886" w14:textId="77777777" w:rsidR="006C167F" w:rsidRDefault="006C167F" w:rsidP="006C167F">
            <w:pPr>
              <w:keepNext/>
              <w:snapToGrid w:val="0"/>
              <w:jc w:val="center"/>
              <w:rPr>
                <w:rFonts w:ascii="Calibri" w:hAnsi="Calibri" w:cs="Calibri"/>
                <w:szCs w:val="21"/>
              </w:rPr>
            </w:pPr>
            <w:r>
              <w:rPr>
                <w:rFonts w:ascii="Calibri" w:hAnsi="Calibri" w:cs="Calibri"/>
                <w:szCs w:val="21"/>
              </w:rPr>
              <w:t>0~0xff</w:t>
            </w:r>
            <w:r>
              <w:rPr>
                <w:rFonts w:ascii="Calibri" w:hAnsi="Calibri" w:cs="Calibri" w:hint="eastAsia"/>
                <w:szCs w:val="21"/>
              </w:rPr>
              <w:t>ffffff</w:t>
            </w:r>
          </w:p>
        </w:tc>
        <w:tc>
          <w:tcPr>
            <w:tcW w:w="5619" w:type="dxa"/>
            <w:tcBorders>
              <w:top w:val="single" w:sz="4" w:space="0" w:color="auto"/>
              <w:left w:val="single" w:sz="4" w:space="0" w:color="auto"/>
              <w:bottom w:val="single" w:sz="4" w:space="0" w:color="auto"/>
              <w:right w:val="single" w:sz="12" w:space="0" w:color="auto"/>
            </w:tcBorders>
            <w:vAlign w:val="center"/>
          </w:tcPr>
          <w:p w14:paraId="63A18B1F"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((UINT32_S)0x01000000u)   /*</w:t>
            </w:r>
            <w:proofErr w:type="gramStart"/>
            <w:r>
              <w:rPr>
                <w:rFonts w:ascii="Calibri" w:hAnsi="Calibri" w:cs="Calibri" w:hint="eastAsia"/>
                <w:szCs w:val="21"/>
              </w:rPr>
              <w:t>门模式</w:t>
            </w:r>
            <w:proofErr w:type="gramEnd"/>
            <w:r>
              <w:rPr>
                <w:rFonts w:ascii="Calibri" w:hAnsi="Calibri" w:cs="Calibri" w:hint="eastAsia"/>
                <w:szCs w:val="21"/>
              </w:rPr>
              <w:t>AA*/</w:t>
            </w:r>
          </w:p>
          <w:p w14:paraId="47631A6C"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((UINT32_S)0x02000000u)   /*</w:t>
            </w:r>
            <w:proofErr w:type="gramStart"/>
            <w:r>
              <w:rPr>
                <w:rFonts w:ascii="Calibri" w:hAnsi="Calibri" w:cs="Calibri" w:hint="eastAsia"/>
                <w:szCs w:val="21"/>
              </w:rPr>
              <w:t>门模式</w:t>
            </w:r>
            <w:proofErr w:type="gramEnd"/>
            <w:r>
              <w:rPr>
                <w:rFonts w:ascii="Calibri" w:hAnsi="Calibri" w:cs="Calibri" w:hint="eastAsia"/>
                <w:szCs w:val="21"/>
              </w:rPr>
              <w:t>AM */</w:t>
            </w:r>
          </w:p>
          <w:p w14:paraId="3FF98C3B"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((UINT32_S)0x04000000u)   /*</w:t>
            </w:r>
            <w:proofErr w:type="gramStart"/>
            <w:r>
              <w:rPr>
                <w:rFonts w:ascii="Calibri" w:hAnsi="Calibri" w:cs="Calibri" w:hint="eastAsia"/>
                <w:szCs w:val="21"/>
              </w:rPr>
              <w:t>门模式</w:t>
            </w:r>
            <w:proofErr w:type="gramEnd"/>
            <w:r>
              <w:rPr>
                <w:rFonts w:ascii="Calibri" w:hAnsi="Calibri" w:cs="Calibri" w:hint="eastAsia"/>
                <w:szCs w:val="21"/>
              </w:rPr>
              <w:t>MM*/</w:t>
            </w:r>
          </w:p>
          <w:p w14:paraId="63859BF5"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((UINT32_S)0x08000000u)   /*</w:t>
            </w:r>
            <w:r>
              <w:rPr>
                <w:rFonts w:ascii="Calibri" w:hAnsi="Calibri" w:cs="Calibri" w:hint="eastAsia"/>
                <w:szCs w:val="21"/>
              </w:rPr>
              <w:t>检修按钮状态</w:t>
            </w:r>
            <w:r>
              <w:rPr>
                <w:rFonts w:ascii="Calibri" w:hAnsi="Calibri" w:cs="Calibri" w:hint="eastAsia"/>
                <w:szCs w:val="21"/>
              </w:rPr>
              <w:t>*/</w:t>
            </w:r>
          </w:p>
          <w:p w14:paraId="17BCEEC2"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((UINT32_S)0x10000000u)   /*</w:t>
            </w:r>
            <w:r>
              <w:rPr>
                <w:rFonts w:ascii="Calibri" w:hAnsi="Calibri" w:cs="Calibri" w:hint="eastAsia"/>
                <w:szCs w:val="21"/>
              </w:rPr>
              <w:t>休眠按钮状态</w:t>
            </w:r>
            <w:r>
              <w:rPr>
                <w:rFonts w:ascii="Calibri" w:hAnsi="Calibri" w:cs="Calibri" w:hint="eastAsia"/>
                <w:szCs w:val="21"/>
              </w:rPr>
              <w:t>*/</w:t>
            </w:r>
          </w:p>
          <w:p w14:paraId="46203968"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((UINT32_S)0x20000000u)   /*</w:t>
            </w:r>
            <w:r>
              <w:rPr>
                <w:rFonts w:ascii="Calibri" w:hAnsi="Calibri" w:cs="Calibri" w:hint="eastAsia"/>
                <w:szCs w:val="21"/>
              </w:rPr>
              <w:t>唤醒按钮状态</w:t>
            </w:r>
            <w:r>
              <w:rPr>
                <w:rFonts w:ascii="Calibri" w:hAnsi="Calibri" w:cs="Calibri" w:hint="eastAsia"/>
                <w:szCs w:val="21"/>
              </w:rPr>
              <w:t>*/</w:t>
            </w:r>
          </w:p>
          <w:p w14:paraId="5D4715B5" w14:textId="77777777" w:rsidR="006C167F" w:rsidRDefault="006C167F" w:rsidP="006C167F">
            <w:pPr>
              <w:keepNext/>
              <w:snapToGrid w:val="0"/>
              <w:jc w:val="left"/>
              <w:rPr>
                <w:rFonts w:ascii="Calibri" w:hAnsi="Calibri" w:cs="Calibri"/>
                <w:szCs w:val="21"/>
              </w:rPr>
            </w:pPr>
            <w:r>
              <w:rPr>
                <w:rFonts w:ascii="Calibri" w:hAnsi="Calibri" w:cs="Calibri" w:hint="eastAsia"/>
                <w:szCs w:val="21"/>
              </w:rPr>
              <w:t>((UINT32_S)0x40000000u)   /*</w:t>
            </w:r>
            <w:r>
              <w:rPr>
                <w:rFonts w:ascii="Calibri" w:hAnsi="Calibri" w:cs="Calibri" w:hint="eastAsia"/>
                <w:szCs w:val="21"/>
              </w:rPr>
              <w:t>蓄电池欠压状态</w:t>
            </w:r>
            <w:r>
              <w:rPr>
                <w:rFonts w:ascii="Calibri" w:hAnsi="Calibri" w:cs="Calibri" w:hint="eastAsia"/>
                <w:szCs w:val="21"/>
              </w:rPr>
              <w:t>*/</w:t>
            </w:r>
            <w:r>
              <w:rPr>
                <w:rFonts w:ascii="Calibri" w:hAnsi="Calibri" w:cs="Calibri" w:hint="eastAsia"/>
                <w:szCs w:val="21"/>
              </w:rPr>
              <w:t>（</w:t>
            </w:r>
            <w:r>
              <w:rPr>
                <w:rFonts w:ascii="Calibri" w:hAnsi="Calibri" w:cs="Calibri" w:hint="eastAsia"/>
                <w:szCs w:val="21"/>
              </w:rPr>
              <w:t xml:space="preserve">1: </w:t>
            </w:r>
            <w:r>
              <w:rPr>
                <w:rFonts w:ascii="Calibri" w:hAnsi="Calibri" w:cs="Calibri" w:hint="eastAsia"/>
                <w:szCs w:val="21"/>
              </w:rPr>
              <w:t>正常，</w:t>
            </w:r>
            <w:r>
              <w:rPr>
                <w:rFonts w:ascii="Calibri" w:hAnsi="Calibri" w:cs="Calibri" w:hint="eastAsia"/>
                <w:szCs w:val="21"/>
              </w:rPr>
              <w:t>0:</w:t>
            </w:r>
            <w:r>
              <w:rPr>
                <w:rFonts w:ascii="Calibri" w:hAnsi="Calibri" w:cs="Calibri" w:hint="eastAsia"/>
                <w:szCs w:val="21"/>
              </w:rPr>
              <w:t>欠压）</w:t>
            </w:r>
          </w:p>
        </w:tc>
      </w:tr>
      <w:tr w:rsidR="006C167F" w14:paraId="23006D0A" w14:textId="77777777" w:rsidTr="006C167F">
        <w:trPr>
          <w:jc w:val="center"/>
        </w:trPr>
        <w:tc>
          <w:tcPr>
            <w:tcW w:w="1010" w:type="dxa"/>
            <w:tcBorders>
              <w:top w:val="single" w:sz="4" w:space="0" w:color="auto"/>
              <w:left w:val="single" w:sz="12" w:space="0" w:color="auto"/>
              <w:bottom w:val="single" w:sz="4" w:space="0" w:color="auto"/>
              <w:right w:val="single" w:sz="4" w:space="0" w:color="auto"/>
            </w:tcBorders>
            <w:vAlign w:val="center"/>
          </w:tcPr>
          <w:p w14:paraId="4D9E6079" w14:textId="77777777" w:rsidR="006C167F" w:rsidRDefault="006C167F" w:rsidP="006C167F">
            <w:pPr>
              <w:pStyle w:val="afc"/>
            </w:pPr>
          </w:p>
        </w:tc>
        <w:tc>
          <w:tcPr>
            <w:tcW w:w="1267" w:type="dxa"/>
            <w:tcBorders>
              <w:top w:val="single" w:sz="4" w:space="0" w:color="auto"/>
              <w:left w:val="single" w:sz="4" w:space="0" w:color="auto"/>
              <w:bottom w:val="single" w:sz="4" w:space="0" w:color="auto"/>
              <w:right w:val="single" w:sz="4" w:space="0" w:color="auto"/>
            </w:tcBorders>
            <w:vAlign w:val="center"/>
          </w:tcPr>
          <w:p w14:paraId="4FE7D25B" w14:textId="77777777" w:rsidR="006C167F" w:rsidRDefault="006C167F" w:rsidP="006C167F">
            <w:pPr>
              <w:pStyle w:val="afc"/>
            </w:pPr>
          </w:p>
        </w:tc>
        <w:tc>
          <w:tcPr>
            <w:tcW w:w="960" w:type="dxa"/>
            <w:tcBorders>
              <w:top w:val="single" w:sz="4" w:space="0" w:color="auto"/>
              <w:left w:val="single" w:sz="4" w:space="0" w:color="auto"/>
              <w:bottom w:val="single" w:sz="4" w:space="0" w:color="auto"/>
              <w:right w:val="single" w:sz="4" w:space="0" w:color="auto"/>
            </w:tcBorders>
            <w:vAlign w:val="center"/>
          </w:tcPr>
          <w:p w14:paraId="0B7DC314" w14:textId="77777777" w:rsidR="006C167F" w:rsidRDefault="006C167F" w:rsidP="006C167F">
            <w:pPr>
              <w:pStyle w:val="afc"/>
            </w:pPr>
          </w:p>
        </w:tc>
        <w:tc>
          <w:tcPr>
            <w:tcW w:w="5619" w:type="dxa"/>
            <w:tcBorders>
              <w:top w:val="single" w:sz="4" w:space="0" w:color="auto"/>
              <w:left w:val="single" w:sz="4" w:space="0" w:color="auto"/>
              <w:bottom w:val="single" w:sz="4" w:space="0" w:color="auto"/>
              <w:right w:val="single" w:sz="12" w:space="0" w:color="auto"/>
            </w:tcBorders>
            <w:vAlign w:val="center"/>
          </w:tcPr>
          <w:p w14:paraId="72B19DD2" w14:textId="77777777" w:rsidR="006C167F" w:rsidRDefault="006C167F" w:rsidP="006C167F">
            <w:pPr>
              <w:pStyle w:val="afc"/>
            </w:pPr>
          </w:p>
        </w:tc>
      </w:tr>
      <w:tr w:rsidR="006C167F" w14:paraId="7DC4B3EE" w14:textId="77777777" w:rsidTr="006C167F">
        <w:trPr>
          <w:jc w:val="center"/>
        </w:trPr>
        <w:tc>
          <w:tcPr>
            <w:tcW w:w="1010" w:type="dxa"/>
            <w:tcBorders>
              <w:top w:val="single" w:sz="4" w:space="0" w:color="auto"/>
              <w:left w:val="single" w:sz="12" w:space="0" w:color="auto"/>
              <w:bottom w:val="single" w:sz="4" w:space="0" w:color="auto"/>
              <w:right w:val="single" w:sz="4" w:space="0" w:color="auto"/>
            </w:tcBorders>
            <w:vAlign w:val="center"/>
          </w:tcPr>
          <w:p w14:paraId="6263D3E6" w14:textId="77777777" w:rsidR="006C167F" w:rsidRDefault="006C167F" w:rsidP="006C167F">
            <w:pPr>
              <w:pStyle w:val="afc"/>
            </w:pPr>
          </w:p>
        </w:tc>
        <w:tc>
          <w:tcPr>
            <w:tcW w:w="1267" w:type="dxa"/>
            <w:tcBorders>
              <w:top w:val="single" w:sz="4" w:space="0" w:color="auto"/>
              <w:left w:val="single" w:sz="4" w:space="0" w:color="auto"/>
              <w:bottom w:val="single" w:sz="4" w:space="0" w:color="auto"/>
              <w:right w:val="single" w:sz="4" w:space="0" w:color="auto"/>
            </w:tcBorders>
            <w:vAlign w:val="center"/>
          </w:tcPr>
          <w:p w14:paraId="2AC51265" w14:textId="77777777" w:rsidR="006C167F" w:rsidRDefault="006C167F" w:rsidP="006C167F">
            <w:pPr>
              <w:pStyle w:val="afc"/>
            </w:pPr>
          </w:p>
        </w:tc>
        <w:tc>
          <w:tcPr>
            <w:tcW w:w="960" w:type="dxa"/>
            <w:tcBorders>
              <w:top w:val="single" w:sz="4" w:space="0" w:color="auto"/>
              <w:left w:val="single" w:sz="4" w:space="0" w:color="auto"/>
              <w:bottom w:val="single" w:sz="4" w:space="0" w:color="auto"/>
              <w:right w:val="single" w:sz="4" w:space="0" w:color="auto"/>
            </w:tcBorders>
            <w:vAlign w:val="center"/>
          </w:tcPr>
          <w:p w14:paraId="655F7F7C" w14:textId="77777777" w:rsidR="006C167F" w:rsidRDefault="006C167F" w:rsidP="006C167F">
            <w:pPr>
              <w:pStyle w:val="afc"/>
            </w:pPr>
          </w:p>
        </w:tc>
        <w:tc>
          <w:tcPr>
            <w:tcW w:w="5619" w:type="dxa"/>
            <w:tcBorders>
              <w:top w:val="single" w:sz="4" w:space="0" w:color="auto"/>
              <w:left w:val="single" w:sz="4" w:space="0" w:color="auto"/>
              <w:bottom w:val="single" w:sz="4" w:space="0" w:color="auto"/>
              <w:right w:val="single" w:sz="12" w:space="0" w:color="auto"/>
            </w:tcBorders>
            <w:vAlign w:val="center"/>
          </w:tcPr>
          <w:p w14:paraId="1BAAAD3D" w14:textId="77777777" w:rsidR="006C167F" w:rsidRDefault="006C167F" w:rsidP="006C167F">
            <w:pPr>
              <w:pStyle w:val="afc"/>
            </w:pPr>
          </w:p>
        </w:tc>
      </w:tr>
      <w:tr w:rsidR="006C167F" w14:paraId="1667BA17" w14:textId="77777777" w:rsidTr="006C167F">
        <w:trPr>
          <w:jc w:val="center"/>
        </w:trPr>
        <w:tc>
          <w:tcPr>
            <w:tcW w:w="1010" w:type="dxa"/>
            <w:tcBorders>
              <w:top w:val="single" w:sz="4" w:space="0" w:color="auto"/>
              <w:left w:val="single" w:sz="12" w:space="0" w:color="auto"/>
              <w:bottom w:val="single" w:sz="4" w:space="0" w:color="auto"/>
              <w:right w:val="single" w:sz="4" w:space="0" w:color="auto"/>
            </w:tcBorders>
            <w:vAlign w:val="center"/>
          </w:tcPr>
          <w:p w14:paraId="7E37A931" w14:textId="77777777" w:rsidR="006C167F" w:rsidRDefault="006C167F" w:rsidP="006C167F">
            <w:pPr>
              <w:pStyle w:val="afc"/>
            </w:pPr>
          </w:p>
        </w:tc>
        <w:tc>
          <w:tcPr>
            <w:tcW w:w="1267" w:type="dxa"/>
            <w:tcBorders>
              <w:top w:val="single" w:sz="4" w:space="0" w:color="auto"/>
              <w:left w:val="single" w:sz="4" w:space="0" w:color="auto"/>
              <w:bottom w:val="single" w:sz="4" w:space="0" w:color="auto"/>
              <w:right w:val="single" w:sz="4" w:space="0" w:color="auto"/>
            </w:tcBorders>
            <w:vAlign w:val="center"/>
          </w:tcPr>
          <w:p w14:paraId="3862C732" w14:textId="77777777" w:rsidR="006C167F" w:rsidRDefault="006C167F" w:rsidP="006C167F">
            <w:pPr>
              <w:pStyle w:val="afc"/>
            </w:pPr>
          </w:p>
        </w:tc>
        <w:tc>
          <w:tcPr>
            <w:tcW w:w="960" w:type="dxa"/>
            <w:tcBorders>
              <w:top w:val="single" w:sz="4" w:space="0" w:color="auto"/>
              <w:left w:val="single" w:sz="4" w:space="0" w:color="auto"/>
              <w:bottom w:val="single" w:sz="4" w:space="0" w:color="auto"/>
              <w:right w:val="single" w:sz="4" w:space="0" w:color="auto"/>
            </w:tcBorders>
            <w:vAlign w:val="center"/>
          </w:tcPr>
          <w:p w14:paraId="40808F86" w14:textId="77777777" w:rsidR="006C167F" w:rsidRDefault="006C167F" w:rsidP="006C167F">
            <w:pPr>
              <w:pStyle w:val="afc"/>
            </w:pPr>
          </w:p>
        </w:tc>
        <w:tc>
          <w:tcPr>
            <w:tcW w:w="5619" w:type="dxa"/>
            <w:tcBorders>
              <w:top w:val="single" w:sz="4" w:space="0" w:color="auto"/>
              <w:left w:val="single" w:sz="4" w:space="0" w:color="auto"/>
              <w:bottom w:val="single" w:sz="4" w:space="0" w:color="auto"/>
              <w:right w:val="single" w:sz="12" w:space="0" w:color="auto"/>
            </w:tcBorders>
            <w:vAlign w:val="center"/>
          </w:tcPr>
          <w:p w14:paraId="1F0ED0AA" w14:textId="77777777" w:rsidR="006C167F" w:rsidRDefault="006C167F" w:rsidP="006C167F">
            <w:pPr>
              <w:pStyle w:val="afc"/>
            </w:pPr>
          </w:p>
        </w:tc>
      </w:tr>
      <w:tr w:rsidR="006C167F" w14:paraId="445F3B7B" w14:textId="77777777" w:rsidTr="006C167F">
        <w:trPr>
          <w:jc w:val="center"/>
        </w:trPr>
        <w:tc>
          <w:tcPr>
            <w:tcW w:w="1010" w:type="dxa"/>
            <w:tcBorders>
              <w:top w:val="single" w:sz="4" w:space="0" w:color="auto"/>
              <w:left w:val="single" w:sz="12" w:space="0" w:color="auto"/>
              <w:bottom w:val="single" w:sz="12" w:space="0" w:color="auto"/>
              <w:right w:val="single" w:sz="4" w:space="0" w:color="auto"/>
            </w:tcBorders>
            <w:vAlign w:val="center"/>
          </w:tcPr>
          <w:p w14:paraId="245ABDE7" w14:textId="77777777" w:rsidR="006C167F" w:rsidRDefault="006C167F" w:rsidP="006C167F">
            <w:pPr>
              <w:pStyle w:val="afc"/>
            </w:pPr>
          </w:p>
        </w:tc>
        <w:tc>
          <w:tcPr>
            <w:tcW w:w="1267" w:type="dxa"/>
            <w:tcBorders>
              <w:top w:val="single" w:sz="4" w:space="0" w:color="auto"/>
              <w:left w:val="single" w:sz="4" w:space="0" w:color="auto"/>
              <w:bottom w:val="single" w:sz="12" w:space="0" w:color="auto"/>
              <w:right w:val="single" w:sz="4" w:space="0" w:color="auto"/>
            </w:tcBorders>
            <w:vAlign w:val="center"/>
          </w:tcPr>
          <w:p w14:paraId="48340D93" w14:textId="77777777" w:rsidR="006C167F" w:rsidRDefault="006C167F" w:rsidP="006C167F">
            <w:pPr>
              <w:pStyle w:val="afc"/>
            </w:pPr>
          </w:p>
        </w:tc>
        <w:tc>
          <w:tcPr>
            <w:tcW w:w="960" w:type="dxa"/>
            <w:tcBorders>
              <w:top w:val="single" w:sz="4" w:space="0" w:color="auto"/>
              <w:left w:val="single" w:sz="4" w:space="0" w:color="auto"/>
              <w:bottom w:val="single" w:sz="12" w:space="0" w:color="auto"/>
              <w:right w:val="single" w:sz="4" w:space="0" w:color="auto"/>
            </w:tcBorders>
            <w:vAlign w:val="center"/>
          </w:tcPr>
          <w:p w14:paraId="0FF9A542" w14:textId="77777777" w:rsidR="006C167F" w:rsidRDefault="006C167F" w:rsidP="006C167F">
            <w:pPr>
              <w:pStyle w:val="afc"/>
            </w:pPr>
          </w:p>
        </w:tc>
        <w:tc>
          <w:tcPr>
            <w:tcW w:w="5619" w:type="dxa"/>
            <w:tcBorders>
              <w:top w:val="single" w:sz="4" w:space="0" w:color="auto"/>
              <w:left w:val="single" w:sz="4" w:space="0" w:color="auto"/>
              <w:bottom w:val="single" w:sz="12" w:space="0" w:color="auto"/>
              <w:right w:val="single" w:sz="12" w:space="0" w:color="auto"/>
            </w:tcBorders>
            <w:vAlign w:val="center"/>
          </w:tcPr>
          <w:p w14:paraId="77459B2E" w14:textId="77777777" w:rsidR="006C167F" w:rsidRDefault="006C167F" w:rsidP="006C167F">
            <w:pPr>
              <w:pStyle w:val="afc"/>
            </w:pPr>
          </w:p>
        </w:tc>
      </w:tr>
    </w:tbl>
    <w:p w14:paraId="1479BC9F" w14:textId="77777777" w:rsidR="006C167F" w:rsidRDefault="006C167F" w:rsidP="006C167F"/>
    <w:p w14:paraId="1D45D88F" w14:textId="77777777" w:rsidR="006C167F" w:rsidRPr="005C48C4" w:rsidRDefault="006C167F" w:rsidP="005C48C4">
      <w:pPr>
        <w:pStyle w:val="6"/>
      </w:pPr>
      <w:bookmarkStart w:id="37" w:name="_Toc27751"/>
      <w:r w:rsidRPr="005C48C4">
        <w:t>3.3.2</w:t>
      </w:r>
      <w:r w:rsidRPr="005C48C4">
        <w:t>信号系统</w:t>
      </w:r>
      <w:r w:rsidRPr="005C48C4">
        <w:t>=&gt;</w:t>
      </w:r>
      <w:r w:rsidRPr="005C48C4">
        <w:t>总控数据库节点</w:t>
      </w:r>
      <w:r w:rsidRPr="005C48C4">
        <w:t>(</w:t>
      </w:r>
      <w:r w:rsidRPr="005C48C4">
        <w:t>周期发送</w:t>
      </w:r>
      <w:r w:rsidRPr="005C48C4">
        <w:t>)</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1500"/>
        <w:gridCol w:w="1772"/>
        <w:gridCol w:w="2849"/>
      </w:tblGrid>
      <w:tr w:rsidR="006C167F" w14:paraId="57034230" w14:textId="77777777" w:rsidTr="006C167F">
        <w:tc>
          <w:tcPr>
            <w:tcW w:w="1311" w:type="pct"/>
            <w:shd w:val="clear" w:color="auto" w:fill="F2F2F2"/>
          </w:tcPr>
          <w:p w14:paraId="1B91B3A7" w14:textId="77777777" w:rsidR="006C167F" w:rsidRDefault="006C167F" w:rsidP="006C167F">
            <w:pPr>
              <w:rPr>
                <w:rFonts w:ascii="Calibri" w:hAnsi="Calibri" w:cs="Calibri"/>
                <w:b/>
                <w:szCs w:val="21"/>
              </w:rPr>
            </w:pPr>
            <w:r>
              <w:rPr>
                <w:rFonts w:ascii="Calibri" w:hAnsi="Calibri" w:cs="Calibri"/>
                <w:b/>
                <w:szCs w:val="21"/>
              </w:rPr>
              <w:t>描述</w:t>
            </w:r>
          </w:p>
        </w:tc>
        <w:tc>
          <w:tcPr>
            <w:tcW w:w="3689" w:type="pct"/>
            <w:gridSpan w:val="3"/>
            <w:shd w:val="clear" w:color="auto" w:fill="F2F2F2"/>
          </w:tcPr>
          <w:p w14:paraId="3FA5CF01" w14:textId="77777777" w:rsidR="006C167F" w:rsidRDefault="006C167F" w:rsidP="006C167F">
            <w:pPr>
              <w:rPr>
                <w:rFonts w:ascii="Calibri" w:hAnsi="Calibri" w:cs="Calibri"/>
                <w:b/>
                <w:szCs w:val="21"/>
              </w:rPr>
            </w:pPr>
            <w:r>
              <w:rPr>
                <w:rFonts w:ascii="Calibri" w:hAnsi="Calibri" w:cs="Calibri"/>
                <w:b/>
                <w:szCs w:val="21"/>
              </w:rPr>
              <w:t>信号系统</w:t>
            </w:r>
            <w:r>
              <w:rPr>
                <w:rFonts w:ascii="Calibri" w:hAnsi="Calibri" w:cs="Calibri"/>
                <w:b/>
                <w:szCs w:val="21"/>
              </w:rPr>
              <w:t>=&gt;</w:t>
            </w:r>
            <w:r>
              <w:rPr>
                <w:rFonts w:ascii="Calibri" w:hAnsi="Calibri" w:cs="Calibri"/>
                <w:b/>
                <w:szCs w:val="21"/>
              </w:rPr>
              <w:t>总控数据库节点，</w:t>
            </w:r>
            <w:proofErr w:type="gramStart"/>
            <w:r>
              <w:rPr>
                <w:rFonts w:ascii="Calibri" w:hAnsi="Calibri" w:cs="Calibri"/>
                <w:b/>
                <w:szCs w:val="21"/>
              </w:rPr>
              <w:t>采用小端格式</w:t>
            </w:r>
            <w:proofErr w:type="gramEnd"/>
          </w:p>
        </w:tc>
      </w:tr>
      <w:tr w:rsidR="006C167F" w14:paraId="40B8842B" w14:textId="77777777" w:rsidTr="006C167F">
        <w:tc>
          <w:tcPr>
            <w:tcW w:w="1311" w:type="pct"/>
            <w:shd w:val="clear" w:color="auto" w:fill="F2F2F2"/>
          </w:tcPr>
          <w:p w14:paraId="330F09B3" w14:textId="77777777" w:rsidR="006C167F" w:rsidRDefault="006C167F" w:rsidP="006C167F">
            <w:pPr>
              <w:rPr>
                <w:rFonts w:ascii="Calibri" w:hAnsi="Calibri" w:cs="Calibri"/>
                <w:b/>
                <w:szCs w:val="21"/>
              </w:rPr>
            </w:pPr>
            <w:r>
              <w:rPr>
                <w:rFonts w:ascii="Calibri" w:hAnsi="Calibri" w:cs="Calibri"/>
                <w:b/>
                <w:szCs w:val="21"/>
              </w:rPr>
              <w:t>传输媒介</w:t>
            </w:r>
          </w:p>
        </w:tc>
        <w:tc>
          <w:tcPr>
            <w:tcW w:w="3689" w:type="pct"/>
            <w:gridSpan w:val="3"/>
            <w:shd w:val="clear" w:color="auto" w:fill="F2F2F2"/>
          </w:tcPr>
          <w:p w14:paraId="62F3DED5" w14:textId="77777777" w:rsidR="006C167F" w:rsidRDefault="006C167F" w:rsidP="006C167F">
            <w:pPr>
              <w:rPr>
                <w:rFonts w:ascii="Calibri" w:hAnsi="Calibri" w:cs="Calibri"/>
                <w:b/>
                <w:szCs w:val="21"/>
              </w:rPr>
            </w:pPr>
            <w:r>
              <w:rPr>
                <w:rFonts w:ascii="Calibri" w:hAnsi="Calibri" w:cs="Calibri"/>
                <w:b/>
                <w:szCs w:val="21"/>
              </w:rPr>
              <w:t>以太网</w:t>
            </w:r>
          </w:p>
        </w:tc>
      </w:tr>
      <w:tr w:rsidR="006C167F" w14:paraId="7F5BD810" w14:textId="77777777" w:rsidTr="006C167F">
        <w:tc>
          <w:tcPr>
            <w:tcW w:w="1311" w:type="pct"/>
            <w:shd w:val="clear" w:color="auto" w:fill="F2F2F2"/>
          </w:tcPr>
          <w:p w14:paraId="01B349F4" w14:textId="77777777" w:rsidR="006C167F" w:rsidRDefault="006C167F" w:rsidP="006C167F">
            <w:pPr>
              <w:rPr>
                <w:rFonts w:ascii="Calibri" w:hAnsi="Calibri" w:cs="Calibri"/>
                <w:b/>
                <w:szCs w:val="21"/>
              </w:rPr>
            </w:pPr>
            <w:r>
              <w:rPr>
                <w:rFonts w:ascii="Calibri" w:hAnsi="Calibri" w:cs="Calibri"/>
                <w:b/>
                <w:szCs w:val="21"/>
              </w:rPr>
              <w:t>名称</w:t>
            </w:r>
          </w:p>
        </w:tc>
        <w:tc>
          <w:tcPr>
            <w:tcW w:w="904" w:type="pct"/>
            <w:shd w:val="clear" w:color="auto" w:fill="F2F2F2"/>
          </w:tcPr>
          <w:p w14:paraId="5628D16F" w14:textId="77777777" w:rsidR="006C167F" w:rsidRDefault="006C167F" w:rsidP="006C167F">
            <w:pPr>
              <w:rPr>
                <w:rFonts w:ascii="Calibri" w:hAnsi="Calibri" w:cs="Calibri"/>
                <w:b/>
                <w:szCs w:val="21"/>
              </w:rPr>
            </w:pPr>
            <w:r>
              <w:rPr>
                <w:rFonts w:ascii="Calibri" w:hAnsi="Calibri" w:cs="Calibri"/>
                <w:b/>
                <w:szCs w:val="21"/>
              </w:rPr>
              <w:t>字节长度</w:t>
            </w:r>
          </w:p>
        </w:tc>
        <w:tc>
          <w:tcPr>
            <w:tcW w:w="1068" w:type="pct"/>
            <w:shd w:val="clear" w:color="auto" w:fill="F2F2F2"/>
          </w:tcPr>
          <w:p w14:paraId="76F76737" w14:textId="77777777" w:rsidR="006C167F" w:rsidRDefault="006C167F" w:rsidP="006C167F">
            <w:pPr>
              <w:rPr>
                <w:rFonts w:ascii="Calibri" w:hAnsi="Calibri" w:cs="Calibri"/>
                <w:b/>
                <w:szCs w:val="21"/>
              </w:rPr>
            </w:pPr>
            <w:r>
              <w:rPr>
                <w:rFonts w:ascii="Calibri" w:hAnsi="Calibri" w:cs="Calibri"/>
                <w:b/>
                <w:szCs w:val="21"/>
              </w:rPr>
              <w:t>取值</w:t>
            </w:r>
          </w:p>
        </w:tc>
        <w:tc>
          <w:tcPr>
            <w:tcW w:w="1717" w:type="pct"/>
            <w:shd w:val="clear" w:color="auto" w:fill="F2F2F2"/>
          </w:tcPr>
          <w:p w14:paraId="0C3F9C4C" w14:textId="77777777" w:rsidR="006C167F" w:rsidRDefault="006C167F" w:rsidP="006C167F">
            <w:pPr>
              <w:rPr>
                <w:rFonts w:ascii="Calibri" w:hAnsi="Calibri" w:cs="Calibri"/>
                <w:b/>
                <w:szCs w:val="21"/>
              </w:rPr>
            </w:pPr>
            <w:r>
              <w:rPr>
                <w:rFonts w:ascii="Calibri" w:hAnsi="Calibri" w:cs="Calibri"/>
                <w:b/>
                <w:szCs w:val="21"/>
              </w:rPr>
              <w:t>注释</w:t>
            </w:r>
          </w:p>
        </w:tc>
      </w:tr>
      <w:tr w:rsidR="006C167F" w14:paraId="0FB2C2D8" w14:textId="77777777" w:rsidTr="006C167F">
        <w:tc>
          <w:tcPr>
            <w:tcW w:w="1311" w:type="pct"/>
            <w:vMerge w:val="restart"/>
            <w:vAlign w:val="center"/>
          </w:tcPr>
          <w:p w14:paraId="017CD075" w14:textId="77777777" w:rsidR="006C167F" w:rsidRDefault="006C167F" w:rsidP="006C167F">
            <w:pPr>
              <w:jc w:val="center"/>
              <w:rPr>
                <w:rFonts w:ascii="Calibri" w:hAnsi="Calibri" w:cs="Calibri"/>
                <w:szCs w:val="21"/>
              </w:rPr>
            </w:pPr>
            <w:proofErr w:type="gramStart"/>
            <w:r>
              <w:rPr>
                <w:rFonts w:ascii="Calibri" w:hAnsi="Calibri" w:cs="Calibri"/>
                <w:szCs w:val="21"/>
              </w:rPr>
              <w:t>报文头</w:t>
            </w:r>
            <w:proofErr w:type="gramEnd"/>
          </w:p>
        </w:tc>
        <w:tc>
          <w:tcPr>
            <w:tcW w:w="904" w:type="pct"/>
          </w:tcPr>
          <w:p w14:paraId="2C55C8AF"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7200B38B" w14:textId="77777777" w:rsidR="006C167F" w:rsidRDefault="006C167F" w:rsidP="006C167F">
            <w:pPr>
              <w:rPr>
                <w:rFonts w:ascii="Calibri" w:hAnsi="Calibri" w:cs="Calibri"/>
                <w:szCs w:val="21"/>
              </w:rPr>
            </w:pPr>
            <w:r>
              <w:rPr>
                <w:rFonts w:ascii="Calibri" w:hAnsi="Calibri" w:cs="Calibri"/>
                <w:color w:val="000000"/>
                <w:kern w:val="0"/>
                <w:szCs w:val="21"/>
                <w:highlight w:val="white"/>
              </w:rPr>
              <w:t>0xff</w:t>
            </w:r>
          </w:p>
        </w:tc>
        <w:tc>
          <w:tcPr>
            <w:tcW w:w="1717" w:type="pct"/>
          </w:tcPr>
          <w:p w14:paraId="1FF4DC43" w14:textId="77777777" w:rsidR="006C167F" w:rsidRDefault="006C167F" w:rsidP="006C167F">
            <w:pPr>
              <w:rPr>
                <w:rFonts w:ascii="Calibri" w:hAnsi="Calibri" w:cs="Calibri"/>
                <w:szCs w:val="21"/>
              </w:rPr>
            </w:pPr>
            <w:r>
              <w:rPr>
                <w:rFonts w:ascii="Calibri" w:hAnsi="Calibri" w:cs="Calibri"/>
                <w:szCs w:val="21"/>
              </w:rPr>
              <w:t>默认</w:t>
            </w:r>
          </w:p>
        </w:tc>
      </w:tr>
      <w:tr w:rsidR="006C167F" w14:paraId="0CF1F23F" w14:textId="77777777" w:rsidTr="006C167F">
        <w:tc>
          <w:tcPr>
            <w:tcW w:w="1311" w:type="pct"/>
            <w:vMerge/>
          </w:tcPr>
          <w:p w14:paraId="57E99D67" w14:textId="77777777" w:rsidR="006C167F" w:rsidRDefault="006C167F" w:rsidP="006C167F">
            <w:pPr>
              <w:rPr>
                <w:rFonts w:ascii="Calibri" w:hAnsi="Calibri" w:cs="Calibri"/>
                <w:szCs w:val="21"/>
              </w:rPr>
            </w:pPr>
          </w:p>
        </w:tc>
        <w:tc>
          <w:tcPr>
            <w:tcW w:w="904" w:type="pct"/>
          </w:tcPr>
          <w:p w14:paraId="38485674"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4A297868" w14:textId="77777777" w:rsidR="006C167F" w:rsidRDefault="006C167F" w:rsidP="006C167F">
            <w:pPr>
              <w:rPr>
                <w:rFonts w:ascii="Calibri" w:hAnsi="Calibri" w:cs="Calibri"/>
                <w:color w:val="000000"/>
                <w:kern w:val="0"/>
                <w:szCs w:val="21"/>
                <w:highlight w:val="white"/>
              </w:rPr>
            </w:pPr>
            <w:r>
              <w:rPr>
                <w:rFonts w:ascii="Calibri" w:hAnsi="Calibri" w:cs="Calibri"/>
                <w:color w:val="000000"/>
                <w:kern w:val="0"/>
                <w:szCs w:val="21"/>
                <w:highlight w:val="white"/>
              </w:rPr>
              <w:t>0xf0</w:t>
            </w:r>
          </w:p>
        </w:tc>
        <w:tc>
          <w:tcPr>
            <w:tcW w:w="1717" w:type="pct"/>
          </w:tcPr>
          <w:p w14:paraId="33FD0693" w14:textId="77777777" w:rsidR="006C167F" w:rsidRDefault="006C167F" w:rsidP="006C167F">
            <w:pPr>
              <w:rPr>
                <w:rFonts w:ascii="Calibri" w:hAnsi="Calibri" w:cs="Calibri"/>
                <w:szCs w:val="21"/>
              </w:rPr>
            </w:pPr>
            <w:r>
              <w:rPr>
                <w:rFonts w:ascii="Calibri" w:hAnsi="Calibri" w:cs="Calibri"/>
                <w:szCs w:val="21"/>
              </w:rPr>
              <w:t>默认</w:t>
            </w:r>
          </w:p>
        </w:tc>
      </w:tr>
      <w:tr w:rsidR="006C167F" w14:paraId="4432749C" w14:textId="77777777" w:rsidTr="006C167F">
        <w:tc>
          <w:tcPr>
            <w:tcW w:w="1311" w:type="pct"/>
            <w:vMerge w:val="restart"/>
            <w:vAlign w:val="center"/>
          </w:tcPr>
          <w:p w14:paraId="38E7213F" w14:textId="77777777" w:rsidR="006C167F" w:rsidRDefault="006C167F" w:rsidP="006C167F">
            <w:pPr>
              <w:ind w:rightChars="33" w:right="69"/>
              <w:jc w:val="left"/>
              <w:rPr>
                <w:rFonts w:ascii="Calibri" w:hAnsi="Calibri" w:cs="Calibri"/>
                <w:szCs w:val="21"/>
              </w:rPr>
            </w:pPr>
            <w:r>
              <w:rPr>
                <w:rFonts w:ascii="Calibri" w:hAnsi="Calibri" w:cs="Calibri"/>
                <w:szCs w:val="21"/>
              </w:rPr>
              <w:t>源标识</w:t>
            </w:r>
            <w:r>
              <w:rPr>
                <w:rFonts w:ascii="Calibri" w:hAnsi="Calibri" w:cs="Calibri"/>
                <w:szCs w:val="21"/>
              </w:rPr>
              <w:t>(</w:t>
            </w:r>
            <w:r>
              <w:rPr>
                <w:rFonts w:ascii="Calibri" w:hAnsi="Calibri" w:cs="Calibri"/>
                <w:szCs w:val="21"/>
              </w:rPr>
              <w:t>可讨论更改</w:t>
            </w:r>
            <w:r>
              <w:rPr>
                <w:rFonts w:ascii="Calibri" w:hAnsi="Calibri" w:cs="Calibri"/>
                <w:szCs w:val="21"/>
              </w:rPr>
              <w:t>)</w:t>
            </w:r>
          </w:p>
        </w:tc>
        <w:tc>
          <w:tcPr>
            <w:tcW w:w="904" w:type="pct"/>
          </w:tcPr>
          <w:p w14:paraId="15F336DF" w14:textId="77777777" w:rsidR="006C167F" w:rsidRDefault="006C167F" w:rsidP="006C167F">
            <w:pPr>
              <w:rPr>
                <w:rFonts w:ascii="Calibri" w:hAnsi="Calibri" w:cs="Calibri"/>
                <w:color w:val="FF0000"/>
                <w:szCs w:val="21"/>
              </w:rPr>
            </w:pPr>
            <w:r>
              <w:rPr>
                <w:rFonts w:ascii="Calibri" w:hAnsi="Calibri" w:cs="Calibri"/>
                <w:szCs w:val="21"/>
              </w:rPr>
              <w:t>1</w:t>
            </w:r>
          </w:p>
        </w:tc>
        <w:tc>
          <w:tcPr>
            <w:tcW w:w="1068" w:type="pct"/>
          </w:tcPr>
          <w:p w14:paraId="2E8CB958" w14:textId="77777777" w:rsidR="006C167F" w:rsidRDefault="006C167F" w:rsidP="006C167F">
            <w:pPr>
              <w:rPr>
                <w:rFonts w:ascii="Calibri" w:hAnsi="Calibri" w:cs="Calibri"/>
                <w:szCs w:val="21"/>
              </w:rPr>
            </w:pPr>
            <w:r>
              <w:rPr>
                <w:rFonts w:ascii="Calibri" w:hAnsi="Calibri" w:cs="Calibri"/>
                <w:szCs w:val="21"/>
              </w:rPr>
              <w:t>0x00</w:t>
            </w:r>
          </w:p>
        </w:tc>
        <w:tc>
          <w:tcPr>
            <w:tcW w:w="1717" w:type="pct"/>
          </w:tcPr>
          <w:p w14:paraId="67AF1E83" w14:textId="77777777" w:rsidR="006C167F" w:rsidRDefault="006C167F" w:rsidP="006C167F">
            <w:pPr>
              <w:rPr>
                <w:rFonts w:ascii="Calibri" w:hAnsi="Calibri" w:cs="Calibri"/>
                <w:szCs w:val="21"/>
              </w:rPr>
            </w:pPr>
            <w:r>
              <w:rPr>
                <w:rFonts w:ascii="Calibri" w:hAnsi="Calibri" w:cs="Calibri"/>
                <w:szCs w:val="21"/>
              </w:rPr>
              <w:t>默认</w:t>
            </w:r>
          </w:p>
        </w:tc>
      </w:tr>
      <w:tr w:rsidR="006C167F" w14:paraId="0C93D7E5" w14:textId="77777777" w:rsidTr="006C167F">
        <w:tc>
          <w:tcPr>
            <w:tcW w:w="1311" w:type="pct"/>
            <w:vMerge/>
          </w:tcPr>
          <w:p w14:paraId="5EB06986" w14:textId="77777777" w:rsidR="006C167F" w:rsidRDefault="006C167F" w:rsidP="006C167F">
            <w:pPr>
              <w:rPr>
                <w:rFonts w:ascii="Calibri" w:hAnsi="Calibri" w:cs="Calibri"/>
                <w:szCs w:val="21"/>
              </w:rPr>
            </w:pPr>
          </w:p>
        </w:tc>
        <w:tc>
          <w:tcPr>
            <w:tcW w:w="904" w:type="pct"/>
          </w:tcPr>
          <w:p w14:paraId="30CD2641"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494146A8" w14:textId="77777777" w:rsidR="006C167F" w:rsidRDefault="006C167F" w:rsidP="006C167F">
            <w:pPr>
              <w:rPr>
                <w:rFonts w:ascii="Calibri" w:hAnsi="Calibri" w:cs="Calibri"/>
                <w:szCs w:val="21"/>
              </w:rPr>
            </w:pPr>
            <w:r>
              <w:rPr>
                <w:rFonts w:ascii="Calibri" w:hAnsi="Calibri" w:cs="Calibri"/>
                <w:szCs w:val="21"/>
              </w:rPr>
              <w:t>0x10</w:t>
            </w:r>
          </w:p>
        </w:tc>
        <w:tc>
          <w:tcPr>
            <w:tcW w:w="1717" w:type="pct"/>
          </w:tcPr>
          <w:p w14:paraId="684079F7" w14:textId="77777777" w:rsidR="006C167F" w:rsidRDefault="006C167F" w:rsidP="006C167F">
            <w:pPr>
              <w:rPr>
                <w:rFonts w:ascii="Calibri" w:hAnsi="Calibri" w:cs="Calibri"/>
                <w:szCs w:val="21"/>
              </w:rPr>
            </w:pPr>
            <w:r>
              <w:rPr>
                <w:rFonts w:ascii="Calibri" w:hAnsi="Calibri" w:cs="Calibri"/>
                <w:szCs w:val="21"/>
              </w:rPr>
              <w:t>默认</w:t>
            </w:r>
          </w:p>
        </w:tc>
      </w:tr>
      <w:tr w:rsidR="006C167F" w14:paraId="5671AC86" w14:textId="77777777" w:rsidTr="006C167F">
        <w:tc>
          <w:tcPr>
            <w:tcW w:w="1311" w:type="pct"/>
            <w:vMerge/>
          </w:tcPr>
          <w:p w14:paraId="1ECE1388" w14:textId="77777777" w:rsidR="006C167F" w:rsidRDefault="006C167F" w:rsidP="006C167F">
            <w:pPr>
              <w:rPr>
                <w:rFonts w:ascii="Calibri" w:hAnsi="Calibri" w:cs="Calibri"/>
                <w:szCs w:val="21"/>
              </w:rPr>
            </w:pPr>
          </w:p>
        </w:tc>
        <w:tc>
          <w:tcPr>
            <w:tcW w:w="904" w:type="pct"/>
          </w:tcPr>
          <w:p w14:paraId="62D009BE"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6212A6D9" w14:textId="77777777" w:rsidR="006C167F" w:rsidRDefault="006C167F" w:rsidP="006C167F">
            <w:pPr>
              <w:rPr>
                <w:rFonts w:ascii="Calibri" w:hAnsi="Calibri" w:cs="Calibri"/>
                <w:szCs w:val="21"/>
              </w:rPr>
            </w:pPr>
            <w:r>
              <w:rPr>
                <w:rFonts w:ascii="Calibri" w:hAnsi="Calibri" w:cs="Calibri"/>
                <w:szCs w:val="21"/>
              </w:rPr>
              <w:t>0x00</w:t>
            </w:r>
          </w:p>
        </w:tc>
        <w:tc>
          <w:tcPr>
            <w:tcW w:w="1717" w:type="pct"/>
          </w:tcPr>
          <w:p w14:paraId="0097B119" w14:textId="77777777" w:rsidR="006C167F" w:rsidRDefault="006C167F" w:rsidP="006C167F">
            <w:pPr>
              <w:rPr>
                <w:rFonts w:ascii="Calibri" w:hAnsi="Calibri" w:cs="Calibri"/>
                <w:szCs w:val="21"/>
              </w:rPr>
            </w:pPr>
            <w:r>
              <w:rPr>
                <w:rFonts w:ascii="Calibri" w:hAnsi="Calibri" w:cs="Calibri"/>
                <w:szCs w:val="21"/>
              </w:rPr>
              <w:t>默认</w:t>
            </w:r>
          </w:p>
        </w:tc>
      </w:tr>
      <w:tr w:rsidR="006C167F" w14:paraId="12B1BD0D" w14:textId="77777777" w:rsidTr="006C167F">
        <w:tc>
          <w:tcPr>
            <w:tcW w:w="1311" w:type="pct"/>
            <w:vMerge/>
          </w:tcPr>
          <w:p w14:paraId="61F48378" w14:textId="77777777" w:rsidR="006C167F" w:rsidRDefault="006C167F" w:rsidP="006C167F">
            <w:pPr>
              <w:rPr>
                <w:rFonts w:ascii="Calibri" w:hAnsi="Calibri" w:cs="Calibri"/>
                <w:szCs w:val="21"/>
              </w:rPr>
            </w:pPr>
          </w:p>
        </w:tc>
        <w:tc>
          <w:tcPr>
            <w:tcW w:w="904" w:type="pct"/>
          </w:tcPr>
          <w:p w14:paraId="7C648262"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36EAEA1B" w14:textId="77777777" w:rsidR="006C167F" w:rsidRDefault="006C167F" w:rsidP="006C167F">
            <w:pPr>
              <w:rPr>
                <w:rFonts w:ascii="Calibri" w:hAnsi="Calibri" w:cs="Calibri"/>
                <w:szCs w:val="21"/>
              </w:rPr>
            </w:pPr>
            <w:r>
              <w:rPr>
                <w:rFonts w:ascii="Calibri" w:hAnsi="Calibri" w:cs="Calibri"/>
                <w:szCs w:val="21"/>
              </w:rPr>
              <w:t>0x10</w:t>
            </w:r>
          </w:p>
        </w:tc>
        <w:tc>
          <w:tcPr>
            <w:tcW w:w="1717" w:type="pct"/>
          </w:tcPr>
          <w:p w14:paraId="6D23D510" w14:textId="77777777" w:rsidR="006C167F" w:rsidRDefault="006C167F" w:rsidP="006C167F">
            <w:pPr>
              <w:rPr>
                <w:rFonts w:ascii="Calibri" w:hAnsi="Calibri" w:cs="Calibri"/>
                <w:szCs w:val="21"/>
              </w:rPr>
            </w:pPr>
            <w:r>
              <w:rPr>
                <w:rFonts w:ascii="Calibri" w:hAnsi="Calibri" w:cs="Calibri"/>
                <w:szCs w:val="21"/>
              </w:rPr>
              <w:t>默认</w:t>
            </w:r>
          </w:p>
        </w:tc>
      </w:tr>
      <w:tr w:rsidR="006C167F" w14:paraId="72F10FE3" w14:textId="77777777" w:rsidTr="006C167F">
        <w:tc>
          <w:tcPr>
            <w:tcW w:w="1311" w:type="pct"/>
            <w:vMerge w:val="restart"/>
            <w:vAlign w:val="center"/>
          </w:tcPr>
          <w:p w14:paraId="47AE677A" w14:textId="77777777" w:rsidR="006C167F" w:rsidRDefault="006C167F" w:rsidP="006C167F">
            <w:pPr>
              <w:jc w:val="center"/>
              <w:rPr>
                <w:rFonts w:ascii="Calibri" w:hAnsi="Calibri" w:cs="Calibri"/>
                <w:szCs w:val="21"/>
              </w:rPr>
            </w:pPr>
            <w:r>
              <w:rPr>
                <w:rFonts w:ascii="Calibri" w:hAnsi="Calibri" w:cs="Calibri"/>
                <w:szCs w:val="21"/>
              </w:rPr>
              <w:t>目的标识</w:t>
            </w:r>
            <w:r>
              <w:rPr>
                <w:rFonts w:ascii="Calibri" w:hAnsi="Calibri" w:cs="Calibri"/>
                <w:szCs w:val="21"/>
              </w:rPr>
              <w:t>(</w:t>
            </w:r>
            <w:r>
              <w:rPr>
                <w:rFonts w:ascii="Calibri" w:hAnsi="Calibri" w:cs="Calibri"/>
                <w:szCs w:val="21"/>
              </w:rPr>
              <w:t>可讨论更改</w:t>
            </w:r>
            <w:r>
              <w:rPr>
                <w:rFonts w:ascii="Calibri" w:hAnsi="Calibri" w:cs="Calibri"/>
                <w:szCs w:val="21"/>
              </w:rPr>
              <w:t>)</w:t>
            </w:r>
          </w:p>
        </w:tc>
        <w:tc>
          <w:tcPr>
            <w:tcW w:w="904" w:type="pct"/>
          </w:tcPr>
          <w:p w14:paraId="08C47F4D"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7554677D" w14:textId="77777777" w:rsidR="006C167F" w:rsidRDefault="006C167F" w:rsidP="006C167F">
            <w:pPr>
              <w:rPr>
                <w:rFonts w:ascii="Calibri" w:hAnsi="Calibri" w:cs="Calibri"/>
                <w:szCs w:val="21"/>
              </w:rPr>
            </w:pPr>
            <w:r>
              <w:rPr>
                <w:rFonts w:ascii="Calibri" w:hAnsi="Calibri" w:cs="Calibri"/>
                <w:szCs w:val="21"/>
              </w:rPr>
              <w:t>0x01</w:t>
            </w:r>
          </w:p>
        </w:tc>
        <w:tc>
          <w:tcPr>
            <w:tcW w:w="1717" w:type="pct"/>
          </w:tcPr>
          <w:p w14:paraId="4213214B" w14:textId="77777777" w:rsidR="006C167F" w:rsidRDefault="006C167F" w:rsidP="006C167F">
            <w:pPr>
              <w:rPr>
                <w:rFonts w:ascii="Calibri" w:hAnsi="Calibri" w:cs="Calibri"/>
                <w:szCs w:val="21"/>
              </w:rPr>
            </w:pPr>
            <w:r>
              <w:rPr>
                <w:rFonts w:ascii="Calibri" w:hAnsi="Calibri" w:cs="Calibri"/>
                <w:szCs w:val="21"/>
              </w:rPr>
              <w:t>默认</w:t>
            </w:r>
          </w:p>
        </w:tc>
      </w:tr>
      <w:tr w:rsidR="006C167F" w14:paraId="3E79B304" w14:textId="77777777" w:rsidTr="006C167F">
        <w:tc>
          <w:tcPr>
            <w:tcW w:w="1311" w:type="pct"/>
            <w:vMerge/>
          </w:tcPr>
          <w:p w14:paraId="24FB68E9" w14:textId="77777777" w:rsidR="006C167F" w:rsidRDefault="006C167F" w:rsidP="006C167F">
            <w:pPr>
              <w:rPr>
                <w:rFonts w:ascii="Calibri" w:hAnsi="Calibri" w:cs="Calibri"/>
                <w:szCs w:val="21"/>
              </w:rPr>
            </w:pPr>
          </w:p>
        </w:tc>
        <w:tc>
          <w:tcPr>
            <w:tcW w:w="904" w:type="pct"/>
          </w:tcPr>
          <w:p w14:paraId="5BF4666B"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4A0A046A" w14:textId="77777777" w:rsidR="006C167F" w:rsidRDefault="006C167F" w:rsidP="006C167F">
            <w:pPr>
              <w:rPr>
                <w:rFonts w:ascii="Calibri" w:hAnsi="Calibri" w:cs="Calibri"/>
                <w:szCs w:val="21"/>
              </w:rPr>
            </w:pPr>
            <w:r>
              <w:rPr>
                <w:rFonts w:ascii="Calibri" w:hAnsi="Calibri" w:cs="Calibri"/>
                <w:szCs w:val="21"/>
              </w:rPr>
              <w:t>0x00</w:t>
            </w:r>
          </w:p>
        </w:tc>
        <w:tc>
          <w:tcPr>
            <w:tcW w:w="1717" w:type="pct"/>
          </w:tcPr>
          <w:p w14:paraId="7D5845C6" w14:textId="77777777" w:rsidR="006C167F" w:rsidRDefault="006C167F" w:rsidP="006C167F">
            <w:pPr>
              <w:rPr>
                <w:rFonts w:ascii="Calibri" w:hAnsi="Calibri" w:cs="Calibri"/>
                <w:szCs w:val="21"/>
              </w:rPr>
            </w:pPr>
            <w:r>
              <w:rPr>
                <w:rFonts w:ascii="Calibri" w:hAnsi="Calibri" w:cs="Calibri"/>
                <w:szCs w:val="21"/>
              </w:rPr>
              <w:t>默认</w:t>
            </w:r>
          </w:p>
        </w:tc>
      </w:tr>
      <w:tr w:rsidR="006C167F" w14:paraId="1C23BD1D" w14:textId="77777777" w:rsidTr="006C167F">
        <w:tc>
          <w:tcPr>
            <w:tcW w:w="1311" w:type="pct"/>
            <w:vMerge/>
          </w:tcPr>
          <w:p w14:paraId="5DD5847B" w14:textId="77777777" w:rsidR="006C167F" w:rsidRDefault="006C167F" w:rsidP="006C167F">
            <w:pPr>
              <w:rPr>
                <w:rFonts w:ascii="Calibri" w:hAnsi="Calibri" w:cs="Calibri"/>
                <w:szCs w:val="21"/>
              </w:rPr>
            </w:pPr>
          </w:p>
        </w:tc>
        <w:tc>
          <w:tcPr>
            <w:tcW w:w="904" w:type="pct"/>
          </w:tcPr>
          <w:p w14:paraId="63484F54"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681831E3" w14:textId="77777777" w:rsidR="006C167F" w:rsidRDefault="006C167F" w:rsidP="006C167F">
            <w:pPr>
              <w:rPr>
                <w:rFonts w:ascii="Calibri" w:hAnsi="Calibri" w:cs="Calibri"/>
                <w:szCs w:val="21"/>
              </w:rPr>
            </w:pPr>
            <w:r>
              <w:rPr>
                <w:rFonts w:ascii="Calibri" w:hAnsi="Calibri" w:cs="Calibri"/>
                <w:szCs w:val="21"/>
              </w:rPr>
              <w:t>0x01</w:t>
            </w:r>
          </w:p>
        </w:tc>
        <w:tc>
          <w:tcPr>
            <w:tcW w:w="1717" w:type="pct"/>
          </w:tcPr>
          <w:p w14:paraId="033ED2A5" w14:textId="77777777" w:rsidR="006C167F" w:rsidRDefault="006C167F" w:rsidP="006C167F">
            <w:pPr>
              <w:rPr>
                <w:rFonts w:ascii="Calibri" w:hAnsi="Calibri" w:cs="Calibri"/>
                <w:szCs w:val="21"/>
              </w:rPr>
            </w:pPr>
            <w:r>
              <w:rPr>
                <w:rFonts w:ascii="Calibri" w:hAnsi="Calibri" w:cs="Calibri"/>
                <w:szCs w:val="21"/>
              </w:rPr>
              <w:t>默认</w:t>
            </w:r>
          </w:p>
        </w:tc>
      </w:tr>
      <w:tr w:rsidR="006C167F" w14:paraId="6DBC4225" w14:textId="77777777" w:rsidTr="006C167F">
        <w:tc>
          <w:tcPr>
            <w:tcW w:w="1311" w:type="pct"/>
            <w:vMerge/>
          </w:tcPr>
          <w:p w14:paraId="221ACBB8" w14:textId="77777777" w:rsidR="006C167F" w:rsidRDefault="006C167F" w:rsidP="006C167F">
            <w:pPr>
              <w:rPr>
                <w:rFonts w:ascii="Calibri" w:hAnsi="Calibri" w:cs="Calibri"/>
                <w:szCs w:val="21"/>
              </w:rPr>
            </w:pPr>
          </w:p>
        </w:tc>
        <w:tc>
          <w:tcPr>
            <w:tcW w:w="904" w:type="pct"/>
          </w:tcPr>
          <w:p w14:paraId="79061593"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7976B065" w14:textId="77777777" w:rsidR="006C167F" w:rsidRDefault="006C167F" w:rsidP="006C167F">
            <w:pPr>
              <w:rPr>
                <w:rFonts w:ascii="Calibri" w:hAnsi="Calibri" w:cs="Calibri"/>
                <w:szCs w:val="21"/>
              </w:rPr>
            </w:pPr>
            <w:r>
              <w:rPr>
                <w:rFonts w:ascii="Calibri" w:hAnsi="Calibri" w:cs="Calibri"/>
                <w:szCs w:val="21"/>
              </w:rPr>
              <w:t>0x00</w:t>
            </w:r>
          </w:p>
        </w:tc>
        <w:tc>
          <w:tcPr>
            <w:tcW w:w="1717" w:type="pct"/>
          </w:tcPr>
          <w:p w14:paraId="595A069B" w14:textId="77777777" w:rsidR="006C167F" w:rsidRDefault="006C167F" w:rsidP="006C167F">
            <w:pPr>
              <w:rPr>
                <w:rFonts w:ascii="Calibri" w:hAnsi="Calibri" w:cs="Calibri"/>
                <w:szCs w:val="21"/>
              </w:rPr>
            </w:pPr>
            <w:r>
              <w:rPr>
                <w:rFonts w:ascii="Calibri" w:hAnsi="Calibri" w:cs="Calibri"/>
                <w:szCs w:val="21"/>
              </w:rPr>
              <w:t>默认</w:t>
            </w:r>
          </w:p>
        </w:tc>
      </w:tr>
      <w:tr w:rsidR="006C167F" w14:paraId="57A5BA97" w14:textId="77777777" w:rsidTr="006C167F">
        <w:tc>
          <w:tcPr>
            <w:tcW w:w="1311" w:type="pct"/>
          </w:tcPr>
          <w:p w14:paraId="6A427D79" w14:textId="77777777" w:rsidR="006C167F" w:rsidRDefault="006C167F" w:rsidP="006C167F">
            <w:pPr>
              <w:rPr>
                <w:rFonts w:ascii="Calibri" w:hAnsi="Calibri" w:cs="Calibri"/>
                <w:szCs w:val="21"/>
              </w:rPr>
            </w:pPr>
            <w:r>
              <w:rPr>
                <w:rFonts w:ascii="Calibri" w:hAnsi="Calibri" w:cs="Calibri"/>
                <w:szCs w:val="21"/>
              </w:rPr>
              <w:t>数据长度</w:t>
            </w:r>
          </w:p>
        </w:tc>
        <w:tc>
          <w:tcPr>
            <w:tcW w:w="904" w:type="pct"/>
          </w:tcPr>
          <w:p w14:paraId="13D48ADD" w14:textId="77777777" w:rsidR="006C167F" w:rsidRDefault="006C167F" w:rsidP="006C167F">
            <w:pPr>
              <w:rPr>
                <w:rFonts w:ascii="Calibri" w:hAnsi="Calibri" w:cs="Calibri"/>
                <w:szCs w:val="21"/>
              </w:rPr>
            </w:pPr>
            <w:r>
              <w:rPr>
                <w:rFonts w:ascii="Calibri" w:hAnsi="Calibri" w:cs="Calibri"/>
                <w:szCs w:val="21"/>
              </w:rPr>
              <w:t>2</w:t>
            </w:r>
          </w:p>
        </w:tc>
        <w:tc>
          <w:tcPr>
            <w:tcW w:w="1068" w:type="pct"/>
          </w:tcPr>
          <w:p w14:paraId="5BDFF615" w14:textId="77777777" w:rsidR="006C167F" w:rsidRDefault="006C167F" w:rsidP="006C167F">
            <w:pPr>
              <w:rPr>
                <w:rFonts w:ascii="Calibri" w:hAnsi="Calibri" w:cs="Calibri"/>
                <w:szCs w:val="21"/>
              </w:rPr>
            </w:pPr>
          </w:p>
        </w:tc>
        <w:tc>
          <w:tcPr>
            <w:tcW w:w="1717" w:type="pct"/>
          </w:tcPr>
          <w:p w14:paraId="39F06D81" w14:textId="77777777" w:rsidR="006C167F" w:rsidRDefault="006C167F" w:rsidP="006C167F">
            <w:pPr>
              <w:rPr>
                <w:rFonts w:ascii="Calibri" w:hAnsi="Calibri" w:cs="Calibri"/>
                <w:szCs w:val="21"/>
              </w:rPr>
            </w:pPr>
            <w:r>
              <w:rPr>
                <w:rFonts w:ascii="Calibri" w:hAnsi="Calibri" w:cs="Calibri"/>
                <w:szCs w:val="21"/>
              </w:rPr>
              <w:t>2+CONTENT</w:t>
            </w:r>
            <w:r>
              <w:rPr>
                <w:rFonts w:ascii="Calibri" w:hAnsi="Calibri" w:cs="Calibri"/>
                <w:szCs w:val="21"/>
              </w:rPr>
              <w:t>长度</w:t>
            </w:r>
          </w:p>
        </w:tc>
      </w:tr>
      <w:tr w:rsidR="006C167F" w14:paraId="32EE4A05" w14:textId="77777777" w:rsidTr="006C167F">
        <w:tc>
          <w:tcPr>
            <w:tcW w:w="1311" w:type="pct"/>
          </w:tcPr>
          <w:p w14:paraId="0BF40CB3" w14:textId="77777777" w:rsidR="006C167F" w:rsidRDefault="006C167F" w:rsidP="006C167F">
            <w:pPr>
              <w:rPr>
                <w:rFonts w:ascii="Calibri" w:hAnsi="Calibri" w:cs="Calibri"/>
                <w:szCs w:val="21"/>
              </w:rPr>
            </w:pPr>
            <w:r>
              <w:rPr>
                <w:rFonts w:ascii="Calibri" w:hAnsi="Calibri" w:cs="Calibri"/>
                <w:szCs w:val="21"/>
              </w:rPr>
              <w:t>CONTENT</w:t>
            </w:r>
          </w:p>
        </w:tc>
        <w:tc>
          <w:tcPr>
            <w:tcW w:w="904" w:type="pct"/>
          </w:tcPr>
          <w:p w14:paraId="2C97DA56" w14:textId="77777777" w:rsidR="006C167F" w:rsidRDefault="006C167F" w:rsidP="006C167F">
            <w:pPr>
              <w:rPr>
                <w:rFonts w:ascii="Calibri" w:hAnsi="Calibri" w:cs="Calibri"/>
                <w:szCs w:val="21"/>
              </w:rPr>
            </w:pPr>
            <w:r>
              <w:rPr>
                <w:rFonts w:ascii="Calibri" w:hAnsi="Calibri" w:cs="Calibri"/>
                <w:szCs w:val="21"/>
              </w:rPr>
              <w:t>N</w:t>
            </w:r>
          </w:p>
        </w:tc>
        <w:tc>
          <w:tcPr>
            <w:tcW w:w="1068" w:type="pct"/>
          </w:tcPr>
          <w:p w14:paraId="589FEEA1" w14:textId="77777777" w:rsidR="006C167F" w:rsidRDefault="006C167F" w:rsidP="006C167F">
            <w:pPr>
              <w:rPr>
                <w:rFonts w:ascii="Calibri" w:hAnsi="Calibri" w:cs="Calibri"/>
                <w:szCs w:val="21"/>
              </w:rPr>
            </w:pPr>
          </w:p>
        </w:tc>
        <w:tc>
          <w:tcPr>
            <w:tcW w:w="1717" w:type="pct"/>
          </w:tcPr>
          <w:p w14:paraId="0A928B15" w14:textId="77777777" w:rsidR="006C167F" w:rsidRDefault="006C167F" w:rsidP="006C167F">
            <w:pPr>
              <w:rPr>
                <w:rFonts w:ascii="Calibri" w:hAnsi="Calibri" w:cs="Calibri"/>
                <w:szCs w:val="21"/>
              </w:rPr>
            </w:pPr>
            <w:r>
              <w:rPr>
                <w:rFonts w:ascii="Calibri" w:hAnsi="Calibri" w:cs="Calibri"/>
                <w:szCs w:val="21"/>
              </w:rPr>
              <w:t>应用数据信息</w:t>
            </w:r>
          </w:p>
        </w:tc>
      </w:tr>
    </w:tbl>
    <w:p w14:paraId="7A9A6DCA" w14:textId="77777777" w:rsidR="006C167F" w:rsidRDefault="006C167F" w:rsidP="006C167F">
      <w:pPr>
        <w:rPr>
          <w:rFonts w:ascii="Calibri" w:hAnsi="Calibri" w:cs="Calibri"/>
        </w:rPr>
      </w:pPr>
    </w:p>
    <w:p w14:paraId="1172E5A2" w14:textId="77777777" w:rsidR="006C167F" w:rsidRPr="006811E2" w:rsidRDefault="006C167F" w:rsidP="006811E2">
      <w:pPr>
        <w:pStyle w:val="7"/>
      </w:pPr>
      <w:r w:rsidRPr="006811E2">
        <w:t>3.3.2.1 CONTENT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078"/>
        <w:gridCol w:w="1111"/>
        <w:gridCol w:w="1818"/>
        <w:gridCol w:w="1763"/>
      </w:tblGrid>
      <w:tr w:rsidR="006C167F" w14:paraId="5C4B9672" w14:textId="77777777" w:rsidTr="006C167F">
        <w:tc>
          <w:tcPr>
            <w:tcW w:w="3768" w:type="dxa"/>
            <w:gridSpan w:val="2"/>
          </w:tcPr>
          <w:p w14:paraId="7FE02614" w14:textId="77777777" w:rsidR="006C167F" w:rsidRDefault="006C167F" w:rsidP="006C167F">
            <w:pPr>
              <w:rPr>
                <w:rFonts w:ascii="Calibri" w:hAnsi="Calibri" w:cs="Calibri"/>
                <w:szCs w:val="21"/>
              </w:rPr>
            </w:pPr>
            <w:r>
              <w:rPr>
                <w:rFonts w:ascii="Calibri" w:hAnsi="Calibri" w:cs="Calibri"/>
                <w:szCs w:val="21"/>
              </w:rPr>
              <w:t>名称</w:t>
            </w:r>
          </w:p>
        </w:tc>
        <w:tc>
          <w:tcPr>
            <w:tcW w:w="1154" w:type="dxa"/>
          </w:tcPr>
          <w:p w14:paraId="5521D03D" w14:textId="77777777" w:rsidR="006C167F" w:rsidRDefault="006C167F" w:rsidP="006C167F">
            <w:pPr>
              <w:rPr>
                <w:rFonts w:ascii="Calibri" w:hAnsi="Calibri" w:cs="Calibri"/>
                <w:szCs w:val="21"/>
              </w:rPr>
            </w:pPr>
            <w:r>
              <w:rPr>
                <w:rFonts w:ascii="Calibri" w:hAnsi="Calibri" w:cs="Calibri"/>
                <w:szCs w:val="21"/>
              </w:rPr>
              <w:t>字节长度</w:t>
            </w:r>
          </w:p>
        </w:tc>
        <w:tc>
          <w:tcPr>
            <w:tcW w:w="1877" w:type="dxa"/>
          </w:tcPr>
          <w:p w14:paraId="0D3EA17C" w14:textId="77777777" w:rsidR="006C167F" w:rsidRDefault="006C167F" w:rsidP="006C167F">
            <w:pPr>
              <w:rPr>
                <w:rFonts w:ascii="Calibri" w:hAnsi="Calibri" w:cs="Calibri"/>
                <w:szCs w:val="21"/>
              </w:rPr>
            </w:pPr>
            <w:r>
              <w:rPr>
                <w:rFonts w:ascii="Calibri" w:hAnsi="Calibri" w:cs="Calibri"/>
                <w:szCs w:val="21"/>
              </w:rPr>
              <w:t>取值</w:t>
            </w:r>
          </w:p>
        </w:tc>
        <w:tc>
          <w:tcPr>
            <w:tcW w:w="1831" w:type="dxa"/>
          </w:tcPr>
          <w:p w14:paraId="36C5C60C" w14:textId="77777777" w:rsidR="006C167F" w:rsidRDefault="006C167F" w:rsidP="006C167F">
            <w:pPr>
              <w:rPr>
                <w:rFonts w:ascii="Calibri" w:hAnsi="Calibri" w:cs="Calibri"/>
                <w:szCs w:val="21"/>
              </w:rPr>
            </w:pPr>
            <w:r>
              <w:rPr>
                <w:rFonts w:ascii="Calibri" w:hAnsi="Calibri" w:cs="Calibri"/>
                <w:szCs w:val="21"/>
              </w:rPr>
              <w:t>注释</w:t>
            </w:r>
          </w:p>
        </w:tc>
      </w:tr>
      <w:tr w:rsidR="006C167F" w14:paraId="268B75DD" w14:textId="77777777" w:rsidTr="006C167F">
        <w:tc>
          <w:tcPr>
            <w:tcW w:w="1591" w:type="dxa"/>
            <w:vMerge w:val="restart"/>
            <w:vAlign w:val="center"/>
          </w:tcPr>
          <w:p w14:paraId="5AD77651" w14:textId="77777777" w:rsidR="006C167F" w:rsidRDefault="006C167F" w:rsidP="006C167F">
            <w:pPr>
              <w:jc w:val="center"/>
              <w:rPr>
                <w:rFonts w:ascii="Calibri" w:hAnsi="Calibri" w:cs="Calibri"/>
                <w:szCs w:val="21"/>
              </w:rPr>
            </w:pPr>
            <w:r>
              <w:rPr>
                <w:rFonts w:ascii="Calibri" w:hAnsi="Calibri" w:cs="Calibri"/>
                <w:szCs w:val="21"/>
              </w:rPr>
              <w:t>道岔</w:t>
            </w:r>
          </w:p>
        </w:tc>
        <w:tc>
          <w:tcPr>
            <w:tcW w:w="2177" w:type="dxa"/>
          </w:tcPr>
          <w:p w14:paraId="16E2F8A4" w14:textId="77777777" w:rsidR="006C167F" w:rsidRDefault="006C167F" w:rsidP="006C167F">
            <w:pPr>
              <w:rPr>
                <w:rFonts w:ascii="Calibri" w:hAnsi="Calibri" w:cs="Calibri"/>
                <w:szCs w:val="21"/>
              </w:rPr>
            </w:pPr>
            <w:r>
              <w:rPr>
                <w:rFonts w:ascii="Calibri" w:hAnsi="Calibri" w:cs="Calibri"/>
                <w:szCs w:val="21"/>
              </w:rPr>
              <w:t>道岔数据长度</w:t>
            </w:r>
            <w:r>
              <w:rPr>
                <w:rFonts w:ascii="Calibri" w:hAnsi="Calibri" w:cs="Calibri"/>
                <w:szCs w:val="21"/>
              </w:rPr>
              <w:t>(</w:t>
            </w:r>
            <w:r>
              <w:rPr>
                <w:rFonts w:ascii="Calibri" w:hAnsi="Calibri" w:cs="Calibri"/>
                <w:szCs w:val="21"/>
              </w:rPr>
              <w:t>不含本身</w:t>
            </w:r>
            <w:r>
              <w:rPr>
                <w:rFonts w:ascii="Calibri" w:hAnsi="Calibri" w:cs="Calibri"/>
                <w:szCs w:val="21"/>
              </w:rPr>
              <w:t>2</w:t>
            </w:r>
            <w:r>
              <w:rPr>
                <w:rFonts w:ascii="Calibri" w:hAnsi="Calibri" w:cs="Calibri"/>
                <w:szCs w:val="21"/>
              </w:rPr>
              <w:t>个字节</w:t>
            </w:r>
            <w:r>
              <w:rPr>
                <w:rFonts w:ascii="Calibri" w:hAnsi="Calibri" w:cs="Calibri"/>
                <w:szCs w:val="21"/>
              </w:rPr>
              <w:t>)</w:t>
            </w:r>
          </w:p>
        </w:tc>
        <w:tc>
          <w:tcPr>
            <w:tcW w:w="1154" w:type="dxa"/>
          </w:tcPr>
          <w:p w14:paraId="1C695EAF" w14:textId="77777777" w:rsidR="006C167F" w:rsidRDefault="006C167F" w:rsidP="006C167F">
            <w:pPr>
              <w:rPr>
                <w:rFonts w:ascii="Calibri" w:hAnsi="Calibri" w:cs="Calibri"/>
                <w:szCs w:val="21"/>
              </w:rPr>
            </w:pPr>
            <w:r>
              <w:rPr>
                <w:rFonts w:ascii="Calibri" w:hAnsi="Calibri" w:cs="Calibri"/>
                <w:szCs w:val="21"/>
              </w:rPr>
              <w:t>2</w:t>
            </w:r>
          </w:p>
        </w:tc>
        <w:tc>
          <w:tcPr>
            <w:tcW w:w="1877" w:type="dxa"/>
          </w:tcPr>
          <w:p w14:paraId="11620E68" w14:textId="77777777" w:rsidR="006C167F" w:rsidRDefault="006C167F" w:rsidP="006C167F">
            <w:pPr>
              <w:rPr>
                <w:rFonts w:ascii="Calibri" w:hAnsi="Calibri" w:cs="Calibri"/>
                <w:szCs w:val="21"/>
              </w:rPr>
            </w:pPr>
            <w:r>
              <w:rPr>
                <w:rFonts w:ascii="Calibri" w:hAnsi="Calibri" w:cs="Calibri"/>
                <w:szCs w:val="21"/>
              </w:rPr>
              <w:t>0~0xffff</w:t>
            </w:r>
          </w:p>
        </w:tc>
        <w:tc>
          <w:tcPr>
            <w:tcW w:w="1831" w:type="dxa"/>
          </w:tcPr>
          <w:p w14:paraId="79CF7369" w14:textId="77777777" w:rsidR="006C167F" w:rsidRDefault="006C167F" w:rsidP="006C167F">
            <w:pPr>
              <w:rPr>
                <w:rFonts w:ascii="Calibri" w:hAnsi="Calibri" w:cs="Calibri"/>
                <w:szCs w:val="21"/>
              </w:rPr>
            </w:pPr>
          </w:p>
        </w:tc>
      </w:tr>
      <w:tr w:rsidR="006C167F" w14:paraId="3137530B" w14:textId="77777777" w:rsidTr="006C167F">
        <w:tc>
          <w:tcPr>
            <w:tcW w:w="1591" w:type="dxa"/>
            <w:vMerge/>
          </w:tcPr>
          <w:p w14:paraId="4F35565B" w14:textId="77777777" w:rsidR="006C167F" w:rsidRDefault="006C167F" w:rsidP="006C167F">
            <w:pPr>
              <w:rPr>
                <w:rFonts w:ascii="Calibri" w:hAnsi="Calibri" w:cs="Calibri"/>
                <w:szCs w:val="21"/>
              </w:rPr>
            </w:pPr>
          </w:p>
        </w:tc>
        <w:tc>
          <w:tcPr>
            <w:tcW w:w="2177" w:type="dxa"/>
          </w:tcPr>
          <w:p w14:paraId="4C3ECE4E" w14:textId="77777777" w:rsidR="006C167F" w:rsidRDefault="006C167F" w:rsidP="006C167F">
            <w:pPr>
              <w:rPr>
                <w:rFonts w:ascii="Calibri" w:hAnsi="Calibri" w:cs="Calibri"/>
                <w:szCs w:val="21"/>
              </w:rPr>
            </w:pPr>
            <w:r>
              <w:rPr>
                <w:rFonts w:ascii="Calibri" w:hAnsi="Calibri" w:cs="Calibri"/>
                <w:szCs w:val="21"/>
              </w:rPr>
              <w:t>道岔</w:t>
            </w:r>
            <w:r>
              <w:rPr>
                <w:rFonts w:ascii="Calibri" w:hAnsi="Calibri" w:cs="Calibri"/>
                <w:szCs w:val="21"/>
              </w:rPr>
              <w:t>1</w:t>
            </w:r>
            <w:r>
              <w:rPr>
                <w:rFonts w:ascii="Calibri" w:hAnsi="Calibri" w:cs="Calibri"/>
                <w:szCs w:val="21"/>
              </w:rPr>
              <w:t>编号</w:t>
            </w:r>
          </w:p>
        </w:tc>
        <w:tc>
          <w:tcPr>
            <w:tcW w:w="1154" w:type="dxa"/>
          </w:tcPr>
          <w:p w14:paraId="207D59BC" w14:textId="77777777" w:rsidR="006C167F" w:rsidRDefault="006C167F" w:rsidP="006C167F">
            <w:pPr>
              <w:rPr>
                <w:rFonts w:ascii="Calibri" w:hAnsi="Calibri" w:cs="Calibri"/>
                <w:szCs w:val="21"/>
              </w:rPr>
            </w:pPr>
            <w:r>
              <w:rPr>
                <w:rFonts w:ascii="Calibri" w:hAnsi="Calibri" w:cs="Calibri"/>
                <w:szCs w:val="21"/>
              </w:rPr>
              <w:t>2</w:t>
            </w:r>
          </w:p>
        </w:tc>
        <w:tc>
          <w:tcPr>
            <w:tcW w:w="1877" w:type="dxa"/>
          </w:tcPr>
          <w:p w14:paraId="03E83B25" w14:textId="77777777" w:rsidR="006C167F" w:rsidRDefault="006C167F" w:rsidP="006C167F">
            <w:pPr>
              <w:rPr>
                <w:rFonts w:ascii="Calibri" w:hAnsi="Calibri" w:cs="Calibri"/>
                <w:szCs w:val="21"/>
              </w:rPr>
            </w:pPr>
            <w:r>
              <w:rPr>
                <w:rFonts w:ascii="Calibri" w:hAnsi="Calibri" w:cs="Calibri"/>
                <w:szCs w:val="21"/>
              </w:rPr>
              <w:t>0~0xffff</w:t>
            </w:r>
          </w:p>
        </w:tc>
        <w:tc>
          <w:tcPr>
            <w:tcW w:w="1831" w:type="dxa"/>
          </w:tcPr>
          <w:p w14:paraId="7F31B69B" w14:textId="77777777" w:rsidR="006C167F" w:rsidRDefault="006C167F" w:rsidP="006C167F">
            <w:pPr>
              <w:rPr>
                <w:rFonts w:ascii="Calibri" w:hAnsi="Calibri" w:cs="Calibri"/>
                <w:szCs w:val="21"/>
              </w:rPr>
            </w:pPr>
          </w:p>
        </w:tc>
      </w:tr>
      <w:tr w:rsidR="006C167F" w14:paraId="2D061470" w14:textId="77777777" w:rsidTr="006C167F">
        <w:tc>
          <w:tcPr>
            <w:tcW w:w="1591" w:type="dxa"/>
            <w:vMerge/>
          </w:tcPr>
          <w:p w14:paraId="327994DA" w14:textId="77777777" w:rsidR="006C167F" w:rsidRDefault="006C167F" w:rsidP="006C167F">
            <w:pPr>
              <w:rPr>
                <w:rFonts w:ascii="Calibri" w:hAnsi="Calibri" w:cs="Calibri"/>
                <w:szCs w:val="21"/>
              </w:rPr>
            </w:pPr>
          </w:p>
        </w:tc>
        <w:tc>
          <w:tcPr>
            <w:tcW w:w="2177" w:type="dxa"/>
          </w:tcPr>
          <w:p w14:paraId="7D505073" w14:textId="77777777" w:rsidR="006C167F" w:rsidRDefault="006C167F" w:rsidP="006C167F">
            <w:pPr>
              <w:rPr>
                <w:rFonts w:ascii="Calibri" w:hAnsi="Calibri" w:cs="Calibri"/>
                <w:szCs w:val="21"/>
              </w:rPr>
            </w:pPr>
            <w:r>
              <w:rPr>
                <w:rFonts w:ascii="Calibri" w:hAnsi="Calibri" w:cs="Calibri"/>
                <w:szCs w:val="21"/>
              </w:rPr>
              <w:t>道岔</w:t>
            </w:r>
            <w:r>
              <w:rPr>
                <w:rFonts w:ascii="Calibri" w:hAnsi="Calibri" w:cs="Calibri"/>
                <w:szCs w:val="21"/>
              </w:rPr>
              <w:t>1</w:t>
            </w:r>
            <w:r>
              <w:rPr>
                <w:rFonts w:ascii="Calibri" w:hAnsi="Calibri" w:cs="Calibri"/>
                <w:szCs w:val="21"/>
              </w:rPr>
              <w:t>状态</w:t>
            </w:r>
          </w:p>
        </w:tc>
        <w:tc>
          <w:tcPr>
            <w:tcW w:w="1154" w:type="dxa"/>
          </w:tcPr>
          <w:p w14:paraId="0D2B4324" w14:textId="77777777" w:rsidR="006C167F" w:rsidRDefault="006C167F" w:rsidP="006C167F">
            <w:pPr>
              <w:rPr>
                <w:rFonts w:ascii="Calibri" w:hAnsi="Calibri" w:cs="Calibri"/>
                <w:szCs w:val="21"/>
              </w:rPr>
            </w:pPr>
            <w:r>
              <w:rPr>
                <w:rFonts w:ascii="Calibri" w:hAnsi="Calibri" w:cs="Calibri"/>
                <w:szCs w:val="21"/>
              </w:rPr>
              <w:t>1</w:t>
            </w:r>
          </w:p>
        </w:tc>
        <w:tc>
          <w:tcPr>
            <w:tcW w:w="1877" w:type="dxa"/>
          </w:tcPr>
          <w:p w14:paraId="4FBB7D31" w14:textId="77777777" w:rsidR="006C167F" w:rsidRDefault="006C167F" w:rsidP="006C167F">
            <w:pPr>
              <w:rPr>
                <w:rFonts w:ascii="Calibri" w:hAnsi="Calibri" w:cs="Calibri"/>
                <w:szCs w:val="21"/>
              </w:rPr>
            </w:pPr>
          </w:p>
        </w:tc>
        <w:tc>
          <w:tcPr>
            <w:tcW w:w="1831" w:type="dxa"/>
          </w:tcPr>
          <w:p w14:paraId="66BE94B8" w14:textId="77777777" w:rsidR="006C167F" w:rsidRDefault="006C167F" w:rsidP="006C167F">
            <w:pPr>
              <w:autoSpaceDE w:val="0"/>
              <w:autoSpaceDN w:val="0"/>
              <w:adjustRightInd w:val="0"/>
              <w:jc w:val="left"/>
              <w:rPr>
                <w:rFonts w:ascii="Calibri" w:hAnsi="Calibri" w:cs="Calibri"/>
                <w:kern w:val="0"/>
                <w:szCs w:val="21"/>
                <w:highlight w:val="white"/>
              </w:rPr>
            </w:pPr>
            <w:r>
              <w:rPr>
                <w:rFonts w:ascii="Calibri" w:hAnsi="Calibri" w:cs="Calibri"/>
                <w:kern w:val="0"/>
                <w:szCs w:val="21"/>
                <w:highlight w:val="white"/>
              </w:rPr>
              <w:t>默认状态</w:t>
            </w:r>
            <w:r>
              <w:rPr>
                <w:rFonts w:ascii="Calibri" w:hAnsi="Calibri" w:cs="Calibri"/>
                <w:kern w:val="0"/>
                <w:szCs w:val="21"/>
                <w:highlight w:val="white"/>
              </w:rPr>
              <w:t xml:space="preserve"> 0x00</w:t>
            </w:r>
          </w:p>
          <w:p w14:paraId="385C4178" w14:textId="77777777" w:rsidR="006C167F" w:rsidRDefault="006C167F" w:rsidP="006C167F">
            <w:pPr>
              <w:autoSpaceDE w:val="0"/>
              <w:autoSpaceDN w:val="0"/>
              <w:adjustRightInd w:val="0"/>
              <w:jc w:val="left"/>
              <w:rPr>
                <w:rFonts w:ascii="Calibri" w:hAnsi="Calibri" w:cs="Calibri"/>
                <w:kern w:val="0"/>
                <w:szCs w:val="21"/>
                <w:highlight w:val="white"/>
              </w:rPr>
            </w:pPr>
            <w:r>
              <w:rPr>
                <w:rFonts w:ascii="Calibri" w:hAnsi="Calibri" w:cs="Calibri"/>
                <w:kern w:val="0"/>
                <w:szCs w:val="21"/>
                <w:highlight w:val="white"/>
              </w:rPr>
              <w:t>道岔定位</w:t>
            </w:r>
            <w:r>
              <w:rPr>
                <w:rFonts w:ascii="Calibri" w:hAnsi="Calibri" w:cs="Calibri"/>
                <w:kern w:val="0"/>
                <w:szCs w:val="21"/>
                <w:highlight w:val="white"/>
              </w:rPr>
              <w:t xml:space="preserve"> 0x01,</w:t>
            </w:r>
          </w:p>
          <w:p w14:paraId="46485E47" w14:textId="77777777" w:rsidR="006C167F" w:rsidRDefault="006C167F" w:rsidP="006C167F">
            <w:pPr>
              <w:autoSpaceDE w:val="0"/>
              <w:autoSpaceDN w:val="0"/>
              <w:adjustRightInd w:val="0"/>
              <w:jc w:val="left"/>
              <w:rPr>
                <w:rFonts w:ascii="Calibri" w:hAnsi="Calibri" w:cs="Calibri"/>
                <w:kern w:val="0"/>
                <w:szCs w:val="21"/>
                <w:highlight w:val="white"/>
              </w:rPr>
            </w:pPr>
            <w:r>
              <w:rPr>
                <w:rFonts w:ascii="Calibri" w:hAnsi="Calibri" w:cs="Calibri"/>
                <w:kern w:val="0"/>
                <w:szCs w:val="21"/>
                <w:highlight w:val="white"/>
              </w:rPr>
              <w:t>道岔反位</w:t>
            </w:r>
            <w:r>
              <w:rPr>
                <w:rFonts w:ascii="Calibri" w:hAnsi="Calibri" w:cs="Calibri"/>
                <w:kern w:val="0"/>
                <w:szCs w:val="21"/>
                <w:highlight w:val="white"/>
              </w:rPr>
              <w:t xml:space="preserve"> 0x02,</w:t>
            </w:r>
          </w:p>
          <w:p w14:paraId="6155A0C8" w14:textId="77777777" w:rsidR="006C167F" w:rsidRDefault="006C167F" w:rsidP="006C167F">
            <w:pPr>
              <w:rPr>
                <w:rFonts w:ascii="Calibri" w:hAnsi="Calibri" w:cs="Calibri"/>
                <w:szCs w:val="21"/>
              </w:rPr>
            </w:pPr>
            <w:r>
              <w:rPr>
                <w:rFonts w:ascii="Calibri" w:hAnsi="Calibri" w:cs="Calibri"/>
                <w:kern w:val="0"/>
                <w:szCs w:val="21"/>
                <w:highlight w:val="white"/>
              </w:rPr>
              <w:t>道岔四开</w:t>
            </w:r>
            <w:r>
              <w:rPr>
                <w:rFonts w:ascii="Calibri" w:hAnsi="Calibri" w:cs="Calibri"/>
                <w:kern w:val="0"/>
                <w:szCs w:val="21"/>
                <w:highlight w:val="white"/>
              </w:rPr>
              <w:t xml:space="preserve"> 0x04.</w:t>
            </w:r>
          </w:p>
        </w:tc>
      </w:tr>
      <w:tr w:rsidR="006C167F" w14:paraId="6221ECB1" w14:textId="77777777" w:rsidTr="006C167F">
        <w:tc>
          <w:tcPr>
            <w:tcW w:w="1591" w:type="dxa"/>
            <w:vMerge/>
          </w:tcPr>
          <w:p w14:paraId="5D4AE939" w14:textId="77777777" w:rsidR="006C167F" w:rsidRDefault="006C167F" w:rsidP="006C167F">
            <w:pPr>
              <w:rPr>
                <w:rFonts w:ascii="Calibri" w:hAnsi="Calibri" w:cs="Calibri"/>
                <w:szCs w:val="21"/>
              </w:rPr>
            </w:pPr>
          </w:p>
        </w:tc>
        <w:tc>
          <w:tcPr>
            <w:tcW w:w="2177" w:type="dxa"/>
          </w:tcPr>
          <w:p w14:paraId="1DE21610" w14:textId="77777777" w:rsidR="006C167F" w:rsidRDefault="006C167F" w:rsidP="006C167F">
            <w:pPr>
              <w:rPr>
                <w:rFonts w:ascii="Calibri" w:hAnsi="Calibri" w:cs="Calibri"/>
                <w:szCs w:val="21"/>
              </w:rPr>
            </w:pPr>
            <w:r>
              <w:rPr>
                <w:rFonts w:ascii="Calibri" w:hAnsi="Calibri" w:cs="Calibri"/>
                <w:szCs w:val="21"/>
              </w:rPr>
              <w:t>……</w:t>
            </w:r>
          </w:p>
        </w:tc>
        <w:tc>
          <w:tcPr>
            <w:tcW w:w="1154" w:type="dxa"/>
          </w:tcPr>
          <w:p w14:paraId="05751BF0" w14:textId="77777777" w:rsidR="006C167F" w:rsidRDefault="006C167F" w:rsidP="006C167F">
            <w:pPr>
              <w:rPr>
                <w:rFonts w:ascii="Calibri" w:hAnsi="Calibri" w:cs="Calibri"/>
                <w:szCs w:val="21"/>
              </w:rPr>
            </w:pPr>
          </w:p>
        </w:tc>
        <w:tc>
          <w:tcPr>
            <w:tcW w:w="1877" w:type="dxa"/>
          </w:tcPr>
          <w:p w14:paraId="78BD7B89" w14:textId="77777777" w:rsidR="006C167F" w:rsidRDefault="006C167F" w:rsidP="006C167F">
            <w:pPr>
              <w:rPr>
                <w:rFonts w:ascii="Calibri" w:hAnsi="Calibri" w:cs="Calibri"/>
                <w:szCs w:val="21"/>
              </w:rPr>
            </w:pPr>
          </w:p>
        </w:tc>
        <w:tc>
          <w:tcPr>
            <w:tcW w:w="1831" w:type="dxa"/>
          </w:tcPr>
          <w:p w14:paraId="18391D33" w14:textId="77777777" w:rsidR="006C167F" w:rsidRDefault="006C167F" w:rsidP="006C167F">
            <w:pPr>
              <w:rPr>
                <w:rFonts w:ascii="Calibri" w:hAnsi="Calibri" w:cs="Calibri"/>
                <w:szCs w:val="21"/>
              </w:rPr>
            </w:pPr>
          </w:p>
        </w:tc>
      </w:tr>
      <w:tr w:rsidR="006C167F" w14:paraId="7A1CE96F" w14:textId="77777777" w:rsidTr="006C167F">
        <w:tc>
          <w:tcPr>
            <w:tcW w:w="1591" w:type="dxa"/>
            <w:vMerge/>
          </w:tcPr>
          <w:p w14:paraId="4A8220DC" w14:textId="77777777" w:rsidR="006C167F" w:rsidRDefault="006C167F" w:rsidP="006C167F">
            <w:pPr>
              <w:rPr>
                <w:rFonts w:ascii="Calibri" w:hAnsi="Calibri" w:cs="Calibri"/>
                <w:szCs w:val="21"/>
              </w:rPr>
            </w:pPr>
          </w:p>
        </w:tc>
        <w:tc>
          <w:tcPr>
            <w:tcW w:w="2177" w:type="dxa"/>
          </w:tcPr>
          <w:p w14:paraId="7D337A99" w14:textId="77777777" w:rsidR="006C167F" w:rsidRDefault="006C167F" w:rsidP="006C167F">
            <w:pPr>
              <w:rPr>
                <w:rFonts w:ascii="Calibri" w:hAnsi="Calibri" w:cs="Calibri"/>
                <w:szCs w:val="21"/>
              </w:rPr>
            </w:pPr>
            <w:r>
              <w:rPr>
                <w:rFonts w:ascii="Calibri" w:hAnsi="Calibri" w:cs="Calibri"/>
                <w:szCs w:val="21"/>
              </w:rPr>
              <w:t>道岔</w:t>
            </w:r>
            <w:r>
              <w:rPr>
                <w:rFonts w:ascii="Calibri" w:hAnsi="Calibri" w:cs="Calibri"/>
                <w:szCs w:val="21"/>
              </w:rPr>
              <w:t>n</w:t>
            </w:r>
            <w:r>
              <w:rPr>
                <w:rFonts w:ascii="Calibri" w:hAnsi="Calibri" w:cs="Calibri"/>
                <w:szCs w:val="21"/>
              </w:rPr>
              <w:t>编号</w:t>
            </w:r>
          </w:p>
        </w:tc>
        <w:tc>
          <w:tcPr>
            <w:tcW w:w="1154" w:type="dxa"/>
          </w:tcPr>
          <w:p w14:paraId="3AF34840" w14:textId="77777777" w:rsidR="006C167F" w:rsidRDefault="006C167F" w:rsidP="006C167F">
            <w:pPr>
              <w:rPr>
                <w:rFonts w:ascii="Calibri" w:hAnsi="Calibri" w:cs="Calibri"/>
                <w:szCs w:val="21"/>
              </w:rPr>
            </w:pPr>
            <w:r>
              <w:rPr>
                <w:rFonts w:ascii="Calibri" w:hAnsi="Calibri" w:cs="Calibri"/>
                <w:szCs w:val="21"/>
              </w:rPr>
              <w:t>2</w:t>
            </w:r>
          </w:p>
        </w:tc>
        <w:tc>
          <w:tcPr>
            <w:tcW w:w="1877" w:type="dxa"/>
          </w:tcPr>
          <w:p w14:paraId="2227A514" w14:textId="77777777" w:rsidR="006C167F" w:rsidRDefault="006C167F" w:rsidP="006C167F">
            <w:pPr>
              <w:rPr>
                <w:rFonts w:ascii="Calibri" w:hAnsi="Calibri" w:cs="Calibri"/>
                <w:szCs w:val="21"/>
              </w:rPr>
            </w:pPr>
          </w:p>
        </w:tc>
        <w:tc>
          <w:tcPr>
            <w:tcW w:w="1831" w:type="dxa"/>
          </w:tcPr>
          <w:p w14:paraId="65F4C455" w14:textId="77777777" w:rsidR="006C167F" w:rsidRDefault="006C167F" w:rsidP="006C167F">
            <w:pPr>
              <w:rPr>
                <w:rFonts w:ascii="Calibri" w:hAnsi="Calibri" w:cs="Calibri"/>
                <w:szCs w:val="21"/>
              </w:rPr>
            </w:pPr>
          </w:p>
        </w:tc>
      </w:tr>
      <w:tr w:rsidR="006C167F" w14:paraId="6AB8E778" w14:textId="77777777" w:rsidTr="006C167F">
        <w:tc>
          <w:tcPr>
            <w:tcW w:w="1591" w:type="dxa"/>
            <w:vMerge/>
          </w:tcPr>
          <w:p w14:paraId="4234517E" w14:textId="77777777" w:rsidR="006C167F" w:rsidRDefault="006C167F" w:rsidP="006C167F">
            <w:pPr>
              <w:rPr>
                <w:rFonts w:ascii="Calibri" w:hAnsi="Calibri" w:cs="Calibri"/>
                <w:szCs w:val="21"/>
              </w:rPr>
            </w:pPr>
          </w:p>
        </w:tc>
        <w:tc>
          <w:tcPr>
            <w:tcW w:w="2177" w:type="dxa"/>
          </w:tcPr>
          <w:p w14:paraId="6C272683" w14:textId="77777777" w:rsidR="006C167F" w:rsidRDefault="006C167F" w:rsidP="006C167F">
            <w:pPr>
              <w:rPr>
                <w:rFonts w:ascii="Calibri" w:hAnsi="Calibri" w:cs="Calibri"/>
                <w:szCs w:val="21"/>
              </w:rPr>
            </w:pPr>
            <w:r>
              <w:rPr>
                <w:rFonts w:ascii="Calibri" w:hAnsi="Calibri" w:cs="Calibri"/>
                <w:szCs w:val="21"/>
              </w:rPr>
              <w:t>道岔</w:t>
            </w:r>
            <w:r>
              <w:rPr>
                <w:rFonts w:ascii="Calibri" w:hAnsi="Calibri" w:cs="Calibri"/>
                <w:szCs w:val="21"/>
              </w:rPr>
              <w:t>n</w:t>
            </w:r>
            <w:r>
              <w:rPr>
                <w:rFonts w:ascii="Calibri" w:hAnsi="Calibri" w:cs="Calibri"/>
                <w:szCs w:val="21"/>
              </w:rPr>
              <w:t>状态</w:t>
            </w:r>
          </w:p>
        </w:tc>
        <w:tc>
          <w:tcPr>
            <w:tcW w:w="1154" w:type="dxa"/>
          </w:tcPr>
          <w:p w14:paraId="34FD6454" w14:textId="77777777" w:rsidR="006C167F" w:rsidRDefault="006C167F" w:rsidP="006C167F">
            <w:pPr>
              <w:rPr>
                <w:rFonts w:ascii="Calibri" w:hAnsi="Calibri" w:cs="Calibri"/>
                <w:szCs w:val="21"/>
              </w:rPr>
            </w:pPr>
            <w:r>
              <w:rPr>
                <w:rFonts w:ascii="Calibri" w:hAnsi="Calibri" w:cs="Calibri"/>
                <w:szCs w:val="21"/>
              </w:rPr>
              <w:t>1</w:t>
            </w:r>
          </w:p>
        </w:tc>
        <w:tc>
          <w:tcPr>
            <w:tcW w:w="1877" w:type="dxa"/>
          </w:tcPr>
          <w:p w14:paraId="77FEC45A" w14:textId="77777777" w:rsidR="006C167F" w:rsidRDefault="006C167F" w:rsidP="006C167F">
            <w:pPr>
              <w:rPr>
                <w:rFonts w:ascii="Calibri" w:hAnsi="Calibri" w:cs="Calibri"/>
                <w:szCs w:val="21"/>
              </w:rPr>
            </w:pPr>
          </w:p>
        </w:tc>
        <w:tc>
          <w:tcPr>
            <w:tcW w:w="1831" w:type="dxa"/>
          </w:tcPr>
          <w:p w14:paraId="03BFA8BC" w14:textId="77777777" w:rsidR="006C167F" w:rsidRDefault="006C167F" w:rsidP="006C167F">
            <w:pPr>
              <w:rPr>
                <w:rFonts w:ascii="Calibri" w:hAnsi="Calibri" w:cs="Calibri"/>
                <w:szCs w:val="21"/>
              </w:rPr>
            </w:pPr>
          </w:p>
        </w:tc>
      </w:tr>
      <w:tr w:rsidR="006C167F" w14:paraId="19BD8A1E" w14:textId="77777777" w:rsidTr="006C167F">
        <w:tc>
          <w:tcPr>
            <w:tcW w:w="1591" w:type="dxa"/>
            <w:vMerge w:val="restart"/>
            <w:vAlign w:val="center"/>
          </w:tcPr>
          <w:p w14:paraId="5294E91E" w14:textId="77777777" w:rsidR="006C167F" w:rsidRDefault="006C167F" w:rsidP="006C167F">
            <w:pPr>
              <w:jc w:val="center"/>
              <w:rPr>
                <w:rFonts w:ascii="Calibri" w:hAnsi="Calibri" w:cs="Calibri"/>
                <w:szCs w:val="21"/>
              </w:rPr>
            </w:pPr>
            <w:r>
              <w:rPr>
                <w:rFonts w:ascii="Calibri" w:hAnsi="Calibri" w:cs="Calibri" w:hint="eastAsia"/>
                <w:szCs w:val="21"/>
              </w:rPr>
              <w:t>信号机</w:t>
            </w:r>
          </w:p>
        </w:tc>
        <w:tc>
          <w:tcPr>
            <w:tcW w:w="2177" w:type="dxa"/>
          </w:tcPr>
          <w:p w14:paraId="35C00DC6" w14:textId="77777777" w:rsidR="006C167F" w:rsidRDefault="006C167F" w:rsidP="006C167F">
            <w:pPr>
              <w:rPr>
                <w:rFonts w:ascii="Calibri" w:hAnsi="Calibri" w:cs="Calibri"/>
                <w:szCs w:val="21"/>
              </w:rPr>
            </w:pPr>
            <w:r>
              <w:rPr>
                <w:rFonts w:ascii="Calibri" w:hAnsi="Calibri" w:cs="Calibri" w:hint="eastAsia"/>
                <w:szCs w:val="21"/>
              </w:rPr>
              <w:t>信号机</w:t>
            </w:r>
            <w:r>
              <w:rPr>
                <w:rFonts w:ascii="Calibri" w:hAnsi="Calibri" w:cs="Calibri"/>
                <w:szCs w:val="21"/>
              </w:rPr>
              <w:t>数据长度</w:t>
            </w:r>
            <w:r>
              <w:rPr>
                <w:rFonts w:ascii="Calibri" w:hAnsi="Calibri" w:cs="Calibri"/>
                <w:szCs w:val="21"/>
              </w:rPr>
              <w:t>(</w:t>
            </w:r>
            <w:r>
              <w:rPr>
                <w:rFonts w:ascii="Calibri" w:hAnsi="Calibri" w:cs="Calibri"/>
                <w:szCs w:val="21"/>
              </w:rPr>
              <w:t>不含本身</w:t>
            </w:r>
            <w:r>
              <w:rPr>
                <w:rFonts w:ascii="Calibri" w:hAnsi="Calibri" w:cs="Calibri"/>
                <w:szCs w:val="21"/>
              </w:rPr>
              <w:t>2</w:t>
            </w:r>
            <w:r>
              <w:rPr>
                <w:rFonts w:ascii="Calibri" w:hAnsi="Calibri" w:cs="Calibri"/>
                <w:szCs w:val="21"/>
              </w:rPr>
              <w:t>个字节</w:t>
            </w:r>
            <w:r>
              <w:rPr>
                <w:rFonts w:ascii="Calibri" w:hAnsi="Calibri" w:cs="Calibri"/>
                <w:szCs w:val="21"/>
              </w:rPr>
              <w:t>)</w:t>
            </w:r>
          </w:p>
        </w:tc>
        <w:tc>
          <w:tcPr>
            <w:tcW w:w="1154" w:type="dxa"/>
          </w:tcPr>
          <w:p w14:paraId="23DD31A9" w14:textId="77777777" w:rsidR="006C167F" w:rsidRDefault="006C167F" w:rsidP="006C167F">
            <w:pPr>
              <w:rPr>
                <w:rFonts w:ascii="Calibri" w:hAnsi="Calibri" w:cs="Calibri"/>
                <w:szCs w:val="21"/>
              </w:rPr>
            </w:pPr>
            <w:r>
              <w:rPr>
                <w:rFonts w:ascii="Calibri" w:hAnsi="Calibri" w:cs="Calibri"/>
                <w:szCs w:val="21"/>
              </w:rPr>
              <w:t>2</w:t>
            </w:r>
          </w:p>
        </w:tc>
        <w:tc>
          <w:tcPr>
            <w:tcW w:w="1877" w:type="dxa"/>
          </w:tcPr>
          <w:p w14:paraId="77C6D3DE" w14:textId="77777777" w:rsidR="006C167F" w:rsidRDefault="006C167F" w:rsidP="006C167F">
            <w:pPr>
              <w:rPr>
                <w:rFonts w:ascii="Calibri" w:hAnsi="Calibri" w:cs="Calibri"/>
                <w:szCs w:val="21"/>
              </w:rPr>
            </w:pPr>
            <w:r>
              <w:rPr>
                <w:rFonts w:ascii="Calibri" w:hAnsi="Calibri" w:cs="Calibri"/>
                <w:szCs w:val="21"/>
              </w:rPr>
              <w:t>0~0xffff</w:t>
            </w:r>
          </w:p>
        </w:tc>
        <w:tc>
          <w:tcPr>
            <w:tcW w:w="1831" w:type="dxa"/>
          </w:tcPr>
          <w:p w14:paraId="21BAE3B0" w14:textId="77777777" w:rsidR="006C167F" w:rsidRDefault="006C167F" w:rsidP="006C167F">
            <w:pPr>
              <w:rPr>
                <w:rFonts w:ascii="Calibri" w:hAnsi="Calibri" w:cs="Calibri"/>
                <w:szCs w:val="21"/>
              </w:rPr>
            </w:pPr>
          </w:p>
        </w:tc>
      </w:tr>
      <w:tr w:rsidR="006C167F" w14:paraId="248D8BDA" w14:textId="77777777" w:rsidTr="006C167F">
        <w:tc>
          <w:tcPr>
            <w:tcW w:w="1591" w:type="dxa"/>
            <w:vMerge/>
          </w:tcPr>
          <w:p w14:paraId="176856B3" w14:textId="77777777" w:rsidR="006C167F" w:rsidRDefault="006C167F" w:rsidP="006C167F">
            <w:pPr>
              <w:rPr>
                <w:rFonts w:ascii="Calibri" w:hAnsi="Calibri" w:cs="Calibri"/>
                <w:szCs w:val="21"/>
              </w:rPr>
            </w:pPr>
          </w:p>
        </w:tc>
        <w:tc>
          <w:tcPr>
            <w:tcW w:w="2177" w:type="dxa"/>
          </w:tcPr>
          <w:p w14:paraId="18D2D48A" w14:textId="77777777" w:rsidR="006C167F" w:rsidRDefault="006C167F" w:rsidP="006C167F">
            <w:pPr>
              <w:rPr>
                <w:rFonts w:ascii="Calibri" w:hAnsi="Calibri" w:cs="Calibri"/>
                <w:szCs w:val="21"/>
              </w:rPr>
            </w:pPr>
            <w:r>
              <w:rPr>
                <w:rFonts w:ascii="Calibri" w:hAnsi="Calibri" w:cs="Calibri" w:hint="eastAsia"/>
                <w:szCs w:val="21"/>
              </w:rPr>
              <w:t>信号机</w:t>
            </w:r>
            <w:r>
              <w:rPr>
                <w:rFonts w:ascii="Calibri" w:hAnsi="Calibri" w:cs="Calibri"/>
                <w:szCs w:val="21"/>
              </w:rPr>
              <w:t>1</w:t>
            </w:r>
            <w:r>
              <w:rPr>
                <w:rFonts w:ascii="Calibri" w:hAnsi="Calibri" w:cs="Calibri"/>
                <w:szCs w:val="21"/>
              </w:rPr>
              <w:t>编号</w:t>
            </w:r>
          </w:p>
        </w:tc>
        <w:tc>
          <w:tcPr>
            <w:tcW w:w="1154" w:type="dxa"/>
          </w:tcPr>
          <w:p w14:paraId="6B307EDB" w14:textId="77777777" w:rsidR="006C167F" w:rsidRDefault="006C167F" w:rsidP="006C167F">
            <w:pPr>
              <w:rPr>
                <w:rFonts w:ascii="Calibri" w:hAnsi="Calibri" w:cs="Calibri"/>
                <w:szCs w:val="21"/>
              </w:rPr>
            </w:pPr>
            <w:r>
              <w:rPr>
                <w:rFonts w:ascii="Calibri" w:hAnsi="Calibri" w:cs="Calibri"/>
                <w:szCs w:val="21"/>
              </w:rPr>
              <w:t>2</w:t>
            </w:r>
          </w:p>
        </w:tc>
        <w:tc>
          <w:tcPr>
            <w:tcW w:w="1877" w:type="dxa"/>
          </w:tcPr>
          <w:p w14:paraId="3E7F97C3" w14:textId="77777777" w:rsidR="006C167F" w:rsidRDefault="006C167F" w:rsidP="006C167F">
            <w:pPr>
              <w:rPr>
                <w:rFonts w:ascii="Calibri" w:hAnsi="Calibri" w:cs="Calibri"/>
                <w:szCs w:val="21"/>
              </w:rPr>
            </w:pPr>
            <w:r>
              <w:rPr>
                <w:rFonts w:ascii="Calibri" w:hAnsi="Calibri" w:cs="Calibri"/>
                <w:szCs w:val="21"/>
              </w:rPr>
              <w:t>0~0xffff</w:t>
            </w:r>
          </w:p>
        </w:tc>
        <w:tc>
          <w:tcPr>
            <w:tcW w:w="1831" w:type="dxa"/>
          </w:tcPr>
          <w:p w14:paraId="3FEDE596" w14:textId="77777777" w:rsidR="006C167F" w:rsidRDefault="006C167F" w:rsidP="006C167F">
            <w:pPr>
              <w:rPr>
                <w:rFonts w:ascii="Calibri" w:hAnsi="Calibri" w:cs="Calibri"/>
                <w:szCs w:val="21"/>
              </w:rPr>
            </w:pPr>
          </w:p>
        </w:tc>
      </w:tr>
      <w:tr w:rsidR="006C167F" w14:paraId="3AC92079" w14:textId="77777777" w:rsidTr="006C167F">
        <w:tc>
          <w:tcPr>
            <w:tcW w:w="1591" w:type="dxa"/>
            <w:vMerge/>
          </w:tcPr>
          <w:p w14:paraId="653AF44C" w14:textId="77777777" w:rsidR="006C167F" w:rsidRDefault="006C167F" w:rsidP="006C167F">
            <w:pPr>
              <w:rPr>
                <w:rFonts w:ascii="Calibri" w:hAnsi="Calibri" w:cs="Calibri"/>
                <w:szCs w:val="21"/>
              </w:rPr>
            </w:pPr>
          </w:p>
        </w:tc>
        <w:tc>
          <w:tcPr>
            <w:tcW w:w="2177" w:type="dxa"/>
          </w:tcPr>
          <w:p w14:paraId="21BAFA1A" w14:textId="77777777" w:rsidR="006C167F" w:rsidRDefault="006C167F" w:rsidP="006C167F">
            <w:pPr>
              <w:rPr>
                <w:rFonts w:ascii="Calibri" w:hAnsi="Calibri" w:cs="Calibri"/>
                <w:szCs w:val="21"/>
              </w:rPr>
            </w:pPr>
            <w:r>
              <w:rPr>
                <w:rFonts w:ascii="Calibri" w:hAnsi="Calibri" w:cs="Calibri" w:hint="eastAsia"/>
                <w:szCs w:val="21"/>
              </w:rPr>
              <w:t>信号机</w:t>
            </w:r>
            <w:r>
              <w:rPr>
                <w:rFonts w:ascii="Calibri" w:hAnsi="Calibri" w:cs="Calibri"/>
                <w:szCs w:val="21"/>
              </w:rPr>
              <w:t>1</w:t>
            </w:r>
            <w:r>
              <w:rPr>
                <w:rFonts w:ascii="Calibri" w:hAnsi="Calibri" w:cs="Calibri"/>
                <w:szCs w:val="21"/>
              </w:rPr>
              <w:t>状态</w:t>
            </w:r>
          </w:p>
        </w:tc>
        <w:tc>
          <w:tcPr>
            <w:tcW w:w="1154" w:type="dxa"/>
          </w:tcPr>
          <w:p w14:paraId="1D197FE7" w14:textId="77777777" w:rsidR="006C167F" w:rsidRDefault="006C167F" w:rsidP="006C167F">
            <w:pPr>
              <w:rPr>
                <w:rFonts w:ascii="Calibri" w:hAnsi="Calibri" w:cs="Calibri"/>
                <w:szCs w:val="21"/>
              </w:rPr>
            </w:pPr>
            <w:r>
              <w:rPr>
                <w:rFonts w:ascii="Calibri" w:hAnsi="Calibri" w:cs="Calibri"/>
                <w:szCs w:val="21"/>
              </w:rPr>
              <w:t>1</w:t>
            </w:r>
          </w:p>
        </w:tc>
        <w:tc>
          <w:tcPr>
            <w:tcW w:w="1877" w:type="dxa"/>
          </w:tcPr>
          <w:p w14:paraId="764C8D31" w14:textId="77777777" w:rsidR="006C167F" w:rsidRDefault="006C167F" w:rsidP="006C167F">
            <w:pPr>
              <w:rPr>
                <w:rFonts w:ascii="Calibri" w:hAnsi="Calibri" w:cs="Calibri"/>
                <w:szCs w:val="21"/>
              </w:rPr>
            </w:pPr>
          </w:p>
        </w:tc>
        <w:tc>
          <w:tcPr>
            <w:tcW w:w="1831" w:type="dxa"/>
          </w:tcPr>
          <w:p w14:paraId="71D18D8E" w14:textId="77777777" w:rsidR="006C167F" w:rsidRDefault="006C167F" w:rsidP="006C167F">
            <w:pPr>
              <w:rPr>
                <w:rFonts w:ascii="Calibri" w:hAnsi="Calibri" w:cs="Calibri"/>
                <w:szCs w:val="21"/>
              </w:rPr>
            </w:pPr>
            <w:r>
              <w:rPr>
                <w:rFonts w:ascii="Calibri" w:hAnsi="Calibri" w:cs="Calibri" w:hint="eastAsia"/>
                <w:szCs w:val="21"/>
              </w:rPr>
              <w:t>红灯</w:t>
            </w:r>
            <w:r>
              <w:rPr>
                <w:rFonts w:ascii="Calibri" w:hAnsi="Calibri" w:cs="Calibri" w:hint="eastAsia"/>
                <w:szCs w:val="21"/>
              </w:rPr>
              <w:t xml:space="preserve">   0x01</w:t>
            </w:r>
          </w:p>
          <w:p w14:paraId="0F306B10" w14:textId="77777777" w:rsidR="006C167F" w:rsidRDefault="006C167F" w:rsidP="006C167F">
            <w:pPr>
              <w:rPr>
                <w:rFonts w:ascii="Calibri" w:hAnsi="Calibri" w:cs="Calibri"/>
                <w:szCs w:val="21"/>
              </w:rPr>
            </w:pPr>
            <w:r>
              <w:rPr>
                <w:rFonts w:ascii="Calibri" w:hAnsi="Calibri" w:cs="Calibri" w:hint="eastAsia"/>
                <w:szCs w:val="21"/>
              </w:rPr>
              <w:t>黄灯</w:t>
            </w:r>
            <w:r>
              <w:rPr>
                <w:rFonts w:ascii="Calibri" w:hAnsi="Calibri" w:cs="Calibri" w:hint="eastAsia"/>
                <w:szCs w:val="21"/>
              </w:rPr>
              <w:t xml:space="preserve">   0x02</w:t>
            </w:r>
          </w:p>
          <w:p w14:paraId="4F87FCA2" w14:textId="77777777" w:rsidR="006C167F" w:rsidRDefault="006C167F" w:rsidP="006C167F">
            <w:pPr>
              <w:rPr>
                <w:rFonts w:ascii="Calibri" w:hAnsi="Calibri" w:cs="Calibri"/>
                <w:szCs w:val="21"/>
              </w:rPr>
            </w:pPr>
            <w:r>
              <w:rPr>
                <w:rFonts w:ascii="Calibri" w:hAnsi="Calibri" w:cs="Calibri" w:hint="eastAsia"/>
                <w:szCs w:val="21"/>
              </w:rPr>
              <w:t>红黄灯</w:t>
            </w:r>
            <w:r>
              <w:rPr>
                <w:rFonts w:ascii="Calibri" w:hAnsi="Calibri" w:cs="Calibri" w:hint="eastAsia"/>
                <w:szCs w:val="21"/>
              </w:rPr>
              <w:t xml:space="preserve"> 0x03</w:t>
            </w:r>
          </w:p>
          <w:p w14:paraId="2EF3B90E" w14:textId="77777777" w:rsidR="006C167F" w:rsidRDefault="006C167F" w:rsidP="006C167F">
            <w:pPr>
              <w:rPr>
                <w:rFonts w:ascii="Calibri" w:hAnsi="Calibri" w:cs="Calibri"/>
                <w:szCs w:val="21"/>
              </w:rPr>
            </w:pPr>
            <w:r>
              <w:rPr>
                <w:rFonts w:ascii="Calibri" w:hAnsi="Calibri" w:cs="Calibri" w:hint="eastAsia"/>
                <w:szCs w:val="21"/>
              </w:rPr>
              <w:t>绿灯</w:t>
            </w:r>
            <w:r>
              <w:rPr>
                <w:rFonts w:ascii="Calibri" w:hAnsi="Calibri" w:cs="Calibri" w:hint="eastAsia"/>
                <w:szCs w:val="21"/>
              </w:rPr>
              <w:t xml:space="preserve">   0x04</w:t>
            </w:r>
          </w:p>
          <w:p w14:paraId="570F1EA2" w14:textId="77777777" w:rsidR="006C167F" w:rsidRDefault="006C167F" w:rsidP="006C167F">
            <w:pPr>
              <w:rPr>
                <w:rFonts w:ascii="Calibri" w:hAnsi="Calibri" w:cs="Calibri"/>
                <w:szCs w:val="21"/>
              </w:rPr>
            </w:pPr>
            <w:proofErr w:type="gramStart"/>
            <w:r>
              <w:rPr>
                <w:rFonts w:ascii="Calibri" w:hAnsi="Calibri" w:cs="Calibri" w:hint="eastAsia"/>
                <w:szCs w:val="21"/>
              </w:rPr>
              <w:t>黄灭</w:t>
            </w:r>
            <w:proofErr w:type="gramEnd"/>
            <w:r>
              <w:rPr>
                <w:rFonts w:ascii="Calibri" w:hAnsi="Calibri" w:cs="Calibri" w:hint="eastAsia"/>
                <w:szCs w:val="21"/>
              </w:rPr>
              <w:t xml:space="preserve">   0x05</w:t>
            </w:r>
          </w:p>
          <w:p w14:paraId="7A1710CD" w14:textId="77777777" w:rsidR="006C167F" w:rsidRDefault="006C167F" w:rsidP="006C167F">
            <w:pPr>
              <w:rPr>
                <w:rFonts w:ascii="Calibri" w:hAnsi="Calibri" w:cs="Calibri"/>
                <w:szCs w:val="21"/>
              </w:rPr>
            </w:pPr>
            <w:proofErr w:type="gramStart"/>
            <w:r>
              <w:rPr>
                <w:rFonts w:ascii="Calibri" w:hAnsi="Calibri" w:cs="Calibri" w:hint="eastAsia"/>
                <w:szCs w:val="21"/>
              </w:rPr>
              <w:t>红灭</w:t>
            </w:r>
            <w:proofErr w:type="gramEnd"/>
            <w:r>
              <w:rPr>
                <w:rFonts w:ascii="Calibri" w:hAnsi="Calibri" w:cs="Calibri" w:hint="eastAsia"/>
                <w:szCs w:val="21"/>
              </w:rPr>
              <w:t xml:space="preserve">   0x06</w:t>
            </w:r>
          </w:p>
          <w:p w14:paraId="61EC9483" w14:textId="77777777" w:rsidR="006C167F" w:rsidRDefault="006C167F" w:rsidP="006C167F">
            <w:pPr>
              <w:rPr>
                <w:rFonts w:ascii="Calibri" w:hAnsi="Calibri" w:cs="Calibri"/>
                <w:szCs w:val="21"/>
              </w:rPr>
            </w:pPr>
            <w:proofErr w:type="gramStart"/>
            <w:r>
              <w:rPr>
                <w:rFonts w:ascii="Calibri" w:hAnsi="Calibri" w:cs="Calibri" w:hint="eastAsia"/>
                <w:szCs w:val="21"/>
              </w:rPr>
              <w:t>绿灭</w:t>
            </w:r>
            <w:proofErr w:type="gramEnd"/>
            <w:r>
              <w:rPr>
                <w:rFonts w:ascii="Calibri" w:hAnsi="Calibri" w:cs="Calibri" w:hint="eastAsia"/>
                <w:szCs w:val="21"/>
              </w:rPr>
              <w:t xml:space="preserve">   0x07</w:t>
            </w:r>
          </w:p>
          <w:p w14:paraId="4C0A5229" w14:textId="77777777" w:rsidR="006C167F" w:rsidRDefault="006C167F" w:rsidP="006C167F">
            <w:pPr>
              <w:rPr>
                <w:rFonts w:ascii="Calibri" w:hAnsi="Calibri" w:cs="Calibri"/>
                <w:szCs w:val="21"/>
              </w:rPr>
            </w:pPr>
            <w:r>
              <w:rPr>
                <w:rFonts w:ascii="Calibri" w:hAnsi="Calibri" w:cs="Calibri" w:hint="eastAsia"/>
                <w:szCs w:val="21"/>
              </w:rPr>
              <w:t>白灯</w:t>
            </w:r>
            <w:r>
              <w:rPr>
                <w:rFonts w:ascii="Calibri" w:hAnsi="Calibri" w:cs="Calibri" w:hint="eastAsia"/>
                <w:szCs w:val="21"/>
              </w:rPr>
              <w:t xml:space="preserve">   0x08</w:t>
            </w:r>
          </w:p>
          <w:p w14:paraId="42FED04D" w14:textId="77777777" w:rsidR="006C167F" w:rsidRDefault="006C167F" w:rsidP="006C167F">
            <w:pPr>
              <w:rPr>
                <w:rFonts w:ascii="Calibri" w:hAnsi="Calibri" w:cs="Calibri"/>
                <w:szCs w:val="21"/>
              </w:rPr>
            </w:pPr>
            <w:r>
              <w:rPr>
                <w:rFonts w:ascii="Calibri" w:hAnsi="Calibri" w:cs="Calibri" w:hint="eastAsia"/>
                <w:szCs w:val="21"/>
              </w:rPr>
              <w:t>蓝灯</w:t>
            </w:r>
            <w:r>
              <w:rPr>
                <w:rFonts w:ascii="Calibri" w:hAnsi="Calibri" w:cs="Calibri" w:hint="eastAsia"/>
                <w:szCs w:val="21"/>
              </w:rPr>
              <w:t xml:space="preserve">   0x0A</w:t>
            </w:r>
          </w:p>
          <w:p w14:paraId="4489F8E8" w14:textId="77777777" w:rsidR="006C167F" w:rsidRDefault="006C167F" w:rsidP="006C167F">
            <w:pPr>
              <w:rPr>
                <w:rFonts w:ascii="Calibri" w:hAnsi="Calibri" w:cs="Calibri"/>
                <w:szCs w:val="21"/>
              </w:rPr>
            </w:pPr>
            <w:proofErr w:type="gramStart"/>
            <w:r>
              <w:rPr>
                <w:rFonts w:ascii="Calibri" w:hAnsi="Calibri" w:cs="Calibri" w:hint="eastAsia"/>
                <w:szCs w:val="21"/>
              </w:rPr>
              <w:t>红断</w:t>
            </w:r>
            <w:proofErr w:type="gramEnd"/>
            <w:r>
              <w:rPr>
                <w:rFonts w:ascii="Calibri" w:hAnsi="Calibri" w:cs="Calibri" w:hint="eastAsia"/>
                <w:szCs w:val="21"/>
              </w:rPr>
              <w:t xml:space="preserve">   0x09</w:t>
            </w:r>
          </w:p>
          <w:p w14:paraId="7C1EBB70" w14:textId="77777777" w:rsidR="006C167F" w:rsidRDefault="006C167F" w:rsidP="006C167F">
            <w:pPr>
              <w:rPr>
                <w:rFonts w:ascii="Calibri" w:hAnsi="Calibri" w:cs="Calibri"/>
                <w:szCs w:val="21"/>
              </w:rPr>
            </w:pPr>
            <w:proofErr w:type="gramStart"/>
            <w:r>
              <w:rPr>
                <w:rFonts w:ascii="Calibri" w:hAnsi="Calibri" w:cs="Calibri" w:hint="eastAsia"/>
                <w:szCs w:val="21"/>
              </w:rPr>
              <w:t>绿断</w:t>
            </w:r>
            <w:proofErr w:type="gramEnd"/>
            <w:r>
              <w:rPr>
                <w:rFonts w:ascii="Calibri" w:hAnsi="Calibri" w:cs="Calibri" w:hint="eastAsia"/>
                <w:szCs w:val="21"/>
              </w:rPr>
              <w:t xml:space="preserve">   0x10</w:t>
            </w:r>
          </w:p>
          <w:p w14:paraId="4209ABC0" w14:textId="77777777" w:rsidR="006C167F" w:rsidRDefault="006C167F" w:rsidP="006C167F">
            <w:pPr>
              <w:rPr>
                <w:rFonts w:ascii="Calibri" w:hAnsi="Calibri" w:cs="Calibri"/>
                <w:szCs w:val="21"/>
              </w:rPr>
            </w:pPr>
            <w:proofErr w:type="gramStart"/>
            <w:r>
              <w:rPr>
                <w:rFonts w:ascii="Calibri" w:hAnsi="Calibri" w:cs="Calibri" w:hint="eastAsia"/>
                <w:szCs w:val="21"/>
              </w:rPr>
              <w:t>黄断</w:t>
            </w:r>
            <w:proofErr w:type="gramEnd"/>
            <w:r>
              <w:rPr>
                <w:rFonts w:ascii="Calibri" w:hAnsi="Calibri" w:cs="Calibri" w:hint="eastAsia"/>
                <w:szCs w:val="21"/>
              </w:rPr>
              <w:t xml:space="preserve">   0x20</w:t>
            </w:r>
          </w:p>
          <w:p w14:paraId="080ECC88" w14:textId="77777777" w:rsidR="006C167F" w:rsidRDefault="006C167F" w:rsidP="006C167F">
            <w:pPr>
              <w:rPr>
                <w:rFonts w:ascii="Calibri" w:hAnsi="Calibri" w:cs="Calibri"/>
                <w:szCs w:val="21"/>
              </w:rPr>
            </w:pPr>
            <w:r>
              <w:rPr>
                <w:rFonts w:ascii="Calibri" w:hAnsi="Calibri" w:cs="Calibri" w:hint="eastAsia"/>
                <w:szCs w:val="21"/>
              </w:rPr>
              <w:t>白断</w:t>
            </w:r>
            <w:r>
              <w:rPr>
                <w:rFonts w:ascii="Calibri" w:hAnsi="Calibri" w:cs="Calibri" w:hint="eastAsia"/>
                <w:szCs w:val="21"/>
              </w:rPr>
              <w:t xml:space="preserve">   0x30</w:t>
            </w:r>
          </w:p>
        </w:tc>
      </w:tr>
      <w:tr w:rsidR="006C167F" w14:paraId="13DA0C7E" w14:textId="77777777" w:rsidTr="006C167F">
        <w:tc>
          <w:tcPr>
            <w:tcW w:w="1591" w:type="dxa"/>
            <w:vMerge/>
          </w:tcPr>
          <w:p w14:paraId="50EF9C18" w14:textId="77777777" w:rsidR="006C167F" w:rsidRDefault="006C167F" w:rsidP="006C167F">
            <w:pPr>
              <w:rPr>
                <w:rFonts w:ascii="Calibri" w:hAnsi="Calibri" w:cs="Calibri"/>
                <w:szCs w:val="21"/>
              </w:rPr>
            </w:pPr>
          </w:p>
        </w:tc>
        <w:tc>
          <w:tcPr>
            <w:tcW w:w="2177" w:type="dxa"/>
          </w:tcPr>
          <w:p w14:paraId="13443244" w14:textId="77777777" w:rsidR="006C167F" w:rsidRDefault="006C167F" w:rsidP="006C167F">
            <w:pPr>
              <w:rPr>
                <w:rFonts w:ascii="Calibri" w:hAnsi="Calibri" w:cs="Calibri"/>
                <w:szCs w:val="21"/>
              </w:rPr>
            </w:pPr>
            <w:r>
              <w:rPr>
                <w:rFonts w:ascii="Calibri" w:hAnsi="Calibri" w:cs="Calibri"/>
                <w:szCs w:val="21"/>
              </w:rPr>
              <w:t>……</w:t>
            </w:r>
          </w:p>
        </w:tc>
        <w:tc>
          <w:tcPr>
            <w:tcW w:w="1154" w:type="dxa"/>
          </w:tcPr>
          <w:p w14:paraId="3A49239C" w14:textId="77777777" w:rsidR="006C167F" w:rsidRDefault="006C167F" w:rsidP="006C167F">
            <w:pPr>
              <w:rPr>
                <w:rFonts w:ascii="Calibri" w:hAnsi="Calibri" w:cs="Calibri"/>
                <w:szCs w:val="21"/>
              </w:rPr>
            </w:pPr>
          </w:p>
        </w:tc>
        <w:tc>
          <w:tcPr>
            <w:tcW w:w="1877" w:type="dxa"/>
          </w:tcPr>
          <w:p w14:paraId="22E7E766" w14:textId="77777777" w:rsidR="006C167F" w:rsidRDefault="006C167F" w:rsidP="006C167F">
            <w:pPr>
              <w:rPr>
                <w:rFonts w:ascii="Calibri" w:hAnsi="Calibri" w:cs="Calibri"/>
                <w:szCs w:val="21"/>
              </w:rPr>
            </w:pPr>
          </w:p>
        </w:tc>
        <w:tc>
          <w:tcPr>
            <w:tcW w:w="1831" w:type="dxa"/>
          </w:tcPr>
          <w:p w14:paraId="35A4F1B9" w14:textId="77777777" w:rsidR="006C167F" w:rsidRDefault="006C167F" w:rsidP="006C167F">
            <w:pPr>
              <w:rPr>
                <w:rFonts w:ascii="Calibri" w:hAnsi="Calibri" w:cs="Calibri"/>
                <w:szCs w:val="21"/>
              </w:rPr>
            </w:pPr>
          </w:p>
        </w:tc>
      </w:tr>
      <w:tr w:rsidR="006C167F" w14:paraId="103E012F" w14:textId="77777777" w:rsidTr="006C167F">
        <w:tc>
          <w:tcPr>
            <w:tcW w:w="1591" w:type="dxa"/>
            <w:vMerge/>
          </w:tcPr>
          <w:p w14:paraId="2F1DFFC9" w14:textId="77777777" w:rsidR="006C167F" w:rsidRDefault="006C167F" w:rsidP="006C167F">
            <w:pPr>
              <w:rPr>
                <w:rFonts w:ascii="Calibri" w:hAnsi="Calibri" w:cs="Calibri"/>
                <w:szCs w:val="21"/>
              </w:rPr>
            </w:pPr>
          </w:p>
        </w:tc>
        <w:tc>
          <w:tcPr>
            <w:tcW w:w="2177" w:type="dxa"/>
          </w:tcPr>
          <w:p w14:paraId="2CEA9CD6" w14:textId="77777777" w:rsidR="006C167F" w:rsidRDefault="006C167F" w:rsidP="006C167F">
            <w:pPr>
              <w:rPr>
                <w:rFonts w:ascii="Calibri" w:hAnsi="Calibri" w:cs="Calibri"/>
                <w:szCs w:val="21"/>
              </w:rPr>
            </w:pPr>
            <w:r>
              <w:rPr>
                <w:rFonts w:ascii="Calibri" w:hAnsi="Calibri" w:cs="Calibri" w:hint="eastAsia"/>
                <w:szCs w:val="21"/>
              </w:rPr>
              <w:t>信号机</w:t>
            </w:r>
            <w:r>
              <w:rPr>
                <w:rFonts w:ascii="Calibri" w:hAnsi="Calibri" w:cs="Calibri"/>
                <w:szCs w:val="21"/>
              </w:rPr>
              <w:t>n</w:t>
            </w:r>
            <w:r>
              <w:rPr>
                <w:rFonts w:ascii="Calibri" w:hAnsi="Calibri" w:cs="Calibri"/>
                <w:szCs w:val="21"/>
              </w:rPr>
              <w:t>编号</w:t>
            </w:r>
          </w:p>
        </w:tc>
        <w:tc>
          <w:tcPr>
            <w:tcW w:w="1154" w:type="dxa"/>
          </w:tcPr>
          <w:p w14:paraId="3F8F76EA" w14:textId="77777777" w:rsidR="006C167F" w:rsidRDefault="006C167F" w:rsidP="006C167F">
            <w:pPr>
              <w:rPr>
                <w:rFonts w:ascii="Calibri" w:hAnsi="Calibri" w:cs="Calibri"/>
                <w:szCs w:val="21"/>
              </w:rPr>
            </w:pPr>
            <w:r>
              <w:rPr>
                <w:rFonts w:ascii="Calibri" w:hAnsi="Calibri" w:cs="Calibri"/>
                <w:szCs w:val="21"/>
              </w:rPr>
              <w:t>2</w:t>
            </w:r>
          </w:p>
        </w:tc>
        <w:tc>
          <w:tcPr>
            <w:tcW w:w="1877" w:type="dxa"/>
          </w:tcPr>
          <w:p w14:paraId="7DD1B92F" w14:textId="77777777" w:rsidR="006C167F" w:rsidRDefault="006C167F" w:rsidP="006C167F">
            <w:pPr>
              <w:rPr>
                <w:rFonts w:ascii="Calibri" w:hAnsi="Calibri" w:cs="Calibri"/>
                <w:szCs w:val="21"/>
              </w:rPr>
            </w:pPr>
          </w:p>
        </w:tc>
        <w:tc>
          <w:tcPr>
            <w:tcW w:w="1831" w:type="dxa"/>
          </w:tcPr>
          <w:p w14:paraId="71BA3988" w14:textId="77777777" w:rsidR="006C167F" w:rsidRDefault="006C167F" w:rsidP="006C167F">
            <w:pPr>
              <w:rPr>
                <w:rFonts w:ascii="Calibri" w:hAnsi="Calibri" w:cs="Calibri"/>
                <w:szCs w:val="21"/>
              </w:rPr>
            </w:pPr>
          </w:p>
        </w:tc>
      </w:tr>
      <w:tr w:rsidR="006C167F" w14:paraId="0A859437" w14:textId="77777777" w:rsidTr="006C167F">
        <w:tc>
          <w:tcPr>
            <w:tcW w:w="1591" w:type="dxa"/>
            <w:vMerge/>
          </w:tcPr>
          <w:p w14:paraId="35C01568" w14:textId="77777777" w:rsidR="006C167F" w:rsidRDefault="006C167F" w:rsidP="006C167F">
            <w:pPr>
              <w:rPr>
                <w:rFonts w:ascii="Calibri" w:hAnsi="Calibri" w:cs="Calibri"/>
                <w:szCs w:val="21"/>
              </w:rPr>
            </w:pPr>
          </w:p>
        </w:tc>
        <w:tc>
          <w:tcPr>
            <w:tcW w:w="2177" w:type="dxa"/>
          </w:tcPr>
          <w:p w14:paraId="25020C80" w14:textId="77777777" w:rsidR="006C167F" w:rsidRDefault="006C167F" w:rsidP="006C167F">
            <w:pPr>
              <w:rPr>
                <w:rFonts w:ascii="Calibri" w:hAnsi="Calibri" w:cs="Calibri"/>
                <w:szCs w:val="21"/>
              </w:rPr>
            </w:pPr>
            <w:r>
              <w:rPr>
                <w:rFonts w:ascii="Calibri" w:hAnsi="Calibri" w:cs="Calibri" w:hint="eastAsia"/>
                <w:szCs w:val="21"/>
              </w:rPr>
              <w:t>信号机</w:t>
            </w:r>
            <w:r>
              <w:rPr>
                <w:rFonts w:ascii="Calibri" w:hAnsi="Calibri" w:cs="Calibri"/>
                <w:szCs w:val="21"/>
              </w:rPr>
              <w:t>n</w:t>
            </w:r>
            <w:r>
              <w:rPr>
                <w:rFonts w:ascii="Calibri" w:hAnsi="Calibri" w:cs="Calibri"/>
                <w:szCs w:val="21"/>
              </w:rPr>
              <w:t>状态</w:t>
            </w:r>
          </w:p>
        </w:tc>
        <w:tc>
          <w:tcPr>
            <w:tcW w:w="1154" w:type="dxa"/>
          </w:tcPr>
          <w:p w14:paraId="5AA65C8C" w14:textId="77777777" w:rsidR="006C167F" w:rsidRDefault="006C167F" w:rsidP="006C167F">
            <w:pPr>
              <w:rPr>
                <w:rFonts w:ascii="Calibri" w:hAnsi="Calibri" w:cs="Calibri"/>
                <w:szCs w:val="21"/>
              </w:rPr>
            </w:pPr>
            <w:r>
              <w:rPr>
                <w:rFonts w:ascii="Calibri" w:hAnsi="Calibri" w:cs="Calibri"/>
                <w:szCs w:val="21"/>
              </w:rPr>
              <w:t>1</w:t>
            </w:r>
          </w:p>
        </w:tc>
        <w:tc>
          <w:tcPr>
            <w:tcW w:w="1877" w:type="dxa"/>
          </w:tcPr>
          <w:p w14:paraId="3B393CBA" w14:textId="77777777" w:rsidR="006C167F" w:rsidRDefault="006C167F" w:rsidP="006C167F">
            <w:pPr>
              <w:rPr>
                <w:rFonts w:ascii="Calibri" w:hAnsi="Calibri" w:cs="Calibri"/>
                <w:szCs w:val="21"/>
              </w:rPr>
            </w:pPr>
          </w:p>
        </w:tc>
        <w:tc>
          <w:tcPr>
            <w:tcW w:w="1831" w:type="dxa"/>
          </w:tcPr>
          <w:p w14:paraId="1DDB8B8E" w14:textId="77777777" w:rsidR="006C167F" w:rsidRDefault="006C167F" w:rsidP="006C167F">
            <w:pPr>
              <w:rPr>
                <w:rFonts w:ascii="Calibri" w:hAnsi="Calibri" w:cs="Calibri"/>
                <w:szCs w:val="21"/>
              </w:rPr>
            </w:pPr>
          </w:p>
        </w:tc>
      </w:tr>
      <w:tr w:rsidR="006C167F" w14:paraId="1BA2E9B7" w14:textId="77777777" w:rsidTr="006C167F">
        <w:tc>
          <w:tcPr>
            <w:tcW w:w="1591" w:type="dxa"/>
            <w:vMerge w:val="restart"/>
            <w:vAlign w:val="center"/>
          </w:tcPr>
          <w:p w14:paraId="4193BC5A" w14:textId="77777777" w:rsidR="006C167F" w:rsidRDefault="006C167F" w:rsidP="006C167F">
            <w:pPr>
              <w:jc w:val="center"/>
              <w:rPr>
                <w:rFonts w:ascii="Calibri" w:hAnsi="Calibri" w:cs="Calibri"/>
                <w:szCs w:val="21"/>
              </w:rPr>
            </w:pPr>
            <w:r>
              <w:rPr>
                <w:rFonts w:ascii="Calibri" w:hAnsi="Calibri" w:cs="Calibri"/>
                <w:szCs w:val="21"/>
              </w:rPr>
              <w:t>列车</w:t>
            </w:r>
            <w:r>
              <w:rPr>
                <w:rFonts w:ascii="Calibri" w:hAnsi="Calibri" w:cs="Calibri"/>
                <w:szCs w:val="21"/>
              </w:rPr>
              <w:t>2</w:t>
            </w:r>
          </w:p>
        </w:tc>
        <w:tc>
          <w:tcPr>
            <w:tcW w:w="2177" w:type="dxa"/>
          </w:tcPr>
          <w:p w14:paraId="5BAD8F47" w14:textId="77777777" w:rsidR="006C167F" w:rsidRDefault="006C167F" w:rsidP="006C167F">
            <w:pPr>
              <w:rPr>
                <w:rFonts w:ascii="Calibri" w:hAnsi="Calibri" w:cs="Calibri"/>
                <w:szCs w:val="21"/>
              </w:rPr>
            </w:pPr>
            <w:r>
              <w:rPr>
                <w:rFonts w:ascii="Calibri" w:hAnsi="Calibri" w:cs="Calibri"/>
                <w:szCs w:val="21"/>
              </w:rPr>
              <w:t>列车</w:t>
            </w:r>
            <w:r>
              <w:rPr>
                <w:rFonts w:ascii="Calibri" w:hAnsi="Calibri" w:cs="Calibri"/>
                <w:szCs w:val="21"/>
              </w:rPr>
              <w:t>ID</w:t>
            </w:r>
          </w:p>
        </w:tc>
        <w:tc>
          <w:tcPr>
            <w:tcW w:w="1154" w:type="dxa"/>
          </w:tcPr>
          <w:p w14:paraId="2C5E74AE" w14:textId="77777777" w:rsidR="006C167F" w:rsidRDefault="006C167F" w:rsidP="006C167F">
            <w:pPr>
              <w:rPr>
                <w:rFonts w:ascii="Calibri" w:hAnsi="Calibri" w:cs="Calibri"/>
                <w:szCs w:val="21"/>
              </w:rPr>
            </w:pPr>
            <w:r>
              <w:rPr>
                <w:rFonts w:ascii="Calibri" w:hAnsi="Calibri" w:cs="Calibri"/>
                <w:szCs w:val="21"/>
              </w:rPr>
              <w:t>1</w:t>
            </w:r>
          </w:p>
        </w:tc>
        <w:tc>
          <w:tcPr>
            <w:tcW w:w="1877" w:type="dxa"/>
          </w:tcPr>
          <w:p w14:paraId="3EAF018A" w14:textId="77777777" w:rsidR="006C167F" w:rsidRDefault="006C167F" w:rsidP="006C167F">
            <w:pPr>
              <w:rPr>
                <w:rFonts w:ascii="Calibri" w:hAnsi="Calibri" w:cs="Calibri"/>
                <w:szCs w:val="21"/>
              </w:rPr>
            </w:pPr>
            <w:r>
              <w:rPr>
                <w:rFonts w:ascii="Calibri" w:hAnsi="Calibri" w:cs="Calibri"/>
                <w:szCs w:val="21"/>
              </w:rPr>
              <w:t>0~0xff</w:t>
            </w:r>
          </w:p>
        </w:tc>
        <w:tc>
          <w:tcPr>
            <w:tcW w:w="1831" w:type="dxa"/>
          </w:tcPr>
          <w:p w14:paraId="5ADAEC2A" w14:textId="77777777" w:rsidR="006C167F" w:rsidRDefault="006C167F" w:rsidP="006C167F">
            <w:pPr>
              <w:rPr>
                <w:rFonts w:ascii="Calibri" w:hAnsi="Calibri" w:cs="Calibri"/>
                <w:szCs w:val="21"/>
              </w:rPr>
            </w:pPr>
          </w:p>
        </w:tc>
      </w:tr>
      <w:tr w:rsidR="006C167F" w14:paraId="77D3A7E5" w14:textId="77777777" w:rsidTr="006C167F">
        <w:tc>
          <w:tcPr>
            <w:tcW w:w="1591" w:type="dxa"/>
            <w:vMerge/>
          </w:tcPr>
          <w:p w14:paraId="53ECDEE1" w14:textId="77777777" w:rsidR="006C167F" w:rsidRDefault="006C167F" w:rsidP="006C167F">
            <w:pPr>
              <w:jc w:val="center"/>
              <w:rPr>
                <w:rFonts w:ascii="Calibri" w:hAnsi="Calibri" w:cs="Calibri"/>
                <w:szCs w:val="21"/>
              </w:rPr>
            </w:pPr>
          </w:p>
        </w:tc>
        <w:tc>
          <w:tcPr>
            <w:tcW w:w="2177" w:type="dxa"/>
          </w:tcPr>
          <w:p w14:paraId="412F4FEE" w14:textId="77777777" w:rsidR="006C167F" w:rsidRDefault="006C167F" w:rsidP="006C167F">
            <w:pPr>
              <w:rPr>
                <w:rFonts w:ascii="Calibri" w:hAnsi="Calibri" w:cs="Calibri"/>
                <w:szCs w:val="21"/>
              </w:rPr>
            </w:pPr>
            <w:r>
              <w:rPr>
                <w:rFonts w:ascii="Calibri" w:hAnsi="Calibri" w:cs="Calibri"/>
                <w:szCs w:val="21"/>
              </w:rPr>
              <w:t>牵引制动命令</w:t>
            </w:r>
          </w:p>
        </w:tc>
        <w:tc>
          <w:tcPr>
            <w:tcW w:w="1154" w:type="dxa"/>
          </w:tcPr>
          <w:p w14:paraId="4F1A3068" w14:textId="77777777" w:rsidR="006C167F" w:rsidRDefault="006C167F" w:rsidP="006C167F">
            <w:pPr>
              <w:rPr>
                <w:rFonts w:ascii="Calibri" w:hAnsi="Calibri" w:cs="Calibri"/>
                <w:szCs w:val="21"/>
              </w:rPr>
            </w:pPr>
            <w:r>
              <w:rPr>
                <w:rFonts w:ascii="Calibri" w:hAnsi="Calibri" w:cs="Calibri"/>
                <w:szCs w:val="21"/>
              </w:rPr>
              <w:t>1</w:t>
            </w:r>
          </w:p>
        </w:tc>
        <w:tc>
          <w:tcPr>
            <w:tcW w:w="1877" w:type="dxa"/>
          </w:tcPr>
          <w:p w14:paraId="3ABFE28B" w14:textId="77777777" w:rsidR="006C167F" w:rsidRDefault="006C167F" w:rsidP="006C167F">
            <w:pPr>
              <w:rPr>
                <w:rFonts w:ascii="Calibri" w:hAnsi="Calibri" w:cs="Calibri"/>
                <w:szCs w:val="21"/>
              </w:rPr>
            </w:pPr>
            <w:r>
              <w:rPr>
                <w:rFonts w:ascii="Calibri" w:hAnsi="Calibri" w:cs="Calibri"/>
                <w:szCs w:val="21"/>
              </w:rPr>
              <w:t>0x55</w:t>
            </w:r>
            <w:r>
              <w:rPr>
                <w:rFonts w:ascii="Calibri" w:hAnsi="Calibri" w:cs="Calibri"/>
                <w:szCs w:val="21"/>
              </w:rPr>
              <w:t>：牵引状态</w:t>
            </w:r>
          </w:p>
          <w:p w14:paraId="6E62C363" w14:textId="77777777" w:rsidR="006C167F" w:rsidRDefault="006C167F" w:rsidP="006C167F">
            <w:pPr>
              <w:rPr>
                <w:rFonts w:ascii="Calibri" w:hAnsi="Calibri" w:cs="Calibri"/>
                <w:szCs w:val="21"/>
              </w:rPr>
            </w:pPr>
            <w:r>
              <w:rPr>
                <w:rFonts w:ascii="Calibri" w:hAnsi="Calibri" w:cs="Calibri"/>
                <w:szCs w:val="21"/>
              </w:rPr>
              <w:t>0xaa</w:t>
            </w:r>
            <w:r>
              <w:rPr>
                <w:rFonts w:ascii="Calibri" w:hAnsi="Calibri" w:cs="Calibri"/>
                <w:szCs w:val="21"/>
              </w:rPr>
              <w:t>：制动状态</w:t>
            </w:r>
          </w:p>
          <w:p w14:paraId="5DEEA573" w14:textId="77777777" w:rsidR="006C167F" w:rsidRDefault="006C167F" w:rsidP="006C167F">
            <w:pPr>
              <w:rPr>
                <w:rFonts w:ascii="Calibri" w:hAnsi="Calibri" w:cs="Calibri"/>
                <w:szCs w:val="21"/>
              </w:rPr>
            </w:pPr>
            <w:r>
              <w:rPr>
                <w:rFonts w:ascii="Calibri" w:hAnsi="Calibri" w:cs="Calibri"/>
                <w:szCs w:val="21"/>
              </w:rPr>
              <w:t>其他：无效</w:t>
            </w:r>
          </w:p>
        </w:tc>
        <w:tc>
          <w:tcPr>
            <w:tcW w:w="1831" w:type="dxa"/>
          </w:tcPr>
          <w:p w14:paraId="274E099E" w14:textId="77777777" w:rsidR="006C167F" w:rsidRDefault="006C167F" w:rsidP="006C167F">
            <w:pPr>
              <w:rPr>
                <w:rFonts w:ascii="Calibri" w:hAnsi="Calibri" w:cs="Calibri"/>
                <w:szCs w:val="21"/>
              </w:rPr>
            </w:pPr>
          </w:p>
        </w:tc>
      </w:tr>
      <w:tr w:rsidR="006C167F" w14:paraId="057556AA" w14:textId="77777777" w:rsidTr="006C167F">
        <w:tc>
          <w:tcPr>
            <w:tcW w:w="1591" w:type="dxa"/>
            <w:vMerge/>
          </w:tcPr>
          <w:p w14:paraId="0DDCF08F" w14:textId="77777777" w:rsidR="006C167F" w:rsidRDefault="006C167F" w:rsidP="006C167F">
            <w:pPr>
              <w:jc w:val="center"/>
              <w:rPr>
                <w:rFonts w:ascii="Calibri" w:hAnsi="Calibri" w:cs="Calibri"/>
                <w:szCs w:val="21"/>
              </w:rPr>
            </w:pPr>
          </w:p>
        </w:tc>
        <w:tc>
          <w:tcPr>
            <w:tcW w:w="2177" w:type="dxa"/>
          </w:tcPr>
          <w:p w14:paraId="700554DE" w14:textId="77777777" w:rsidR="006C167F" w:rsidRDefault="006C167F" w:rsidP="006C167F">
            <w:pPr>
              <w:rPr>
                <w:rFonts w:ascii="Calibri" w:hAnsi="Calibri" w:cs="Calibri"/>
                <w:szCs w:val="21"/>
              </w:rPr>
            </w:pPr>
            <w:r>
              <w:rPr>
                <w:rFonts w:ascii="Calibri" w:hAnsi="Calibri" w:cs="Calibri"/>
                <w:szCs w:val="21"/>
              </w:rPr>
              <w:t>牵引制动百分比</w:t>
            </w:r>
          </w:p>
        </w:tc>
        <w:tc>
          <w:tcPr>
            <w:tcW w:w="1154" w:type="dxa"/>
          </w:tcPr>
          <w:p w14:paraId="1795CE53" w14:textId="77777777" w:rsidR="006C167F" w:rsidRDefault="006C167F" w:rsidP="006C167F">
            <w:pPr>
              <w:rPr>
                <w:rFonts w:ascii="Calibri" w:hAnsi="Calibri" w:cs="Calibri"/>
                <w:szCs w:val="21"/>
              </w:rPr>
            </w:pPr>
            <w:r>
              <w:rPr>
                <w:rFonts w:ascii="Calibri" w:hAnsi="Calibri" w:cs="Calibri"/>
                <w:szCs w:val="21"/>
              </w:rPr>
              <w:t>1</w:t>
            </w:r>
          </w:p>
        </w:tc>
        <w:tc>
          <w:tcPr>
            <w:tcW w:w="1877" w:type="dxa"/>
          </w:tcPr>
          <w:p w14:paraId="6918FB6D" w14:textId="77777777" w:rsidR="006C167F" w:rsidRDefault="006C167F" w:rsidP="006C167F">
            <w:pPr>
              <w:rPr>
                <w:rFonts w:ascii="Calibri" w:hAnsi="Calibri" w:cs="Calibri"/>
                <w:szCs w:val="21"/>
              </w:rPr>
            </w:pPr>
            <w:r>
              <w:rPr>
                <w:rFonts w:ascii="Calibri" w:hAnsi="Calibri" w:cs="Calibri"/>
                <w:szCs w:val="21"/>
              </w:rPr>
              <w:t>0~0xff</w:t>
            </w:r>
          </w:p>
        </w:tc>
        <w:tc>
          <w:tcPr>
            <w:tcW w:w="1831" w:type="dxa"/>
          </w:tcPr>
          <w:p w14:paraId="7E72640E" w14:textId="77777777" w:rsidR="006C167F" w:rsidRDefault="006C167F" w:rsidP="006C167F">
            <w:pPr>
              <w:rPr>
                <w:rFonts w:ascii="Calibri" w:hAnsi="Calibri" w:cs="Calibri"/>
                <w:szCs w:val="21"/>
              </w:rPr>
            </w:pPr>
            <w:r>
              <w:rPr>
                <w:rFonts w:ascii="Calibri" w:hAnsi="Calibri" w:cs="Calibri"/>
                <w:szCs w:val="21"/>
              </w:rPr>
              <w:t>精确到</w:t>
            </w:r>
            <w:r>
              <w:rPr>
                <w:rFonts w:ascii="Calibri" w:hAnsi="Calibri" w:cs="Calibri"/>
                <w:szCs w:val="21"/>
              </w:rPr>
              <w:t>1%</w:t>
            </w:r>
          </w:p>
        </w:tc>
      </w:tr>
      <w:tr w:rsidR="006C167F" w14:paraId="5A89B201" w14:textId="77777777" w:rsidTr="006C167F">
        <w:tc>
          <w:tcPr>
            <w:tcW w:w="1591" w:type="dxa"/>
          </w:tcPr>
          <w:p w14:paraId="018A68B1" w14:textId="77777777" w:rsidR="006C167F" w:rsidRDefault="006C167F" w:rsidP="006C167F">
            <w:pPr>
              <w:jc w:val="center"/>
              <w:rPr>
                <w:rFonts w:ascii="Calibri" w:hAnsi="Calibri" w:cs="Calibri"/>
                <w:szCs w:val="21"/>
              </w:rPr>
            </w:pPr>
            <w:r>
              <w:rPr>
                <w:rFonts w:ascii="Calibri" w:hAnsi="Calibri" w:cs="Calibri"/>
                <w:szCs w:val="21"/>
              </w:rPr>
              <w:t>……</w:t>
            </w:r>
          </w:p>
        </w:tc>
        <w:tc>
          <w:tcPr>
            <w:tcW w:w="2177" w:type="dxa"/>
          </w:tcPr>
          <w:p w14:paraId="35DEF2DE" w14:textId="77777777" w:rsidR="006C167F" w:rsidRDefault="006C167F" w:rsidP="006C167F">
            <w:pPr>
              <w:rPr>
                <w:rFonts w:ascii="Calibri" w:hAnsi="Calibri" w:cs="Calibri"/>
                <w:szCs w:val="21"/>
              </w:rPr>
            </w:pPr>
          </w:p>
        </w:tc>
        <w:tc>
          <w:tcPr>
            <w:tcW w:w="1154" w:type="dxa"/>
          </w:tcPr>
          <w:p w14:paraId="4517FAB4" w14:textId="77777777" w:rsidR="006C167F" w:rsidRDefault="006C167F" w:rsidP="006C167F">
            <w:pPr>
              <w:rPr>
                <w:rFonts w:ascii="Calibri" w:hAnsi="Calibri" w:cs="Calibri"/>
                <w:szCs w:val="21"/>
              </w:rPr>
            </w:pPr>
          </w:p>
        </w:tc>
        <w:tc>
          <w:tcPr>
            <w:tcW w:w="1877" w:type="dxa"/>
          </w:tcPr>
          <w:p w14:paraId="43F99858" w14:textId="77777777" w:rsidR="006C167F" w:rsidRDefault="006C167F" w:rsidP="006C167F">
            <w:pPr>
              <w:rPr>
                <w:rFonts w:ascii="Calibri" w:hAnsi="Calibri" w:cs="Calibri"/>
                <w:szCs w:val="21"/>
              </w:rPr>
            </w:pPr>
          </w:p>
        </w:tc>
        <w:tc>
          <w:tcPr>
            <w:tcW w:w="1831" w:type="dxa"/>
          </w:tcPr>
          <w:p w14:paraId="59563059" w14:textId="77777777" w:rsidR="006C167F" w:rsidRDefault="006C167F" w:rsidP="006C167F">
            <w:pPr>
              <w:rPr>
                <w:rFonts w:ascii="Calibri" w:hAnsi="Calibri" w:cs="Calibri"/>
                <w:szCs w:val="21"/>
              </w:rPr>
            </w:pPr>
          </w:p>
        </w:tc>
      </w:tr>
      <w:tr w:rsidR="006C167F" w14:paraId="0CDA6182" w14:textId="77777777" w:rsidTr="006C167F">
        <w:tc>
          <w:tcPr>
            <w:tcW w:w="1591" w:type="dxa"/>
            <w:vMerge w:val="restart"/>
            <w:vAlign w:val="center"/>
          </w:tcPr>
          <w:p w14:paraId="6F7EAAE0" w14:textId="77777777" w:rsidR="006C167F" w:rsidRDefault="006C167F" w:rsidP="006C167F">
            <w:pPr>
              <w:jc w:val="center"/>
              <w:rPr>
                <w:rFonts w:ascii="Calibri" w:hAnsi="Calibri" w:cs="Calibri"/>
                <w:szCs w:val="21"/>
              </w:rPr>
            </w:pPr>
            <w:r>
              <w:rPr>
                <w:rFonts w:ascii="Calibri" w:hAnsi="Calibri" w:cs="Calibri"/>
                <w:szCs w:val="21"/>
              </w:rPr>
              <w:t>列车</w:t>
            </w:r>
            <w:r>
              <w:rPr>
                <w:rFonts w:ascii="Calibri" w:hAnsi="Calibri" w:cs="Calibri"/>
                <w:szCs w:val="21"/>
              </w:rPr>
              <w:t>n</w:t>
            </w:r>
          </w:p>
        </w:tc>
        <w:tc>
          <w:tcPr>
            <w:tcW w:w="2177" w:type="dxa"/>
          </w:tcPr>
          <w:p w14:paraId="696E3D65" w14:textId="77777777" w:rsidR="006C167F" w:rsidRDefault="006C167F" w:rsidP="006C167F">
            <w:pPr>
              <w:rPr>
                <w:rFonts w:ascii="Calibri" w:hAnsi="Calibri" w:cs="Calibri"/>
                <w:szCs w:val="21"/>
              </w:rPr>
            </w:pPr>
            <w:r>
              <w:rPr>
                <w:rFonts w:ascii="Calibri" w:hAnsi="Calibri" w:cs="Calibri"/>
                <w:szCs w:val="21"/>
              </w:rPr>
              <w:t>列车</w:t>
            </w:r>
            <w:r>
              <w:rPr>
                <w:rFonts w:ascii="Calibri" w:hAnsi="Calibri" w:cs="Calibri"/>
                <w:szCs w:val="21"/>
              </w:rPr>
              <w:t>ID</w:t>
            </w:r>
          </w:p>
        </w:tc>
        <w:tc>
          <w:tcPr>
            <w:tcW w:w="1154" w:type="dxa"/>
          </w:tcPr>
          <w:p w14:paraId="45364CCB" w14:textId="77777777" w:rsidR="006C167F" w:rsidRDefault="006C167F" w:rsidP="006C167F">
            <w:pPr>
              <w:rPr>
                <w:rFonts w:ascii="Calibri" w:hAnsi="Calibri" w:cs="Calibri"/>
                <w:szCs w:val="21"/>
              </w:rPr>
            </w:pPr>
            <w:r>
              <w:rPr>
                <w:rFonts w:ascii="Calibri" w:hAnsi="Calibri" w:cs="Calibri"/>
                <w:szCs w:val="21"/>
              </w:rPr>
              <w:t>1</w:t>
            </w:r>
          </w:p>
        </w:tc>
        <w:tc>
          <w:tcPr>
            <w:tcW w:w="1877" w:type="dxa"/>
          </w:tcPr>
          <w:p w14:paraId="4F2CE050" w14:textId="77777777" w:rsidR="006C167F" w:rsidRDefault="006C167F" w:rsidP="006C167F">
            <w:pPr>
              <w:rPr>
                <w:rFonts w:ascii="Calibri" w:hAnsi="Calibri" w:cs="Calibri"/>
                <w:b/>
                <w:szCs w:val="21"/>
              </w:rPr>
            </w:pPr>
            <w:r>
              <w:rPr>
                <w:rFonts w:ascii="Calibri" w:hAnsi="Calibri" w:cs="Calibri"/>
                <w:szCs w:val="21"/>
              </w:rPr>
              <w:t>0~0xff</w:t>
            </w:r>
          </w:p>
        </w:tc>
        <w:tc>
          <w:tcPr>
            <w:tcW w:w="1831" w:type="dxa"/>
          </w:tcPr>
          <w:p w14:paraId="07A62B5E" w14:textId="77777777" w:rsidR="006C167F" w:rsidRDefault="006C167F" w:rsidP="006C167F">
            <w:pPr>
              <w:rPr>
                <w:rFonts w:ascii="Calibri" w:hAnsi="Calibri" w:cs="Calibri"/>
                <w:szCs w:val="21"/>
              </w:rPr>
            </w:pPr>
          </w:p>
        </w:tc>
      </w:tr>
      <w:tr w:rsidR="006C167F" w14:paraId="077521C7" w14:textId="77777777" w:rsidTr="006C167F">
        <w:tc>
          <w:tcPr>
            <w:tcW w:w="1591" w:type="dxa"/>
            <w:vMerge/>
          </w:tcPr>
          <w:p w14:paraId="30DB8016" w14:textId="77777777" w:rsidR="006C167F" w:rsidRDefault="006C167F" w:rsidP="006C167F">
            <w:pPr>
              <w:jc w:val="center"/>
              <w:rPr>
                <w:rFonts w:ascii="Calibri" w:hAnsi="Calibri" w:cs="Calibri"/>
                <w:szCs w:val="21"/>
              </w:rPr>
            </w:pPr>
          </w:p>
        </w:tc>
        <w:tc>
          <w:tcPr>
            <w:tcW w:w="2177" w:type="dxa"/>
          </w:tcPr>
          <w:p w14:paraId="6FCD86E2" w14:textId="77777777" w:rsidR="006C167F" w:rsidRDefault="006C167F" w:rsidP="006C167F">
            <w:pPr>
              <w:rPr>
                <w:rFonts w:ascii="Calibri" w:hAnsi="Calibri" w:cs="Calibri"/>
                <w:szCs w:val="21"/>
              </w:rPr>
            </w:pPr>
            <w:r>
              <w:rPr>
                <w:rFonts w:ascii="Calibri" w:hAnsi="Calibri" w:cs="Calibri"/>
                <w:szCs w:val="21"/>
              </w:rPr>
              <w:t>牵引制动命令</w:t>
            </w:r>
          </w:p>
        </w:tc>
        <w:tc>
          <w:tcPr>
            <w:tcW w:w="1154" w:type="dxa"/>
          </w:tcPr>
          <w:p w14:paraId="3ABC8377" w14:textId="77777777" w:rsidR="006C167F" w:rsidRDefault="006C167F" w:rsidP="006C167F">
            <w:pPr>
              <w:rPr>
                <w:rFonts w:ascii="Calibri" w:hAnsi="Calibri" w:cs="Calibri"/>
                <w:szCs w:val="21"/>
              </w:rPr>
            </w:pPr>
            <w:r>
              <w:rPr>
                <w:rFonts w:ascii="Calibri" w:hAnsi="Calibri" w:cs="Calibri"/>
                <w:szCs w:val="21"/>
              </w:rPr>
              <w:t>1</w:t>
            </w:r>
          </w:p>
        </w:tc>
        <w:tc>
          <w:tcPr>
            <w:tcW w:w="1877" w:type="dxa"/>
          </w:tcPr>
          <w:p w14:paraId="6D0C2D57" w14:textId="77777777" w:rsidR="006C167F" w:rsidRDefault="006C167F" w:rsidP="006C167F">
            <w:pPr>
              <w:rPr>
                <w:rFonts w:ascii="Calibri" w:hAnsi="Calibri" w:cs="Calibri"/>
                <w:szCs w:val="21"/>
              </w:rPr>
            </w:pPr>
            <w:r>
              <w:rPr>
                <w:rFonts w:ascii="Calibri" w:hAnsi="Calibri" w:cs="Calibri"/>
                <w:szCs w:val="21"/>
              </w:rPr>
              <w:t>0x55</w:t>
            </w:r>
            <w:r>
              <w:rPr>
                <w:rFonts w:ascii="Calibri" w:hAnsi="Calibri" w:cs="Calibri"/>
                <w:szCs w:val="21"/>
              </w:rPr>
              <w:t>：牵引状态</w:t>
            </w:r>
          </w:p>
          <w:p w14:paraId="07345CE4" w14:textId="77777777" w:rsidR="006C167F" w:rsidRDefault="006C167F" w:rsidP="006C167F">
            <w:pPr>
              <w:rPr>
                <w:rFonts w:ascii="Calibri" w:hAnsi="Calibri" w:cs="Calibri"/>
                <w:szCs w:val="21"/>
              </w:rPr>
            </w:pPr>
            <w:r>
              <w:rPr>
                <w:rFonts w:ascii="Calibri" w:hAnsi="Calibri" w:cs="Calibri"/>
                <w:szCs w:val="21"/>
              </w:rPr>
              <w:t>0xaa</w:t>
            </w:r>
            <w:r>
              <w:rPr>
                <w:rFonts w:ascii="Calibri" w:hAnsi="Calibri" w:cs="Calibri"/>
                <w:szCs w:val="21"/>
              </w:rPr>
              <w:t>：制动状态</w:t>
            </w:r>
          </w:p>
          <w:p w14:paraId="7EDC5B16" w14:textId="77777777" w:rsidR="006C167F" w:rsidRDefault="006C167F" w:rsidP="006C167F">
            <w:pPr>
              <w:rPr>
                <w:rFonts w:ascii="Calibri" w:hAnsi="Calibri" w:cs="Calibri"/>
                <w:szCs w:val="21"/>
              </w:rPr>
            </w:pPr>
            <w:r>
              <w:rPr>
                <w:rFonts w:ascii="Calibri" w:hAnsi="Calibri" w:cs="Calibri"/>
                <w:szCs w:val="21"/>
              </w:rPr>
              <w:t>其他：无效</w:t>
            </w:r>
          </w:p>
        </w:tc>
        <w:tc>
          <w:tcPr>
            <w:tcW w:w="1831" w:type="dxa"/>
          </w:tcPr>
          <w:p w14:paraId="669F4709" w14:textId="77777777" w:rsidR="006C167F" w:rsidRDefault="006C167F" w:rsidP="006C167F">
            <w:pPr>
              <w:rPr>
                <w:rFonts w:ascii="Calibri" w:hAnsi="Calibri" w:cs="Calibri"/>
                <w:szCs w:val="21"/>
              </w:rPr>
            </w:pPr>
          </w:p>
        </w:tc>
      </w:tr>
      <w:tr w:rsidR="006C167F" w14:paraId="23D7E281" w14:textId="77777777" w:rsidTr="006C167F">
        <w:tc>
          <w:tcPr>
            <w:tcW w:w="1591" w:type="dxa"/>
            <w:vMerge/>
          </w:tcPr>
          <w:p w14:paraId="339D8C49" w14:textId="77777777" w:rsidR="006C167F" w:rsidRDefault="006C167F" w:rsidP="006C167F">
            <w:pPr>
              <w:jc w:val="center"/>
              <w:rPr>
                <w:rFonts w:ascii="Calibri" w:hAnsi="Calibri" w:cs="Calibri"/>
                <w:szCs w:val="21"/>
              </w:rPr>
            </w:pPr>
          </w:p>
        </w:tc>
        <w:tc>
          <w:tcPr>
            <w:tcW w:w="2177" w:type="dxa"/>
          </w:tcPr>
          <w:p w14:paraId="3E1BA0D0" w14:textId="77777777" w:rsidR="006C167F" w:rsidRDefault="006C167F" w:rsidP="006C167F">
            <w:pPr>
              <w:rPr>
                <w:rFonts w:ascii="Calibri" w:hAnsi="Calibri" w:cs="Calibri"/>
                <w:szCs w:val="21"/>
              </w:rPr>
            </w:pPr>
            <w:r>
              <w:rPr>
                <w:rFonts w:ascii="Calibri" w:hAnsi="Calibri" w:cs="Calibri"/>
                <w:szCs w:val="21"/>
              </w:rPr>
              <w:t>牵引制动百分比</w:t>
            </w:r>
          </w:p>
        </w:tc>
        <w:tc>
          <w:tcPr>
            <w:tcW w:w="1154" w:type="dxa"/>
          </w:tcPr>
          <w:p w14:paraId="44F532AA" w14:textId="77777777" w:rsidR="006C167F" w:rsidRDefault="006C167F" w:rsidP="006C167F">
            <w:pPr>
              <w:rPr>
                <w:rFonts w:ascii="Calibri" w:hAnsi="Calibri" w:cs="Calibri"/>
                <w:szCs w:val="21"/>
              </w:rPr>
            </w:pPr>
            <w:r>
              <w:rPr>
                <w:rFonts w:ascii="Calibri" w:hAnsi="Calibri" w:cs="Calibri"/>
                <w:szCs w:val="21"/>
              </w:rPr>
              <w:t>1</w:t>
            </w:r>
          </w:p>
        </w:tc>
        <w:tc>
          <w:tcPr>
            <w:tcW w:w="1877" w:type="dxa"/>
          </w:tcPr>
          <w:p w14:paraId="0DA57B34" w14:textId="77777777" w:rsidR="006C167F" w:rsidRDefault="006C167F" w:rsidP="006C167F">
            <w:pPr>
              <w:rPr>
                <w:rFonts w:ascii="Calibri" w:hAnsi="Calibri" w:cs="Calibri"/>
                <w:szCs w:val="21"/>
              </w:rPr>
            </w:pPr>
            <w:r>
              <w:rPr>
                <w:rFonts w:ascii="Calibri" w:hAnsi="Calibri" w:cs="Calibri"/>
                <w:szCs w:val="21"/>
              </w:rPr>
              <w:t>0~0xff</w:t>
            </w:r>
          </w:p>
        </w:tc>
        <w:tc>
          <w:tcPr>
            <w:tcW w:w="1831" w:type="dxa"/>
          </w:tcPr>
          <w:p w14:paraId="20742C65" w14:textId="77777777" w:rsidR="006C167F" w:rsidRDefault="006C167F" w:rsidP="006C167F">
            <w:pPr>
              <w:rPr>
                <w:rFonts w:ascii="Calibri" w:hAnsi="Calibri" w:cs="Calibri"/>
                <w:szCs w:val="21"/>
              </w:rPr>
            </w:pPr>
            <w:r>
              <w:rPr>
                <w:rFonts w:ascii="Calibri" w:hAnsi="Calibri" w:cs="Calibri"/>
                <w:szCs w:val="21"/>
              </w:rPr>
              <w:t>精确到</w:t>
            </w:r>
            <w:r>
              <w:rPr>
                <w:rFonts w:ascii="Calibri" w:hAnsi="Calibri" w:cs="Calibri"/>
                <w:szCs w:val="21"/>
              </w:rPr>
              <w:t>1%</w:t>
            </w:r>
          </w:p>
        </w:tc>
      </w:tr>
    </w:tbl>
    <w:p w14:paraId="2C19311A" w14:textId="77777777" w:rsidR="006C167F" w:rsidRDefault="006C167F" w:rsidP="006C167F">
      <w:pPr>
        <w:rPr>
          <w:rFonts w:ascii="Calibri" w:hAnsi="Calibri" w:cs="Calibri"/>
        </w:rPr>
      </w:pPr>
    </w:p>
    <w:p w14:paraId="5D7D7BCC" w14:textId="77777777" w:rsidR="006C167F" w:rsidRPr="005C48C4" w:rsidRDefault="006C167F" w:rsidP="005C48C4">
      <w:pPr>
        <w:pStyle w:val="6"/>
      </w:pPr>
      <w:bookmarkStart w:id="38" w:name="_Toc30157"/>
      <w:r w:rsidRPr="005C48C4">
        <w:t>3.3.2</w:t>
      </w:r>
      <w:r w:rsidRPr="005C48C4">
        <w:t>信号系统</w:t>
      </w:r>
      <w:r w:rsidRPr="005C48C4">
        <w:t>=&gt;</w:t>
      </w:r>
      <w:r w:rsidRPr="005C48C4">
        <w:t>总控数据库节点</w:t>
      </w:r>
      <w:r w:rsidRPr="005C48C4">
        <w:t>(</w:t>
      </w:r>
      <w:r w:rsidRPr="005C48C4">
        <w:t>周期发送</w:t>
      </w:r>
      <w:r w:rsidRPr="005C48C4">
        <w:rPr>
          <w:rFonts w:hint="eastAsia"/>
        </w:rPr>
        <w:t>驾驶台开关</w:t>
      </w:r>
      <w:proofErr w:type="gramStart"/>
      <w:r w:rsidRPr="005C48C4">
        <w:rPr>
          <w:rFonts w:hint="eastAsia"/>
        </w:rPr>
        <w:t>量信息</w:t>
      </w:r>
      <w:proofErr w:type="gramEnd"/>
      <w:r w:rsidRPr="005C48C4">
        <w:t>)</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1500"/>
        <w:gridCol w:w="1772"/>
        <w:gridCol w:w="2849"/>
      </w:tblGrid>
      <w:tr w:rsidR="006C167F" w14:paraId="75D0146A" w14:textId="77777777" w:rsidTr="006C167F">
        <w:tc>
          <w:tcPr>
            <w:tcW w:w="1311" w:type="pct"/>
            <w:shd w:val="clear" w:color="auto" w:fill="F2F2F2"/>
          </w:tcPr>
          <w:p w14:paraId="32033AA5" w14:textId="77777777" w:rsidR="006C167F" w:rsidRDefault="006C167F" w:rsidP="006C167F">
            <w:pPr>
              <w:rPr>
                <w:rFonts w:ascii="Calibri" w:hAnsi="Calibri" w:cs="Calibri"/>
                <w:b/>
                <w:szCs w:val="21"/>
              </w:rPr>
            </w:pPr>
            <w:r>
              <w:rPr>
                <w:rFonts w:ascii="Calibri" w:hAnsi="Calibri" w:cs="Calibri"/>
                <w:b/>
                <w:szCs w:val="21"/>
              </w:rPr>
              <w:t>描述</w:t>
            </w:r>
          </w:p>
        </w:tc>
        <w:tc>
          <w:tcPr>
            <w:tcW w:w="3689" w:type="pct"/>
            <w:gridSpan w:val="3"/>
            <w:shd w:val="clear" w:color="auto" w:fill="F2F2F2"/>
          </w:tcPr>
          <w:p w14:paraId="40ED973F" w14:textId="77777777" w:rsidR="006C167F" w:rsidRDefault="006C167F" w:rsidP="006C167F">
            <w:pPr>
              <w:rPr>
                <w:rFonts w:ascii="Calibri" w:hAnsi="Calibri" w:cs="Calibri"/>
                <w:b/>
                <w:szCs w:val="21"/>
              </w:rPr>
            </w:pPr>
            <w:r>
              <w:rPr>
                <w:rFonts w:ascii="Calibri" w:hAnsi="Calibri" w:cs="Calibri"/>
                <w:b/>
                <w:szCs w:val="21"/>
              </w:rPr>
              <w:t>信号系统</w:t>
            </w:r>
            <w:r>
              <w:rPr>
                <w:rFonts w:ascii="Calibri" w:hAnsi="Calibri" w:cs="Calibri"/>
                <w:b/>
                <w:szCs w:val="21"/>
              </w:rPr>
              <w:t>=&gt;</w:t>
            </w:r>
            <w:r>
              <w:rPr>
                <w:rFonts w:ascii="Calibri" w:hAnsi="Calibri" w:cs="Calibri"/>
                <w:b/>
                <w:szCs w:val="21"/>
              </w:rPr>
              <w:t>总控数据库节点，</w:t>
            </w:r>
            <w:proofErr w:type="gramStart"/>
            <w:r>
              <w:rPr>
                <w:rFonts w:ascii="Calibri" w:hAnsi="Calibri" w:cs="Calibri"/>
                <w:b/>
                <w:szCs w:val="21"/>
              </w:rPr>
              <w:t>采用小端格式</w:t>
            </w:r>
            <w:proofErr w:type="gramEnd"/>
          </w:p>
        </w:tc>
      </w:tr>
      <w:tr w:rsidR="006C167F" w14:paraId="172BC944" w14:textId="77777777" w:rsidTr="006C167F">
        <w:tc>
          <w:tcPr>
            <w:tcW w:w="1311" w:type="pct"/>
            <w:shd w:val="clear" w:color="auto" w:fill="F2F2F2"/>
          </w:tcPr>
          <w:p w14:paraId="4AAC201E" w14:textId="77777777" w:rsidR="006C167F" w:rsidRDefault="006C167F" w:rsidP="006C167F">
            <w:pPr>
              <w:rPr>
                <w:rFonts w:ascii="Calibri" w:hAnsi="Calibri" w:cs="Calibri"/>
                <w:b/>
                <w:szCs w:val="21"/>
              </w:rPr>
            </w:pPr>
            <w:r>
              <w:rPr>
                <w:rFonts w:ascii="Calibri" w:hAnsi="Calibri" w:cs="Calibri"/>
                <w:b/>
                <w:szCs w:val="21"/>
              </w:rPr>
              <w:t>传输媒介</w:t>
            </w:r>
          </w:p>
        </w:tc>
        <w:tc>
          <w:tcPr>
            <w:tcW w:w="3689" w:type="pct"/>
            <w:gridSpan w:val="3"/>
            <w:shd w:val="clear" w:color="auto" w:fill="F2F2F2"/>
          </w:tcPr>
          <w:p w14:paraId="4858F13F" w14:textId="77777777" w:rsidR="006C167F" w:rsidRDefault="006C167F" w:rsidP="006C167F">
            <w:pPr>
              <w:rPr>
                <w:rFonts w:ascii="Calibri" w:hAnsi="Calibri" w:cs="Calibri"/>
                <w:b/>
                <w:szCs w:val="21"/>
              </w:rPr>
            </w:pPr>
            <w:r>
              <w:rPr>
                <w:rFonts w:ascii="Calibri" w:hAnsi="Calibri" w:cs="Calibri"/>
                <w:b/>
                <w:szCs w:val="21"/>
              </w:rPr>
              <w:t>以太网</w:t>
            </w:r>
          </w:p>
        </w:tc>
      </w:tr>
      <w:tr w:rsidR="006C167F" w14:paraId="48B2D342" w14:textId="77777777" w:rsidTr="006C167F">
        <w:tc>
          <w:tcPr>
            <w:tcW w:w="1311" w:type="pct"/>
            <w:shd w:val="clear" w:color="auto" w:fill="F2F2F2"/>
          </w:tcPr>
          <w:p w14:paraId="05D50535" w14:textId="77777777" w:rsidR="006C167F" w:rsidRDefault="006C167F" w:rsidP="006C167F">
            <w:pPr>
              <w:rPr>
                <w:rFonts w:ascii="Calibri" w:hAnsi="Calibri" w:cs="Calibri"/>
                <w:b/>
                <w:szCs w:val="21"/>
              </w:rPr>
            </w:pPr>
            <w:r>
              <w:rPr>
                <w:rFonts w:ascii="Calibri" w:hAnsi="Calibri" w:cs="Calibri"/>
                <w:b/>
                <w:szCs w:val="21"/>
              </w:rPr>
              <w:t>名称</w:t>
            </w:r>
          </w:p>
        </w:tc>
        <w:tc>
          <w:tcPr>
            <w:tcW w:w="904" w:type="pct"/>
            <w:shd w:val="clear" w:color="auto" w:fill="F2F2F2"/>
          </w:tcPr>
          <w:p w14:paraId="58356B04" w14:textId="77777777" w:rsidR="006C167F" w:rsidRDefault="006C167F" w:rsidP="006C167F">
            <w:pPr>
              <w:rPr>
                <w:rFonts w:ascii="Calibri" w:hAnsi="Calibri" w:cs="Calibri"/>
                <w:b/>
                <w:szCs w:val="21"/>
              </w:rPr>
            </w:pPr>
            <w:r>
              <w:rPr>
                <w:rFonts w:ascii="Calibri" w:hAnsi="Calibri" w:cs="Calibri"/>
                <w:b/>
                <w:szCs w:val="21"/>
              </w:rPr>
              <w:t>字节长度</w:t>
            </w:r>
          </w:p>
        </w:tc>
        <w:tc>
          <w:tcPr>
            <w:tcW w:w="1068" w:type="pct"/>
            <w:shd w:val="clear" w:color="auto" w:fill="F2F2F2"/>
          </w:tcPr>
          <w:p w14:paraId="14574B1A" w14:textId="77777777" w:rsidR="006C167F" w:rsidRDefault="006C167F" w:rsidP="006C167F">
            <w:pPr>
              <w:rPr>
                <w:rFonts w:ascii="Calibri" w:hAnsi="Calibri" w:cs="Calibri"/>
                <w:b/>
                <w:szCs w:val="21"/>
              </w:rPr>
            </w:pPr>
            <w:r>
              <w:rPr>
                <w:rFonts w:ascii="Calibri" w:hAnsi="Calibri" w:cs="Calibri"/>
                <w:b/>
                <w:szCs w:val="21"/>
              </w:rPr>
              <w:t>取值</w:t>
            </w:r>
          </w:p>
        </w:tc>
        <w:tc>
          <w:tcPr>
            <w:tcW w:w="1717" w:type="pct"/>
            <w:shd w:val="clear" w:color="auto" w:fill="F2F2F2"/>
          </w:tcPr>
          <w:p w14:paraId="73E8E555" w14:textId="77777777" w:rsidR="006C167F" w:rsidRDefault="006C167F" w:rsidP="006C167F">
            <w:pPr>
              <w:rPr>
                <w:rFonts w:ascii="Calibri" w:hAnsi="Calibri" w:cs="Calibri"/>
                <w:b/>
                <w:szCs w:val="21"/>
              </w:rPr>
            </w:pPr>
            <w:r>
              <w:rPr>
                <w:rFonts w:ascii="Calibri" w:hAnsi="Calibri" w:cs="Calibri"/>
                <w:b/>
                <w:szCs w:val="21"/>
              </w:rPr>
              <w:t>注释</w:t>
            </w:r>
          </w:p>
        </w:tc>
      </w:tr>
      <w:tr w:rsidR="006C167F" w14:paraId="00BF1150" w14:textId="77777777" w:rsidTr="006C167F">
        <w:tc>
          <w:tcPr>
            <w:tcW w:w="1311" w:type="pct"/>
            <w:vMerge w:val="restart"/>
            <w:vAlign w:val="center"/>
          </w:tcPr>
          <w:p w14:paraId="0F5F5BAD" w14:textId="77777777" w:rsidR="006C167F" w:rsidRDefault="006C167F" w:rsidP="006C167F">
            <w:pPr>
              <w:jc w:val="center"/>
              <w:rPr>
                <w:rFonts w:ascii="Calibri" w:hAnsi="Calibri" w:cs="Calibri"/>
                <w:szCs w:val="21"/>
              </w:rPr>
            </w:pPr>
            <w:proofErr w:type="gramStart"/>
            <w:r>
              <w:rPr>
                <w:rFonts w:ascii="Calibri" w:hAnsi="Calibri" w:cs="Calibri"/>
                <w:szCs w:val="21"/>
              </w:rPr>
              <w:t>报文头</w:t>
            </w:r>
            <w:proofErr w:type="gramEnd"/>
          </w:p>
        </w:tc>
        <w:tc>
          <w:tcPr>
            <w:tcW w:w="904" w:type="pct"/>
          </w:tcPr>
          <w:p w14:paraId="584CC760"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14898B50" w14:textId="77777777" w:rsidR="006C167F" w:rsidRDefault="006C167F" w:rsidP="006C167F">
            <w:pPr>
              <w:rPr>
                <w:rFonts w:ascii="Calibri" w:hAnsi="Calibri" w:cs="Calibri"/>
                <w:szCs w:val="21"/>
              </w:rPr>
            </w:pPr>
            <w:r>
              <w:rPr>
                <w:rFonts w:ascii="Calibri" w:hAnsi="Calibri" w:cs="Calibri"/>
                <w:color w:val="000000"/>
                <w:kern w:val="0"/>
                <w:szCs w:val="21"/>
                <w:highlight w:val="white"/>
              </w:rPr>
              <w:t>0xff</w:t>
            </w:r>
          </w:p>
        </w:tc>
        <w:tc>
          <w:tcPr>
            <w:tcW w:w="1717" w:type="pct"/>
          </w:tcPr>
          <w:p w14:paraId="7BB242F1" w14:textId="77777777" w:rsidR="006C167F" w:rsidRDefault="006C167F" w:rsidP="006C167F">
            <w:pPr>
              <w:rPr>
                <w:rFonts w:ascii="Calibri" w:hAnsi="Calibri" w:cs="Calibri"/>
                <w:szCs w:val="21"/>
              </w:rPr>
            </w:pPr>
            <w:r>
              <w:rPr>
                <w:rFonts w:ascii="Calibri" w:hAnsi="Calibri" w:cs="Calibri"/>
                <w:szCs w:val="21"/>
              </w:rPr>
              <w:t>默认</w:t>
            </w:r>
          </w:p>
        </w:tc>
      </w:tr>
      <w:tr w:rsidR="006C167F" w14:paraId="2640555E" w14:textId="77777777" w:rsidTr="006C167F">
        <w:tc>
          <w:tcPr>
            <w:tcW w:w="1311" w:type="pct"/>
            <w:vMerge/>
          </w:tcPr>
          <w:p w14:paraId="3D07E3FC" w14:textId="77777777" w:rsidR="006C167F" w:rsidRDefault="006C167F" w:rsidP="006C167F">
            <w:pPr>
              <w:rPr>
                <w:rFonts w:ascii="Calibri" w:hAnsi="Calibri" w:cs="Calibri"/>
                <w:szCs w:val="21"/>
              </w:rPr>
            </w:pPr>
          </w:p>
        </w:tc>
        <w:tc>
          <w:tcPr>
            <w:tcW w:w="904" w:type="pct"/>
          </w:tcPr>
          <w:p w14:paraId="72C1FDAE"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172DFE4A" w14:textId="77777777" w:rsidR="006C167F" w:rsidRDefault="006C167F" w:rsidP="006C167F">
            <w:pPr>
              <w:rPr>
                <w:rFonts w:ascii="Calibri" w:hAnsi="Calibri" w:cs="Calibri"/>
                <w:color w:val="000000"/>
                <w:kern w:val="0"/>
                <w:szCs w:val="21"/>
                <w:highlight w:val="white"/>
              </w:rPr>
            </w:pPr>
            <w:r>
              <w:rPr>
                <w:rFonts w:ascii="Calibri" w:hAnsi="Calibri" w:cs="Calibri"/>
                <w:color w:val="000000"/>
                <w:kern w:val="0"/>
                <w:szCs w:val="21"/>
                <w:highlight w:val="white"/>
              </w:rPr>
              <w:t>0xf</w:t>
            </w:r>
            <w:r>
              <w:rPr>
                <w:rFonts w:ascii="Calibri" w:hAnsi="Calibri" w:cs="Calibri" w:hint="eastAsia"/>
                <w:color w:val="000000"/>
                <w:kern w:val="0"/>
                <w:szCs w:val="21"/>
                <w:highlight w:val="white"/>
              </w:rPr>
              <w:t>1</w:t>
            </w:r>
          </w:p>
        </w:tc>
        <w:tc>
          <w:tcPr>
            <w:tcW w:w="1717" w:type="pct"/>
          </w:tcPr>
          <w:p w14:paraId="5A811CF2" w14:textId="77777777" w:rsidR="006C167F" w:rsidRDefault="006C167F" w:rsidP="006C167F">
            <w:pPr>
              <w:rPr>
                <w:rFonts w:ascii="Calibri" w:hAnsi="Calibri" w:cs="Calibri"/>
                <w:szCs w:val="21"/>
              </w:rPr>
            </w:pPr>
            <w:r>
              <w:rPr>
                <w:rFonts w:ascii="Calibri" w:hAnsi="Calibri" w:cs="Calibri"/>
                <w:szCs w:val="21"/>
              </w:rPr>
              <w:t>默认</w:t>
            </w:r>
          </w:p>
        </w:tc>
      </w:tr>
      <w:tr w:rsidR="006C167F" w14:paraId="75227B2D" w14:textId="77777777" w:rsidTr="006C167F">
        <w:tc>
          <w:tcPr>
            <w:tcW w:w="1311" w:type="pct"/>
            <w:vMerge w:val="restart"/>
            <w:vAlign w:val="center"/>
          </w:tcPr>
          <w:p w14:paraId="0D17CEBE" w14:textId="77777777" w:rsidR="006C167F" w:rsidRDefault="006C167F" w:rsidP="006C167F">
            <w:pPr>
              <w:ind w:rightChars="33" w:right="69"/>
              <w:jc w:val="left"/>
              <w:rPr>
                <w:rFonts w:ascii="Calibri" w:hAnsi="Calibri" w:cs="Calibri"/>
                <w:szCs w:val="21"/>
              </w:rPr>
            </w:pPr>
            <w:r>
              <w:rPr>
                <w:rFonts w:ascii="Calibri" w:hAnsi="Calibri" w:cs="Calibri"/>
                <w:szCs w:val="21"/>
              </w:rPr>
              <w:t>源标识</w:t>
            </w:r>
            <w:r>
              <w:rPr>
                <w:rFonts w:ascii="Calibri" w:hAnsi="Calibri" w:cs="Calibri"/>
                <w:szCs w:val="21"/>
              </w:rPr>
              <w:t>(</w:t>
            </w:r>
            <w:r>
              <w:rPr>
                <w:rFonts w:ascii="Calibri" w:hAnsi="Calibri" w:cs="Calibri"/>
                <w:szCs w:val="21"/>
              </w:rPr>
              <w:t>可讨论更改</w:t>
            </w:r>
            <w:r>
              <w:rPr>
                <w:rFonts w:ascii="Calibri" w:hAnsi="Calibri" w:cs="Calibri"/>
                <w:szCs w:val="21"/>
              </w:rPr>
              <w:t>)</w:t>
            </w:r>
          </w:p>
        </w:tc>
        <w:tc>
          <w:tcPr>
            <w:tcW w:w="904" w:type="pct"/>
          </w:tcPr>
          <w:p w14:paraId="65630F76" w14:textId="77777777" w:rsidR="006C167F" w:rsidRDefault="006C167F" w:rsidP="006C167F">
            <w:pPr>
              <w:rPr>
                <w:rFonts w:ascii="Calibri" w:hAnsi="Calibri" w:cs="Calibri"/>
                <w:color w:val="FF0000"/>
                <w:szCs w:val="21"/>
              </w:rPr>
            </w:pPr>
            <w:r>
              <w:rPr>
                <w:rFonts w:ascii="Calibri" w:hAnsi="Calibri" w:cs="Calibri"/>
                <w:szCs w:val="21"/>
              </w:rPr>
              <w:t>1</w:t>
            </w:r>
          </w:p>
        </w:tc>
        <w:tc>
          <w:tcPr>
            <w:tcW w:w="1068" w:type="pct"/>
          </w:tcPr>
          <w:p w14:paraId="245503CD" w14:textId="77777777" w:rsidR="006C167F" w:rsidRDefault="006C167F" w:rsidP="006C167F">
            <w:pPr>
              <w:rPr>
                <w:rFonts w:ascii="Calibri" w:hAnsi="Calibri" w:cs="Calibri"/>
                <w:szCs w:val="21"/>
              </w:rPr>
            </w:pPr>
            <w:r>
              <w:rPr>
                <w:rFonts w:ascii="Calibri" w:hAnsi="Calibri" w:cs="Calibri"/>
                <w:szCs w:val="21"/>
              </w:rPr>
              <w:t>0x00</w:t>
            </w:r>
          </w:p>
        </w:tc>
        <w:tc>
          <w:tcPr>
            <w:tcW w:w="1717" w:type="pct"/>
          </w:tcPr>
          <w:p w14:paraId="6C7F9275" w14:textId="77777777" w:rsidR="006C167F" w:rsidRDefault="006C167F" w:rsidP="006C167F">
            <w:pPr>
              <w:rPr>
                <w:rFonts w:ascii="Calibri" w:hAnsi="Calibri" w:cs="Calibri"/>
                <w:szCs w:val="21"/>
              </w:rPr>
            </w:pPr>
            <w:r>
              <w:rPr>
                <w:rFonts w:ascii="Calibri" w:hAnsi="Calibri" w:cs="Calibri"/>
                <w:szCs w:val="21"/>
              </w:rPr>
              <w:t>默认</w:t>
            </w:r>
          </w:p>
        </w:tc>
      </w:tr>
      <w:tr w:rsidR="006C167F" w14:paraId="1A9FC999" w14:textId="77777777" w:rsidTr="006C167F">
        <w:tc>
          <w:tcPr>
            <w:tcW w:w="1311" w:type="pct"/>
            <w:vMerge/>
          </w:tcPr>
          <w:p w14:paraId="46DC641C" w14:textId="77777777" w:rsidR="006C167F" w:rsidRDefault="006C167F" w:rsidP="006C167F">
            <w:pPr>
              <w:rPr>
                <w:rFonts w:ascii="Calibri" w:hAnsi="Calibri" w:cs="Calibri"/>
                <w:szCs w:val="21"/>
              </w:rPr>
            </w:pPr>
          </w:p>
        </w:tc>
        <w:tc>
          <w:tcPr>
            <w:tcW w:w="904" w:type="pct"/>
          </w:tcPr>
          <w:p w14:paraId="0FF95C45"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6C556B3A" w14:textId="77777777" w:rsidR="006C167F" w:rsidRDefault="006C167F" w:rsidP="006C167F">
            <w:pPr>
              <w:rPr>
                <w:rFonts w:ascii="Calibri" w:hAnsi="Calibri" w:cs="Calibri"/>
                <w:szCs w:val="21"/>
              </w:rPr>
            </w:pPr>
            <w:r>
              <w:rPr>
                <w:rFonts w:ascii="Calibri" w:hAnsi="Calibri" w:cs="Calibri"/>
                <w:szCs w:val="21"/>
              </w:rPr>
              <w:t>0x10</w:t>
            </w:r>
          </w:p>
        </w:tc>
        <w:tc>
          <w:tcPr>
            <w:tcW w:w="1717" w:type="pct"/>
          </w:tcPr>
          <w:p w14:paraId="23FF77B3" w14:textId="77777777" w:rsidR="006C167F" w:rsidRDefault="006C167F" w:rsidP="006C167F">
            <w:pPr>
              <w:rPr>
                <w:rFonts w:ascii="Calibri" w:hAnsi="Calibri" w:cs="Calibri"/>
                <w:szCs w:val="21"/>
              </w:rPr>
            </w:pPr>
            <w:r>
              <w:rPr>
                <w:rFonts w:ascii="Calibri" w:hAnsi="Calibri" w:cs="Calibri"/>
                <w:szCs w:val="21"/>
              </w:rPr>
              <w:t>默认</w:t>
            </w:r>
          </w:p>
        </w:tc>
      </w:tr>
      <w:tr w:rsidR="006C167F" w14:paraId="15757938" w14:textId="77777777" w:rsidTr="006C167F">
        <w:tc>
          <w:tcPr>
            <w:tcW w:w="1311" w:type="pct"/>
            <w:vMerge/>
          </w:tcPr>
          <w:p w14:paraId="7F05B590" w14:textId="77777777" w:rsidR="006C167F" w:rsidRDefault="006C167F" w:rsidP="006C167F">
            <w:pPr>
              <w:rPr>
                <w:rFonts w:ascii="Calibri" w:hAnsi="Calibri" w:cs="Calibri"/>
                <w:szCs w:val="21"/>
              </w:rPr>
            </w:pPr>
          </w:p>
        </w:tc>
        <w:tc>
          <w:tcPr>
            <w:tcW w:w="904" w:type="pct"/>
          </w:tcPr>
          <w:p w14:paraId="1913645A"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17FDA119" w14:textId="77777777" w:rsidR="006C167F" w:rsidRDefault="006C167F" w:rsidP="006C167F">
            <w:pPr>
              <w:rPr>
                <w:rFonts w:ascii="Calibri" w:hAnsi="Calibri" w:cs="Calibri"/>
                <w:szCs w:val="21"/>
              </w:rPr>
            </w:pPr>
            <w:r>
              <w:rPr>
                <w:rFonts w:ascii="Calibri" w:hAnsi="Calibri" w:cs="Calibri"/>
                <w:szCs w:val="21"/>
              </w:rPr>
              <w:t>0x00</w:t>
            </w:r>
          </w:p>
        </w:tc>
        <w:tc>
          <w:tcPr>
            <w:tcW w:w="1717" w:type="pct"/>
          </w:tcPr>
          <w:p w14:paraId="7819EBBC" w14:textId="77777777" w:rsidR="006C167F" w:rsidRDefault="006C167F" w:rsidP="006C167F">
            <w:pPr>
              <w:rPr>
                <w:rFonts w:ascii="Calibri" w:hAnsi="Calibri" w:cs="Calibri"/>
                <w:szCs w:val="21"/>
              </w:rPr>
            </w:pPr>
            <w:r>
              <w:rPr>
                <w:rFonts w:ascii="Calibri" w:hAnsi="Calibri" w:cs="Calibri"/>
                <w:szCs w:val="21"/>
              </w:rPr>
              <w:t>默认</w:t>
            </w:r>
          </w:p>
        </w:tc>
      </w:tr>
      <w:tr w:rsidR="006C167F" w14:paraId="63CC0C92" w14:textId="77777777" w:rsidTr="006C167F">
        <w:tc>
          <w:tcPr>
            <w:tcW w:w="1311" w:type="pct"/>
            <w:vMerge/>
          </w:tcPr>
          <w:p w14:paraId="56B81ECD" w14:textId="77777777" w:rsidR="006C167F" w:rsidRDefault="006C167F" w:rsidP="006C167F">
            <w:pPr>
              <w:rPr>
                <w:rFonts w:ascii="Calibri" w:hAnsi="Calibri" w:cs="Calibri"/>
                <w:szCs w:val="21"/>
              </w:rPr>
            </w:pPr>
          </w:p>
        </w:tc>
        <w:tc>
          <w:tcPr>
            <w:tcW w:w="904" w:type="pct"/>
          </w:tcPr>
          <w:p w14:paraId="708286EC"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5A7EED84" w14:textId="77777777" w:rsidR="006C167F" w:rsidRDefault="006C167F" w:rsidP="006C167F">
            <w:pPr>
              <w:rPr>
                <w:rFonts w:ascii="Calibri" w:hAnsi="Calibri" w:cs="Calibri"/>
                <w:szCs w:val="21"/>
              </w:rPr>
            </w:pPr>
            <w:r>
              <w:rPr>
                <w:rFonts w:ascii="Calibri" w:hAnsi="Calibri" w:cs="Calibri"/>
                <w:szCs w:val="21"/>
              </w:rPr>
              <w:t>0x10</w:t>
            </w:r>
          </w:p>
        </w:tc>
        <w:tc>
          <w:tcPr>
            <w:tcW w:w="1717" w:type="pct"/>
          </w:tcPr>
          <w:p w14:paraId="526ABC71" w14:textId="77777777" w:rsidR="006C167F" w:rsidRDefault="006C167F" w:rsidP="006C167F">
            <w:pPr>
              <w:rPr>
                <w:rFonts w:ascii="Calibri" w:hAnsi="Calibri" w:cs="Calibri"/>
                <w:szCs w:val="21"/>
              </w:rPr>
            </w:pPr>
            <w:r>
              <w:rPr>
                <w:rFonts w:ascii="Calibri" w:hAnsi="Calibri" w:cs="Calibri"/>
                <w:szCs w:val="21"/>
              </w:rPr>
              <w:t>默认</w:t>
            </w:r>
          </w:p>
        </w:tc>
      </w:tr>
      <w:tr w:rsidR="006C167F" w14:paraId="5343B978" w14:textId="77777777" w:rsidTr="006C167F">
        <w:tc>
          <w:tcPr>
            <w:tcW w:w="1311" w:type="pct"/>
            <w:vMerge w:val="restart"/>
            <w:vAlign w:val="center"/>
          </w:tcPr>
          <w:p w14:paraId="260B2EDB" w14:textId="77777777" w:rsidR="006C167F" w:rsidRDefault="006C167F" w:rsidP="006C167F">
            <w:pPr>
              <w:jc w:val="center"/>
              <w:rPr>
                <w:rFonts w:ascii="Calibri" w:hAnsi="Calibri" w:cs="Calibri"/>
                <w:szCs w:val="21"/>
              </w:rPr>
            </w:pPr>
            <w:r>
              <w:rPr>
                <w:rFonts w:ascii="Calibri" w:hAnsi="Calibri" w:cs="Calibri"/>
                <w:szCs w:val="21"/>
              </w:rPr>
              <w:t>目的标识</w:t>
            </w:r>
            <w:r>
              <w:rPr>
                <w:rFonts w:ascii="Calibri" w:hAnsi="Calibri" w:cs="Calibri"/>
                <w:szCs w:val="21"/>
              </w:rPr>
              <w:t>(</w:t>
            </w:r>
            <w:r>
              <w:rPr>
                <w:rFonts w:ascii="Calibri" w:hAnsi="Calibri" w:cs="Calibri"/>
                <w:szCs w:val="21"/>
              </w:rPr>
              <w:t>可讨论更改</w:t>
            </w:r>
            <w:r>
              <w:rPr>
                <w:rFonts w:ascii="Calibri" w:hAnsi="Calibri" w:cs="Calibri"/>
                <w:szCs w:val="21"/>
              </w:rPr>
              <w:t>)</w:t>
            </w:r>
          </w:p>
        </w:tc>
        <w:tc>
          <w:tcPr>
            <w:tcW w:w="904" w:type="pct"/>
          </w:tcPr>
          <w:p w14:paraId="16115E07"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3350FD8C" w14:textId="77777777" w:rsidR="006C167F" w:rsidRDefault="006C167F" w:rsidP="006C167F">
            <w:pPr>
              <w:rPr>
                <w:rFonts w:ascii="Calibri" w:hAnsi="Calibri" w:cs="Calibri"/>
                <w:szCs w:val="21"/>
              </w:rPr>
            </w:pPr>
            <w:r>
              <w:rPr>
                <w:rFonts w:ascii="Calibri" w:hAnsi="Calibri" w:cs="Calibri"/>
                <w:szCs w:val="21"/>
              </w:rPr>
              <w:t>0x01</w:t>
            </w:r>
          </w:p>
        </w:tc>
        <w:tc>
          <w:tcPr>
            <w:tcW w:w="1717" w:type="pct"/>
          </w:tcPr>
          <w:p w14:paraId="451BB6E1" w14:textId="77777777" w:rsidR="006C167F" w:rsidRDefault="006C167F" w:rsidP="006C167F">
            <w:pPr>
              <w:rPr>
                <w:rFonts w:ascii="Calibri" w:hAnsi="Calibri" w:cs="Calibri"/>
                <w:szCs w:val="21"/>
              </w:rPr>
            </w:pPr>
            <w:r>
              <w:rPr>
                <w:rFonts w:ascii="Calibri" w:hAnsi="Calibri" w:cs="Calibri"/>
                <w:szCs w:val="21"/>
              </w:rPr>
              <w:t>默认</w:t>
            </w:r>
          </w:p>
        </w:tc>
      </w:tr>
      <w:tr w:rsidR="006C167F" w14:paraId="6748B0AB" w14:textId="77777777" w:rsidTr="006C167F">
        <w:tc>
          <w:tcPr>
            <w:tcW w:w="1311" w:type="pct"/>
            <w:vMerge/>
          </w:tcPr>
          <w:p w14:paraId="682F015D" w14:textId="77777777" w:rsidR="006C167F" w:rsidRDefault="006C167F" w:rsidP="006C167F">
            <w:pPr>
              <w:rPr>
                <w:rFonts w:ascii="Calibri" w:hAnsi="Calibri" w:cs="Calibri"/>
                <w:szCs w:val="21"/>
              </w:rPr>
            </w:pPr>
          </w:p>
        </w:tc>
        <w:tc>
          <w:tcPr>
            <w:tcW w:w="904" w:type="pct"/>
          </w:tcPr>
          <w:p w14:paraId="6E5445A4"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3200A442" w14:textId="77777777" w:rsidR="006C167F" w:rsidRDefault="006C167F" w:rsidP="006C167F">
            <w:pPr>
              <w:rPr>
                <w:rFonts w:ascii="Calibri" w:hAnsi="Calibri" w:cs="Calibri"/>
                <w:szCs w:val="21"/>
              </w:rPr>
            </w:pPr>
            <w:r>
              <w:rPr>
                <w:rFonts w:ascii="Calibri" w:hAnsi="Calibri" w:cs="Calibri"/>
                <w:szCs w:val="21"/>
              </w:rPr>
              <w:t>0x00</w:t>
            </w:r>
          </w:p>
        </w:tc>
        <w:tc>
          <w:tcPr>
            <w:tcW w:w="1717" w:type="pct"/>
          </w:tcPr>
          <w:p w14:paraId="5DAA3F3B" w14:textId="77777777" w:rsidR="006C167F" w:rsidRDefault="006C167F" w:rsidP="006C167F">
            <w:pPr>
              <w:rPr>
                <w:rFonts w:ascii="Calibri" w:hAnsi="Calibri" w:cs="Calibri"/>
                <w:szCs w:val="21"/>
              </w:rPr>
            </w:pPr>
            <w:r>
              <w:rPr>
                <w:rFonts w:ascii="Calibri" w:hAnsi="Calibri" w:cs="Calibri"/>
                <w:szCs w:val="21"/>
              </w:rPr>
              <w:t>默认</w:t>
            </w:r>
          </w:p>
        </w:tc>
      </w:tr>
      <w:tr w:rsidR="006C167F" w14:paraId="0569AF81" w14:textId="77777777" w:rsidTr="006C167F">
        <w:tc>
          <w:tcPr>
            <w:tcW w:w="1311" w:type="pct"/>
            <w:vMerge/>
          </w:tcPr>
          <w:p w14:paraId="6AAE8216" w14:textId="77777777" w:rsidR="006C167F" w:rsidRDefault="006C167F" w:rsidP="006C167F">
            <w:pPr>
              <w:rPr>
                <w:rFonts w:ascii="Calibri" w:hAnsi="Calibri" w:cs="Calibri"/>
                <w:szCs w:val="21"/>
              </w:rPr>
            </w:pPr>
          </w:p>
        </w:tc>
        <w:tc>
          <w:tcPr>
            <w:tcW w:w="904" w:type="pct"/>
          </w:tcPr>
          <w:p w14:paraId="43C16A65"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6E1B8DD0" w14:textId="77777777" w:rsidR="006C167F" w:rsidRDefault="006C167F" w:rsidP="006C167F">
            <w:pPr>
              <w:rPr>
                <w:rFonts w:ascii="Calibri" w:hAnsi="Calibri" w:cs="Calibri"/>
                <w:szCs w:val="21"/>
              </w:rPr>
            </w:pPr>
            <w:r>
              <w:rPr>
                <w:rFonts w:ascii="Calibri" w:hAnsi="Calibri" w:cs="Calibri"/>
                <w:szCs w:val="21"/>
              </w:rPr>
              <w:t>0x01</w:t>
            </w:r>
          </w:p>
        </w:tc>
        <w:tc>
          <w:tcPr>
            <w:tcW w:w="1717" w:type="pct"/>
          </w:tcPr>
          <w:p w14:paraId="321C5EB2" w14:textId="77777777" w:rsidR="006C167F" w:rsidRDefault="006C167F" w:rsidP="006C167F">
            <w:pPr>
              <w:rPr>
                <w:rFonts w:ascii="Calibri" w:hAnsi="Calibri" w:cs="Calibri"/>
                <w:szCs w:val="21"/>
              </w:rPr>
            </w:pPr>
            <w:r>
              <w:rPr>
                <w:rFonts w:ascii="Calibri" w:hAnsi="Calibri" w:cs="Calibri"/>
                <w:szCs w:val="21"/>
              </w:rPr>
              <w:t>默认</w:t>
            </w:r>
          </w:p>
        </w:tc>
      </w:tr>
      <w:tr w:rsidR="006C167F" w14:paraId="4B87D8B0" w14:textId="77777777" w:rsidTr="006C167F">
        <w:tc>
          <w:tcPr>
            <w:tcW w:w="1311" w:type="pct"/>
            <w:vMerge/>
          </w:tcPr>
          <w:p w14:paraId="427E9D5D" w14:textId="77777777" w:rsidR="006C167F" w:rsidRDefault="006C167F" w:rsidP="006C167F">
            <w:pPr>
              <w:rPr>
                <w:rFonts w:ascii="Calibri" w:hAnsi="Calibri" w:cs="Calibri"/>
                <w:szCs w:val="21"/>
              </w:rPr>
            </w:pPr>
          </w:p>
        </w:tc>
        <w:tc>
          <w:tcPr>
            <w:tcW w:w="904" w:type="pct"/>
          </w:tcPr>
          <w:p w14:paraId="0E67C6CA" w14:textId="77777777" w:rsidR="006C167F" w:rsidRDefault="006C167F" w:rsidP="006C167F">
            <w:pPr>
              <w:rPr>
                <w:rFonts w:ascii="Calibri" w:hAnsi="Calibri" w:cs="Calibri"/>
                <w:szCs w:val="21"/>
              </w:rPr>
            </w:pPr>
            <w:r>
              <w:rPr>
                <w:rFonts w:ascii="Calibri" w:hAnsi="Calibri" w:cs="Calibri"/>
                <w:szCs w:val="21"/>
              </w:rPr>
              <w:t>1</w:t>
            </w:r>
          </w:p>
        </w:tc>
        <w:tc>
          <w:tcPr>
            <w:tcW w:w="1068" w:type="pct"/>
          </w:tcPr>
          <w:p w14:paraId="3E41EA3B" w14:textId="77777777" w:rsidR="006C167F" w:rsidRDefault="006C167F" w:rsidP="006C167F">
            <w:pPr>
              <w:rPr>
                <w:rFonts w:ascii="Calibri" w:hAnsi="Calibri" w:cs="Calibri"/>
                <w:szCs w:val="21"/>
              </w:rPr>
            </w:pPr>
            <w:r>
              <w:rPr>
                <w:rFonts w:ascii="Calibri" w:hAnsi="Calibri" w:cs="Calibri"/>
                <w:szCs w:val="21"/>
              </w:rPr>
              <w:t>0x00</w:t>
            </w:r>
          </w:p>
        </w:tc>
        <w:tc>
          <w:tcPr>
            <w:tcW w:w="1717" w:type="pct"/>
          </w:tcPr>
          <w:p w14:paraId="01C3B1C7" w14:textId="77777777" w:rsidR="006C167F" w:rsidRDefault="006C167F" w:rsidP="006C167F">
            <w:pPr>
              <w:rPr>
                <w:rFonts w:ascii="Calibri" w:hAnsi="Calibri" w:cs="Calibri"/>
                <w:szCs w:val="21"/>
              </w:rPr>
            </w:pPr>
            <w:r>
              <w:rPr>
                <w:rFonts w:ascii="Calibri" w:hAnsi="Calibri" w:cs="Calibri"/>
                <w:szCs w:val="21"/>
              </w:rPr>
              <w:t>默认</w:t>
            </w:r>
          </w:p>
        </w:tc>
      </w:tr>
      <w:tr w:rsidR="006C167F" w14:paraId="1BDB953F" w14:textId="77777777" w:rsidTr="006C167F">
        <w:tc>
          <w:tcPr>
            <w:tcW w:w="1311" w:type="pct"/>
          </w:tcPr>
          <w:p w14:paraId="3590B706" w14:textId="77777777" w:rsidR="006C167F" w:rsidRDefault="006C167F" w:rsidP="006C167F">
            <w:pPr>
              <w:rPr>
                <w:rFonts w:ascii="Calibri" w:hAnsi="Calibri" w:cs="Calibri"/>
                <w:szCs w:val="21"/>
              </w:rPr>
            </w:pPr>
            <w:r>
              <w:rPr>
                <w:rFonts w:ascii="Calibri" w:hAnsi="Calibri" w:cs="Calibri"/>
                <w:szCs w:val="21"/>
              </w:rPr>
              <w:t>数据长度</w:t>
            </w:r>
          </w:p>
        </w:tc>
        <w:tc>
          <w:tcPr>
            <w:tcW w:w="904" w:type="pct"/>
          </w:tcPr>
          <w:p w14:paraId="0BCA3EEB" w14:textId="77777777" w:rsidR="006C167F" w:rsidRDefault="006C167F" w:rsidP="006C167F">
            <w:pPr>
              <w:rPr>
                <w:rFonts w:ascii="Calibri" w:hAnsi="Calibri" w:cs="Calibri"/>
                <w:szCs w:val="21"/>
              </w:rPr>
            </w:pPr>
            <w:r>
              <w:rPr>
                <w:rFonts w:ascii="Calibri" w:hAnsi="Calibri" w:cs="Calibri"/>
                <w:szCs w:val="21"/>
              </w:rPr>
              <w:t>2</w:t>
            </w:r>
          </w:p>
        </w:tc>
        <w:tc>
          <w:tcPr>
            <w:tcW w:w="1068" w:type="pct"/>
          </w:tcPr>
          <w:p w14:paraId="68DC79C3" w14:textId="77777777" w:rsidR="006C167F" w:rsidRDefault="006C167F" w:rsidP="006C167F">
            <w:pPr>
              <w:rPr>
                <w:rFonts w:ascii="Calibri" w:hAnsi="Calibri" w:cs="Calibri"/>
                <w:szCs w:val="21"/>
              </w:rPr>
            </w:pPr>
          </w:p>
        </w:tc>
        <w:tc>
          <w:tcPr>
            <w:tcW w:w="1717" w:type="pct"/>
          </w:tcPr>
          <w:p w14:paraId="6D38171D" w14:textId="77777777" w:rsidR="006C167F" w:rsidRDefault="006C167F" w:rsidP="006C167F">
            <w:pPr>
              <w:rPr>
                <w:rFonts w:ascii="Calibri" w:hAnsi="Calibri" w:cs="Calibri"/>
                <w:szCs w:val="21"/>
              </w:rPr>
            </w:pPr>
            <w:r>
              <w:rPr>
                <w:rFonts w:ascii="Calibri" w:hAnsi="Calibri" w:cs="Calibri"/>
                <w:szCs w:val="21"/>
              </w:rPr>
              <w:t>2+CONTENT</w:t>
            </w:r>
            <w:r>
              <w:rPr>
                <w:rFonts w:ascii="Calibri" w:hAnsi="Calibri" w:cs="Calibri"/>
                <w:szCs w:val="21"/>
              </w:rPr>
              <w:t>长度</w:t>
            </w:r>
          </w:p>
        </w:tc>
      </w:tr>
      <w:tr w:rsidR="006C167F" w14:paraId="0CA1C80F" w14:textId="77777777" w:rsidTr="006C167F">
        <w:tc>
          <w:tcPr>
            <w:tcW w:w="1311" w:type="pct"/>
          </w:tcPr>
          <w:p w14:paraId="51F93FF8" w14:textId="77777777" w:rsidR="006C167F" w:rsidRDefault="006C167F" w:rsidP="006C167F">
            <w:pPr>
              <w:rPr>
                <w:rFonts w:ascii="Calibri" w:hAnsi="Calibri" w:cs="Calibri"/>
                <w:szCs w:val="21"/>
              </w:rPr>
            </w:pPr>
            <w:r>
              <w:rPr>
                <w:rFonts w:ascii="Calibri" w:hAnsi="Calibri" w:cs="Calibri"/>
                <w:szCs w:val="21"/>
              </w:rPr>
              <w:t>CONTENT</w:t>
            </w:r>
          </w:p>
        </w:tc>
        <w:tc>
          <w:tcPr>
            <w:tcW w:w="904" w:type="pct"/>
          </w:tcPr>
          <w:p w14:paraId="6217DBC4" w14:textId="77777777" w:rsidR="006C167F" w:rsidRDefault="006C167F" w:rsidP="006C167F">
            <w:pPr>
              <w:rPr>
                <w:rFonts w:ascii="Calibri" w:hAnsi="Calibri" w:cs="Calibri"/>
                <w:szCs w:val="21"/>
              </w:rPr>
            </w:pPr>
            <w:r>
              <w:rPr>
                <w:rFonts w:ascii="Calibri" w:hAnsi="Calibri" w:cs="Calibri"/>
                <w:szCs w:val="21"/>
              </w:rPr>
              <w:t>N</w:t>
            </w:r>
          </w:p>
        </w:tc>
        <w:tc>
          <w:tcPr>
            <w:tcW w:w="1068" w:type="pct"/>
          </w:tcPr>
          <w:p w14:paraId="4856E3C4" w14:textId="77777777" w:rsidR="006C167F" w:rsidRDefault="006C167F" w:rsidP="006C167F">
            <w:pPr>
              <w:rPr>
                <w:rFonts w:ascii="Calibri" w:hAnsi="Calibri" w:cs="Calibri"/>
                <w:szCs w:val="21"/>
              </w:rPr>
            </w:pPr>
          </w:p>
        </w:tc>
        <w:tc>
          <w:tcPr>
            <w:tcW w:w="1717" w:type="pct"/>
          </w:tcPr>
          <w:p w14:paraId="486CAFD1" w14:textId="77777777" w:rsidR="006C167F" w:rsidRDefault="006C167F" w:rsidP="006C167F">
            <w:pPr>
              <w:rPr>
                <w:rFonts w:ascii="Calibri" w:hAnsi="Calibri" w:cs="Calibri"/>
                <w:szCs w:val="21"/>
              </w:rPr>
            </w:pPr>
            <w:r>
              <w:rPr>
                <w:rFonts w:ascii="Calibri" w:hAnsi="Calibri" w:cs="Calibri"/>
                <w:szCs w:val="21"/>
              </w:rPr>
              <w:t>应用数据信息</w:t>
            </w:r>
          </w:p>
        </w:tc>
      </w:tr>
    </w:tbl>
    <w:p w14:paraId="3584A6D7" w14:textId="77777777" w:rsidR="006C167F" w:rsidRDefault="006C167F" w:rsidP="006C167F"/>
    <w:p w14:paraId="3D015335" w14:textId="77777777" w:rsidR="006C167F" w:rsidRPr="006811E2" w:rsidRDefault="006C167F" w:rsidP="006811E2">
      <w:pPr>
        <w:pStyle w:val="7"/>
      </w:pPr>
      <w:r w:rsidRPr="006811E2">
        <w:t>3.3.2.1 CONTENT</w:t>
      </w:r>
      <w:r w:rsidRPr="006811E2">
        <w:rPr>
          <w:rFonts w:hint="eastAsia"/>
        </w:rPr>
        <w:t>(</w:t>
      </w:r>
      <w:r w:rsidRPr="006811E2">
        <w:rPr>
          <w:rFonts w:hint="eastAsia"/>
        </w:rPr>
        <w:t>仅</w:t>
      </w:r>
      <w:r w:rsidRPr="006811E2">
        <w:rPr>
          <w:rFonts w:hint="eastAsia"/>
        </w:rPr>
        <w:t>1</w:t>
      </w:r>
      <w:r w:rsidRPr="006811E2">
        <w:rPr>
          <w:rFonts w:hint="eastAsia"/>
        </w:rPr>
        <w:t>车</w:t>
      </w:r>
      <w:r w:rsidRPr="006811E2">
        <w:rPr>
          <w:rFonts w:hint="eastAsia"/>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272"/>
        <w:gridCol w:w="1123"/>
        <w:gridCol w:w="5405"/>
      </w:tblGrid>
      <w:tr w:rsidR="006C167F" w14:paraId="5CF17BD7" w14:textId="77777777" w:rsidTr="006C167F">
        <w:trPr>
          <w:tblHeader/>
          <w:jc w:val="center"/>
        </w:trPr>
        <w:tc>
          <w:tcPr>
            <w:tcW w:w="1056" w:type="dxa"/>
            <w:tcBorders>
              <w:top w:val="single" w:sz="12" w:space="0" w:color="auto"/>
              <w:left w:val="single" w:sz="12" w:space="0" w:color="auto"/>
              <w:bottom w:val="single" w:sz="4" w:space="0" w:color="auto"/>
              <w:right w:val="single" w:sz="4" w:space="0" w:color="auto"/>
            </w:tcBorders>
            <w:vAlign w:val="center"/>
          </w:tcPr>
          <w:p w14:paraId="76E1EE91" w14:textId="77777777" w:rsidR="006C167F" w:rsidRDefault="006C167F" w:rsidP="006C167F">
            <w:pPr>
              <w:snapToGrid w:val="0"/>
              <w:jc w:val="center"/>
              <w:rPr>
                <w:rFonts w:ascii="Calibri" w:hAnsi="Calibri" w:cs="Calibri"/>
                <w:b/>
                <w:szCs w:val="21"/>
              </w:rPr>
            </w:pPr>
            <w:r>
              <w:rPr>
                <w:rFonts w:ascii="Calibri" w:hAnsi="Calibri" w:cs="Calibri" w:hint="eastAsia"/>
                <w:b/>
                <w:szCs w:val="21"/>
              </w:rPr>
              <w:t>名称</w:t>
            </w:r>
          </w:p>
        </w:tc>
        <w:tc>
          <w:tcPr>
            <w:tcW w:w="1272" w:type="dxa"/>
            <w:tcBorders>
              <w:top w:val="single" w:sz="12" w:space="0" w:color="auto"/>
              <w:left w:val="single" w:sz="4" w:space="0" w:color="auto"/>
              <w:bottom w:val="single" w:sz="4" w:space="0" w:color="auto"/>
              <w:right w:val="single" w:sz="4" w:space="0" w:color="auto"/>
            </w:tcBorders>
            <w:vAlign w:val="center"/>
          </w:tcPr>
          <w:p w14:paraId="548A3A78" w14:textId="77777777" w:rsidR="006C167F" w:rsidRDefault="006C167F" w:rsidP="006C167F">
            <w:pPr>
              <w:snapToGrid w:val="0"/>
              <w:jc w:val="center"/>
              <w:rPr>
                <w:rFonts w:ascii="Calibri" w:hAnsi="Calibri" w:cs="Calibri"/>
                <w:b/>
                <w:szCs w:val="21"/>
              </w:rPr>
            </w:pPr>
            <w:r>
              <w:rPr>
                <w:rFonts w:ascii="Calibri" w:hAnsi="Calibri" w:cs="Calibri"/>
                <w:b/>
                <w:szCs w:val="21"/>
              </w:rPr>
              <w:t>字节长度</w:t>
            </w:r>
          </w:p>
        </w:tc>
        <w:tc>
          <w:tcPr>
            <w:tcW w:w="1123" w:type="dxa"/>
            <w:tcBorders>
              <w:top w:val="single" w:sz="12" w:space="0" w:color="auto"/>
              <w:left w:val="single" w:sz="4" w:space="0" w:color="auto"/>
              <w:bottom w:val="single" w:sz="4" w:space="0" w:color="auto"/>
              <w:right w:val="single" w:sz="4" w:space="0" w:color="auto"/>
            </w:tcBorders>
            <w:vAlign w:val="center"/>
          </w:tcPr>
          <w:p w14:paraId="55F1E8EE" w14:textId="77777777" w:rsidR="006C167F" w:rsidRDefault="006C167F" w:rsidP="006C167F">
            <w:pPr>
              <w:snapToGrid w:val="0"/>
              <w:jc w:val="center"/>
              <w:rPr>
                <w:rFonts w:ascii="Calibri" w:hAnsi="Calibri" w:cs="Calibri"/>
                <w:b/>
                <w:szCs w:val="21"/>
              </w:rPr>
            </w:pPr>
            <w:r>
              <w:rPr>
                <w:rFonts w:ascii="Calibri" w:hAnsi="Calibri" w:cs="Calibri"/>
                <w:b/>
                <w:szCs w:val="21"/>
              </w:rPr>
              <w:t>取值</w:t>
            </w:r>
          </w:p>
        </w:tc>
        <w:tc>
          <w:tcPr>
            <w:tcW w:w="5405" w:type="dxa"/>
            <w:tcBorders>
              <w:top w:val="single" w:sz="12" w:space="0" w:color="auto"/>
              <w:left w:val="single" w:sz="4" w:space="0" w:color="auto"/>
              <w:bottom w:val="single" w:sz="4" w:space="0" w:color="auto"/>
              <w:right w:val="single" w:sz="12" w:space="0" w:color="auto"/>
            </w:tcBorders>
            <w:vAlign w:val="center"/>
          </w:tcPr>
          <w:p w14:paraId="3C81DC69" w14:textId="77777777" w:rsidR="006C167F" w:rsidRDefault="006C167F" w:rsidP="006C167F">
            <w:pPr>
              <w:snapToGrid w:val="0"/>
              <w:jc w:val="center"/>
              <w:rPr>
                <w:rFonts w:ascii="Calibri" w:hAnsi="Calibri" w:cs="Calibri"/>
                <w:b/>
                <w:szCs w:val="21"/>
              </w:rPr>
            </w:pPr>
            <w:r>
              <w:rPr>
                <w:rFonts w:ascii="Calibri" w:hAnsi="Calibri" w:cs="Calibri"/>
                <w:b/>
                <w:szCs w:val="21"/>
              </w:rPr>
              <w:t>注释</w:t>
            </w:r>
          </w:p>
        </w:tc>
      </w:tr>
      <w:tr w:rsidR="006C167F" w14:paraId="68ECECF9" w14:textId="77777777" w:rsidTr="006C167F">
        <w:trPr>
          <w:jc w:val="center"/>
        </w:trPr>
        <w:tc>
          <w:tcPr>
            <w:tcW w:w="1056" w:type="dxa"/>
            <w:tcBorders>
              <w:top w:val="single" w:sz="4" w:space="0" w:color="auto"/>
              <w:left w:val="single" w:sz="12" w:space="0" w:color="auto"/>
              <w:bottom w:val="single" w:sz="4" w:space="0" w:color="auto"/>
              <w:right w:val="single" w:sz="4" w:space="0" w:color="auto"/>
            </w:tcBorders>
            <w:vAlign w:val="center"/>
          </w:tcPr>
          <w:p w14:paraId="3728BCD3" w14:textId="77777777" w:rsidR="006C167F" w:rsidRDefault="006C167F" w:rsidP="006C167F">
            <w:pPr>
              <w:snapToGrid w:val="0"/>
              <w:jc w:val="left"/>
              <w:rPr>
                <w:rFonts w:ascii="Calibri" w:hAnsi="Calibri" w:cs="Calibri"/>
                <w:szCs w:val="21"/>
              </w:rPr>
            </w:pPr>
            <w:r>
              <w:rPr>
                <w:rFonts w:ascii="Calibri" w:hAnsi="Calibri" w:cs="Calibri"/>
                <w:szCs w:val="21"/>
              </w:rPr>
              <w:t>列车</w:t>
            </w:r>
            <w:r>
              <w:rPr>
                <w:rFonts w:ascii="Calibri" w:hAnsi="Calibri" w:cs="Calibri"/>
                <w:szCs w:val="21"/>
              </w:rPr>
              <w:t>ID</w:t>
            </w:r>
          </w:p>
        </w:tc>
        <w:tc>
          <w:tcPr>
            <w:tcW w:w="1272" w:type="dxa"/>
            <w:tcBorders>
              <w:top w:val="single" w:sz="4" w:space="0" w:color="auto"/>
              <w:left w:val="single" w:sz="4" w:space="0" w:color="auto"/>
              <w:bottom w:val="single" w:sz="4" w:space="0" w:color="auto"/>
              <w:right w:val="single" w:sz="4" w:space="0" w:color="auto"/>
            </w:tcBorders>
            <w:vAlign w:val="center"/>
          </w:tcPr>
          <w:p w14:paraId="30E0BCB3" w14:textId="77777777" w:rsidR="006C167F" w:rsidRDefault="006C167F" w:rsidP="006C167F">
            <w:pPr>
              <w:snapToGrid w:val="0"/>
              <w:jc w:val="center"/>
              <w:rPr>
                <w:rFonts w:ascii="Calibri" w:hAnsi="Calibri" w:cs="Calibri"/>
                <w:b/>
                <w:szCs w:val="21"/>
              </w:rPr>
            </w:pPr>
            <w:r>
              <w:rPr>
                <w:rFonts w:ascii="Calibri" w:hAnsi="Calibri" w:cs="Calibri"/>
                <w:b/>
                <w:szCs w:val="21"/>
              </w:rPr>
              <w:t>1</w:t>
            </w:r>
          </w:p>
        </w:tc>
        <w:tc>
          <w:tcPr>
            <w:tcW w:w="1123" w:type="dxa"/>
            <w:tcBorders>
              <w:top w:val="single" w:sz="4" w:space="0" w:color="auto"/>
              <w:left w:val="single" w:sz="4" w:space="0" w:color="auto"/>
              <w:bottom w:val="single" w:sz="4" w:space="0" w:color="auto"/>
              <w:right w:val="single" w:sz="4" w:space="0" w:color="auto"/>
            </w:tcBorders>
            <w:vAlign w:val="center"/>
          </w:tcPr>
          <w:p w14:paraId="38B3F4E5" w14:textId="77777777" w:rsidR="006C167F" w:rsidRDefault="006C167F" w:rsidP="006C167F">
            <w:pPr>
              <w:snapToGrid w:val="0"/>
              <w:jc w:val="left"/>
              <w:rPr>
                <w:rFonts w:ascii="Calibri" w:hAnsi="Calibri" w:cs="Calibri"/>
                <w:szCs w:val="21"/>
              </w:rPr>
            </w:pPr>
            <w:r>
              <w:rPr>
                <w:rFonts w:ascii="Calibri" w:hAnsi="Calibri" w:cs="Calibri"/>
                <w:szCs w:val="21"/>
              </w:rPr>
              <w:t>0~0xff</w:t>
            </w:r>
          </w:p>
        </w:tc>
        <w:tc>
          <w:tcPr>
            <w:tcW w:w="5405" w:type="dxa"/>
            <w:tcBorders>
              <w:top w:val="single" w:sz="4" w:space="0" w:color="auto"/>
              <w:left w:val="single" w:sz="4" w:space="0" w:color="auto"/>
              <w:bottom w:val="single" w:sz="4" w:space="0" w:color="auto"/>
              <w:right w:val="single" w:sz="12" w:space="0" w:color="auto"/>
            </w:tcBorders>
            <w:vAlign w:val="center"/>
          </w:tcPr>
          <w:p w14:paraId="6AC6D52C" w14:textId="77777777" w:rsidR="006C167F" w:rsidRDefault="006C167F" w:rsidP="006C167F">
            <w:pPr>
              <w:snapToGrid w:val="0"/>
              <w:jc w:val="left"/>
              <w:rPr>
                <w:rFonts w:ascii="Calibri" w:hAnsi="Calibri" w:cs="Calibri"/>
                <w:szCs w:val="21"/>
              </w:rPr>
            </w:pPr>
          </w:p>
        </w:tc>
      </w:tr>
      <w:tr w:rsidR="006C167F" w14:paraId="093B26D4" w14:textId="77777777" w:rsidTr="006C167F">
        <w:trPr>
          <w:jc w:val="center"/>
        </w:trPr>
        <w:tc>
          <w:tcPr>
            <w:tcW w:w="1056" w:type="dxa"/>
            <w:tcBorders>
              <w:top w:val="single" w:sz="4" w:space="0" w:color="auto"/>
              <w:left w:val="single" w:sz="12" w:space="0" w:color="auto"/>
              <w:bottom w:val="single" w:sz="4" w:space="0" w:color="auto"/>
              <w:right w:val="single" w:sz="4" w:space="0" w:color="auto"/>
            </w:tcBorders>
            <w:vAlign w:val="center"/>
          </w:tcPr>
          <w:p w14:paraId="644BED30" w14:textId="77777777" w:rsidR="006C167F" w:rsidRDefault="006C167F" w:rsidP="006C167F">
            <w:pPr>
              <w:snapToGrid w:val="0"/>
              <w:jc w:val="left"/>
              <w:rPr>
                <w:rFonts w:ascii="Calibri" w:hAnsi="Calibri" w:cs="Calibri"/>
                <w:szCs w:val="21"/>
              </w:rPr>
            </w:pPr>
            <w:r>
              <w:rPr>
                <w:rFonts w:ascii="Calibri" w:hAnsi="Calibri" w:cs="Calibri" w:hint="eastAsia"/>
                <w:szCs w:val="21"/>
              </w:rPr>
              <w:t>ATP</w:t>
            </w:r>
            <w:r>
              <w:rPr>
                <w:rFonts w:ascii="Calibri" w:hAnsi="Calibri" w:cs="Calibri" w:hint="eastAsia"/>
                <w:szCs w:val="21"/>
              </w:rPr>
              <w:t>安全输出</w:t>
            </w:r>
          </w:p>
        </w:tc>
        <w:tc>
          <w:tcPr>
            <w:tcW w:w="1272" w:type="dxa"/>
            <w:tcBorders>
              <w:top w:val="single" w:sz="4" w:space="0" w:color="auto"/>
              <w:left w:val="single" w:sz="4" w:space="0" w:color="auto"/>
              <w:bottom w:val="single" w:sz="4" w:space="0" w:color="auto"/>
              <w:right w:val="single" w:sz="4" w:space="0" w:color="auto"/>
            </w:tcBorders>
            <w:vAlign w:val="center"/>
          </w:tcPr>
          <w:p w14:paraId="4FD73762" w14:textId="77777777" w:rsidR="006C167F" w:rsidRDefault="006C167F" w:rsidP="006C167F">
            <w:pPr>
              <w:snapToGrid w:val="0"/>
              <w:jc w:val="center"/>
              <w:rPr>
                <w:rFonts w:ascii="Calibri" w:hAnsi="Calibri" w:cs="Calibri"/>
                <w:b/>
                <w:szCs w:val="21"/>
              </w:rPr>
            </w:pPr>
            <w:r>
              <w:rPr>
                <w:rFonts w:ascii="Calibri" w:hAnsi="Calibri" w:cs="Calibri" w:hint="eastAsia"/>
                <w:b/>
                <w:szCs w:val="21"/>
              </w:rPr>
              <w:t>4</w:t>
            </w:r>
          </w:p>
        </w:tc>
        <w:tc>
          <w:tcPr>
            <w:tcW w:w="1123" w:type="dxa"/>
            <w:tcBorders>
              <w:top w:val="single" w:sz="4" w:space="0" w:color="auto"/>
              <w:left w:val="single" w:sz="4" w:space="0" w:color="auto"/>
              <w:bottom w:val="single" w:sz="4" w:space="0" w:color="auto"/>
              <w:right w:val="single" w:sz="4" w:space="0" w:color="auto"/>
            </w:tcBorders>
            <w:vAlign w:val="center"/>
          </w:tcPr>
          <w:p w14:paraId="0E74887D" w14:textId="77777777" w:rsidR="006C167F" w:rsidRDefault="006C167F" w:rsidP="006C167F">
            <w:pPr>
              <w:snapToGrid w:val="0"/>
              <w:jc w:val="left"/>
              <w:rPr>
                <w:rFonts w:ascii="Calibri" w:hAnsi="Calibri" w:cs="Calibri"/>
                <w:szCs w:val="21"/>
              </w:rPr>
            </w:pPr>
            <w:r>
              <w:rPr>
                <w:rFonts w:ascii="Calibri" w:hAnsi="Calibri" w:cs="Calibri"/>
                <w:szCs w:val="21"/>
              </w:rPr>
              <w:t>0~0xff</w:t>
            </w:r>
            <w:r>
              <w:rPr>
                <w:rFonts w:ascii="Calibri" w:hAnsi="Calibri" w:cs="Calibri" w:hint="eastAsia"/>
                <w:szCs w:val="21"/>
              </w:rPr>
              <w:t>ffffff</w:t>
            </w:r>
          </w:p>
        </w:tc>
        <w:tc>
          <w:tcPr>
            <w:tcW w:w="5405" w:type="dxa"/>
            <w:tcBorders>
              <w:top w:val="single" w:sz="4" w:space="0" w:color="auto"/>
              <w:left w:val="single" w:sz="4" w:space="0" w:color="auto"/>
              <w:bottom w:val="single" w:sz="4" w:space="0" w:color="auto"/>
              <w:right w:val="single" w:sz="12" w:space="0" w:color="auto"/>
            </w:tcBorders>
            <w:vAlign w:val="center"/>
          </w:tcPr>
          <w:p w14:paraId="27A4EDBE"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((UINT32_S)0x01000000u)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左门使能</w:t>
            </w:r>
            <w:r>
              <w:rPr>
                <w:rFonts w:ascii="Calibri" w:hAnsi="Calibri" w:cs="Calibri" w:hint="eastAsia"/>
                <w:szCs w:val="21"/>
              </w:rPr>
              <w:t>*/</w:t>
            </w:r>
          </w:p>
          <w:p w14:paraId="7D414CB0"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((UINT32_S)0x02000000u)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右门使能</w:t>
            </w:r>
            <w:r>
              <w:rPr>
                <w:rFonts w:ascii="Calibri" w:hAnsi="Calibri" w:cs="Calibri" w:hint="eastAsia"/>
                <w:szCs w:val="21"/>
              </w:rPr>
              <w:t>*/</w:t>
            </w:r>
          </w:p>
          <w:p w14:paraId="4D2804C2"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((UINT32_S)0x04000000u)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紧急制动输出</w:t>
            </w:r>
            <w:r>
              <w:rPr>
                <w:rFonts w:ascii="Calibri" w:hAnsi="Calibri" w:cs="Calibri" w:hint="eastAsia"/>
                <w:szCs w:val="21"/>
              </w:rPr>
              <w:t>*/</w:t>
            </w:r>
          </w:p>
          <w:p w14:paraId="134B5408"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((UINT32_S)0x08000000u)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牵引切除输出</w:t>
            </w:r>
            <w:r>
              <w:rPr>
                <w:rFonts w:ascii="Calibri" w:hAnsi="Calibri" w:cs="Calibri" w:hint="eastAsia"/>
                <w:szCs w:val="21"/>
              </w:rPr>
              <w:t>*/</w:t>
            </w:r>
          </w:p>
          <w:p w14:paraId="4BE36A4F"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((UINT32_S)0x10000000u)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零速信号</w:t>
            </w:r>
            <w:r>
              <w:rPr>
                <w:rFonts w:ascii="Calibri" w:hAnsi="Calibri" w:cs="Calibri" w:hint="eastAsia"/>
                <w:szCs w:val="21"/>
              </w:rPr>
              <w:t>*/</w:t>
            </w:r>
          </w:p>
          <w:p w14:paraId="6E722366"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((UINT32_S)0x20000000u)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车启动灯</w:t>
            </w:r>
            <w:r>
              <w:rPr>
                <w:rFonts w:ascii="Calibri" w:hAnsi="Calibri" w:cs="Calibri" w:hint="eastAsia"/>
                <w:szCs w:val="21"/>
              </w:rPr>
              <w:t>*/</w:t>
            </w:r>
          </w:p>
          <w:p w14:paraId="2BC503EE"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((UINT32_S)0x40000000u)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逃生门使能</w:t>
            </w:r>
            <w:r>
              <w:rPr>
                <w:rFonts w:ascii="Calibri" w:hAnsi="Calibri" w:cs="Calibri" w:hint="eastAsia"/>
                <w:szCs w:val="21"/>
              </w:rPr>
              <w:t>*/</w:t>
            </w:r>
          </w:p>
          <w:p w14:paraId="40348F50"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((UINT32_S)0x80000000u)</w:t>
            </w:r>
            <w:r>
              <w:rPr>
                <w:rFonts w:ascii="Calibri" w:hAnsi="Calibri" w:cs="Calibri" w:hint="eastAsia"/>
                <w:szCs w:val="21"/>
              </w:rPr>
              <w:tab/>
            </w:r>
            <w:r>
              <w:rPr>
                <w:rFonts w:ascii="Calibri" w:hAnsi="Calibri" w:cs="Calibri" w:hint="eastAsia"/>
                <w:szCs w:val="21"/>
              </w:rPr>
              <w:tab/>
              <w:t>/*ATO</w:t>
            </w:r>
            <w:r>
              <w:rPr>
                <w:rFonts w:ascii="Calibri" w:hAnsi="Calibri" w:cs="Calibri" w:hint="eastAsia"/>
                <w:szCs w:val="21"/>
              </w:rPr>
              <w:t>使能输出</w:t>
            </w:r>
            <w:r>
              <w:rPr>
                <w:rFonts w:ascii="Calibri" w:hAnsi="Calibri" w:cs="Calibri" w:hint="eastAsia"/>
                <w:szCs w:val="21"/>
              </w:rPr>
              <w:t>1*/</w:t>
            </w:r>
          </w:p>
          <w:p w14:paraId="3B6ABF56"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((UINT32_S)0x00010000u)</w:t>
            </w:r>
            <w:r>
              <w:rPr>
                <w:rFonts w:ascii="Calibri" w:hAnsi="Calibri" w:cs="Calibri" w:hint="eastAsia"/>
                <w:szCs w:val="21"/>
              </w:rPr>
              <w:tab/>
            </w:r>
            <w:r>
              <w:rPr>
                <w:rFonts w:ascii="Calibri" w:hAnsi="Calibri" w:cs="Calibri" w:hint="eastAsia"/>
                <w:szCs w:val="21"/>
              </w:rPr>
              <w:tab/>
              <w:t>/*ATO</w:t>
            </w:r>
            <w:r>
              <w:rPr>
                <w:rFonts w:ascii="Calibri" w:hAnsi="Calibri" w:cs="Calibri" w:hint="eastAsia"/>
                <w:szCs w:val="21"/>
              </w:rPr>
              <w:t>使能输出</w:t>
            </w:r>
            <w:r>
              <w:rPr>
                <w:rFonts w:ascii="Calibri" w:hAnsi="Calibri" w:cs="Calibri" w:hint="eastAsia"/>
                <w:szCs w:val="21"/>
              </w:rPr>
              <w:t>2*/</w:t>
            </w:r>
          </w:p>
        </w:tc>
      </w:tr>
      <w:tr w:rsidR="006C167F" w14:paraId="723CC39B" w14:textId="77777777" w:rsidTr="006C167F">
        <w:trPr>
          <w:jc w:val="center"/>
        </w:trPr>
        <w:tc>
          <w:tcPr>
            <w:tcW w:w="1056" w:type="dxa"/>
            <w:tcBorders>
              <w:top w:val="single" w:sz="4" w:space="0" w:color="auto"/>
              <w:left w:val="single" w:sz="12" w:space="0" w:color="auto"/>
              <w:bottom w:val="single" w:sz="4" w:space="0" w:color="auto"/>
              <w:right w:val="single" w:sz="4" w:space="0" w:color="auto"/>
            </w:tcBorders>
            <w:vAlign w:val="center"/>
          </w:tcPr>
          <w:p w14:paraId="3D4D4BA9" w14:textId="77777777" w:rsidR="006C167F" w:rsidRDefault="006C167F" w:rsidP="006C167F">
            <w:pPr>
              <w:snapToGrid w:val="0"/>
              <w:jc w:val="left"/>
              <w:rPr>
                <w:rFonts w:ascii="Calibri" w:hAnsi="Calibri" w:cs="Calibri"/>
                <w:szCs w:val="21"/>
              </w:rPr>
            </w:pPr>
            <w:r>
              <w:rPr>
                <w:rFonts w:ascii="Calibri" w:hAnsi="Calibri" w:cs="Calibri" w:hint="eastAsia"/>
                <w:szCs w:val="21"/>
              </w:rPr>
              <w:t>ATP</w:t>
            </w:r>
            <w:proofErr w:type="gramStart"/>
            <w:r>
              <w:rPr>
                <w:rFonts w:ascii="Calibri" w:hAnsi="Calibri" w:cs="Calibri" w:hint="eastAsia"/>
                <w:szCs w:val="21"/>
              </w:rPr>
              <w:t>非安全</w:t>
            </w:r>
            <w:proofErr w:type="gramEnd"/>
            <w:r>
              <w:rPr>
                <w:rFonts w:ascii="Calibri" w:hAnsi="Calibri" w:cs="Calibri" w:hint="eastAsia"/>
                <w:szCs w:val="21"/>
              </w:rPr>
              <w:t>输出</w:t>
            </w:r>
          </w:p>
        </w:tc>
        <w:tc>
          <w:tcPr>
            <w:tcW w:w="1272" w:type="dxa"/>
            <w:tcBorders>
              <w:top w:val="single" w:sz="4" w:space="0" w:color="auto"/>
              <w:left w:val="single" w:sz="4" w:space="0" w:color="auto"/>
              <w:bottom w:val="single" w:sz="4" w:space="0" w:color="auto"/>
              <w:right w:val="single" w:sz="4" w:space="0" w:color="auto"/>
            </w:tcBorders>
            <w:vAlign w:val="center"/>
          </w:tcPr>
          <w:p w14:paraId="595C7885" w14:textId="77777777" w:rsidR="006C167F" w:rsidRDefault="006C167F" w:rsidP="006C167F">
            <w:pPr>
              <w:snapToGrid w:val="0"/>
              <w:jc w:val="center"/>
              <w:rPr>
                <w:rFonts w:ascii="Calibri" w:hAnsi="Calibri" w:cs="Calibri"/>
                <w:szCs w:val="21"/>
              </w:rPr>
            </w:pPr>
            <w:r>
              <w:rPr>
                <w:rFonts w:ascii="Calibri" w:hAnsi="Calibri" w:cs="Calibri" w:hint="eastAsia"/>
                <w:b/>
                <w:szCs w:val="21"/>
              </w:rPr>
              <w:t>4</w:t>
            </w:r>
          </w:p>
        </w:tc>
        <w:tc>
          <w:tcPr>
            <w:tcW w:w="1123" w:type="dxa"/>
            <w:tcBorders>
              <w:top w:val="single" w:sz="4" w:space="0" w:color="auto"/>
              <w:left w:val="single" w:sz="4" w:space="0" w:color="auto"/>
              <w:bottom w:val="single" w:sz="4" w:space="0" w:color="auto"/>
              <w:right w:val="single" w:sz="4" w:space="0" w:color="auto"/>
            </w:tcBorders>
            <w:vAlign w:val="center"/>
          </w:tcPr>
          <w:p w14:paraId="4B887642" w14:textId="77777777" w:rsidR="006C167F" w:rsidRDefault="006C167F" w:rsidP="006C167F">
            <w:pPr>
              <w:snapToGrid w:val="0"/>
              <w:jc w:val="left"/>
              <w:rPr>
                <w:rFonts w:ascii="Calibri" w:hAnsi="Calibri" w:cs="Calibri"/>
                <w:szCs w:val="21"/>
              </w:rPr>
            </w:pPr>
            <w:r>
              <w:rPr>
                <w:rFonts w:ascii="Calibri" w:hAnsi="Calibri" w:cs="Calibri"/>
                <w:szCs w:val="21"/>
              </w:rPr>
              <w:t>0~0xff</w:t>
            </w:r>
            <w:r>
              <w:rPr>
                <w:rFonts w:ascii="Calibri" w:hAnsi="Calibri" w:cs="Calibri" w:hint="eastAsia"/>
                <w:szCs w:val="21"/>
              </w:rPr>
              <w:t>ffffff</w:t>
            </w:r>
          </w:p>
        </w:tc>
        <w:tc>
          <w:tcPr>
            <w:tcW w:w="5405" w:type="dxa"/>
            <w:tcBorders>
              <w:top w:val="single" w:sz="4" w:space="0" w:color="auto"/>
              <w:left w:val="single" w:sz="4" w:space="0" w:color="auto"/>
              <w:bottom w:val="single" w:sz="4" w:space="0" w:color="auto"/>
              <w:right w:val="single" w:sz="12" w:space="0" w:color="auto"/>
            </w:tcBorders>
            <w:vAlign w:val="center"/>
          </w:tcPr>
          <w:p w14:paraId="4D2DAA0D"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((UINT32_S)0x00000100u)</w:t>
            </w:r>
            <w:r>
              <w:rPr>
                <w:rFonts w:ascii="Calibri" w:hAnsi="Calibri" w:cs="Calibri" w:hint="eastAsia"/>
                <w:szCs w:val="21"/>
              </w:rPr>
              <w:tab/>
            </w:r>
            <w:r>
              <w:rPr>
                <w:rFonts w:ascii="Calibri" w:hAnsi="Calibri" w:cs="Calibri" w:hint="eastAsia"/>
                <w:szCs w:val="21"/>
              </w:rPr>
              <w:tab/>
              <w:t>/*AR</w:t>
            </w:r>
            <w:r>
              <w:rPr>
                <w:rFonts w:ascii="Calibri" w:hAnsi="Calibri" w:cs="Calibri" w:hint="eastAsia"/>
                <w:szCs w:val="21"/>
              </w:rPr>
              <w:t>指示灯输出</w:t>
            </w:r>
            <w:r>
              <w:rPr>
                <w:rFonts w:ascii="Calibri" w:hAnsi="Calibri" w:cs="Calibri" w:hint="eastAsia"/>
                <w:szCs w:val="21"/>
              </w:rPr>
              <w:t>*/</w:t>
            </w:r>
          </w:p>
          <w:p w14:paraId="6BE19A06"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((UINT32_S)0x00000200u)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非钥匙驾驶室激活（</w:t>
            </w:r>
            <w:r>
              <w:rPr>
                <w:rFonts w:ascii="Calibri" w:hAnsi="Calibri" w:cs="Calibri" w:hint="eastAsia"/>
                <w:szCs w:val="21"/>
              </w:rPr>
              <w:t>AR</w:t>
            </w:r>
            <w:r>
              <w:rPr>
                <w:rFonts w:ascii="Calibri" w:hAnsi="Calibri" w:cs="Calibri" w:hint="eastAsia"/>
                <w:szCs w:val="21"/>
              </w:rPr>
              <w:t>继电器）</w:t>
            </w:r>
            <w:r>
              <w:rPr>
                <w:rFonts w:ascii="Calibri" w:hAnsi="Calibri" w:cs="Calibri" w:hint="eastAsia"/>
                <w:szCs w:val="21"/>
              </w:rPr>
              <w:t>*/</w:t>
            </w:r>
          </w:p>
          <w:p w14:paraId="48DEC833"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((UINT32_S)0x00000400u)</w:t>
            </w:r>
            <w:r>
              <w:rPr>
                <w:rFonts w:ascii="Calibri" w:hAnsi="Calibri" w:cs="Calibri" w:hint="eastAsia"/>
                <w:szCs w:val="21"/>
              </w:rPr>
              <w:tab/>
            </w:r>
            <w:r>
              <w:rPr>
                <w:rFonts w:ascii="Calibri" w:hAnsi="Calibri" w:cs="Calibri" w:hint="eastAsia"/>
                <w:szCs w:val="21"/>
              </w:rPr>
              <w:tab/>
              <w:t>/*FAM</w:t>
            </w:r>
            <w:r>
              <w:rPr>
                <w:rFonts w:ascii="Calibri" w:hAnsi="Calibri" w:cs="Calibri" w:hint="eastAsia"/>
                <w:szCs w:val="21"/>
              </w:rPr>
              <w:t>模式输出</w:t>
            </w:r>
            <w:r>
              <w:rPr>
                <w:rFonts w:ascii="Calibri" w:hAnsi="Calibri" w:cs="Calibri" w:hint="eastAsia"/>
                <w:szCs w:val="21"/>
              </w:rPr>
              <w:t>*/</w:t>
            </w:r>
          </w:p>
          <w:p w14:paraId="25B31549"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((UINT32_S)0x00000800u)</w:t>
            </w:r>
            <w:r>
              <w:rPr>
                <w:rFonts w:ascii="Calibri" w:hAnsi="Calibri" w:cs="Calibri" w:hint="eastAsia"/>
                <w:szCs w:val="21"/>
              </w:rPr>
              <w:tab/>
            </w:r>
            <w:r>
              <w:rPr>
                <w:rFonts w:ascii="Calibri" w:hAnsi="Calibri" w:cs="Calibri" w:hint="eastAsia"/>
                <w:szCs w:val="21"/>
              </w:rPr>
              <w:tab/>
              <w:t>/*CAM</w:t>
            </w:r>
            <w:r>
              <w:rPr>
                <w:rFonts w:ascii="Calibri" w:hAnsi="Calibri" w:cs="Calibri" w:hint="eastAsia"/>
                <w:szCs w:val="21"/>
              </w:rPr>
              <w:t>模式输出</w:t>
            </w:r>
            <w:r>
              <w:rPr>
                <w:rFonts w:ascii="Calibri" w:hAnsi="Calibri" w:cs="Calibri" w:hint="eastAsia"/>
                <w:szCs w:val="21"/>
              </w:rPr>
              <w:t>*/</w:t>
            </w:r>
          </w:p>
          <w:p w14:paraId="6244534E"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((UINT32_S)0x00001000u)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停放制动施加输出</w:t>
            </w:r>
            <w:r>
              <w:rPr>
                <w:rFonts w:ascii="Calibri" w:hAnsi="Calibri" w:cs="Calibri" w:hint="eastAsia"/>
                <w:szCs w:val="21"/>
              </w:rPr>
              <w:t>(1:</w:t>
            </w:r>
            <w:r>
              <w:rPr>
                <w:rFonts w:ascii="Calibri" w:hAnsi="Calibri" w:cs="Calibri" w:hint="eastAsia"/>
                <w:szCs w:val="21"/>
              </w:rPr>
              <w:t>施加，</w:t>
            </w:r>
            <w:r>
              <w:rPr>
                <w:rFonts w:ascii="Calibri" w:hAnsi="Calibri" w:cs="Calibri" w:hint="eastAsia"/>
                <w:szCs w:val="21"/>
              </w:rPr>
              <w:t>0</w:t>
            </w:r>
            <w:r>
              <w:rPr>
                <w:rFonts w:ascii="Calibri" w:hAnsi="Calibri" w:cs="Calibri" w:hint="eastAsia"/>
                <w:szCs w:val="21"/>
              </w:rPr>
              <w:t>：不施加</w:t>
            </w:r>
            <w:r>
              <w:rPr>
                <w:rFonts w:ascii="Calibri" w:hAnsi="Calibri" w:cs="Calibri" w:hint="eastAsia"/>
                <w:szCs w:val="21"/>
              </w:rPr>
              <w:t xml:space="preserve">)*/ </w:t>
            </w:r>
          </w:p>
        </w:tc>
      </w:tr>
      <w:tr w:rsidR="006C167F" w14:paraId="4F56BF73" w14:textId="77777777" w:rsidTr="006C167F">
        <w:trPr>
          <w:jc w:val="center"/>
        </w:trPr>
        <w:tc>
          <w:tcPr>
            <w:tcW w:w="1056" w:type="dxa"/>
            <w:tcBorders>
              <w:top w:val="single" w:sz="4" w:space="0" w:color="auto"/>
              <w:left w:val="single" w:sz="12" w:space="0" w:color="auto"/>
              <w:bottom w:val="single" w:sz="4" w:space="0" w:color="auto"/>
              <w:right w:val="single" w:sz="4" w:space="0" w:color="auto"/>
            </w:tcBorders>
            <w:vAlign w:val="center"/>
          </w:tcPr>
          <w:p w14:paraId="2028FD35" w14:textId="77777777" w:rsidR="006C167F" w:rsidRDefault="006C167F" w:rsidP="006C167F">
            <w:pPr>
              <w:snapToGrid w:val="0"/>
              <w:jc w:val="left"/>
              <w:rPr>
                <w:rFonts w:ascii="Calibri" w:hAnsi="Calibri" w:cs="Calibri"/>
                <w:szCs w:val="21"/>
              </w:rPr>
            </w:pPr>
            <w:r>
              <w:rPr>
                <w:rFonts w:ascii="Calibri" w:hAnsi="Calibri" w:cs="Calibri" w:hint="eastAsia"/>
                <w:szCs w:val="21"/>
              </w:rPr>
              <w:t>ATO</w:t>
            </w:r>
            <w:proofErr w:type="gramStart"/>
            <w:r>
              <w:rPr>
                <w:rFonts w:ascii="Calibri" w:hAnsi="Calibri" w:cs="Calibri" w:hint="eastAsia"/>
                <w:szCs w:val="21"/>
              </w:rPr>
              <w:t>非安全</w:t>
            </w:r>
            <w:proofErr w:type="gramEnd"/>
            <w:r>
              <w:rPr>
                <w:rFonts w:ascii="Calibri" w:hAnsi="Calibri" w:cs="Calibri" w:hint="eastAsia"/>
                <w:szCs w:val="21"/>
              </w:rPr>
              <w:t>输出</w:t>
            </w:r>
          </w:p>
        </w:tc>
        <w:tc>
          <w:tcPr>
            <w:tcW w:w="1272" w:type="dxa"/>
            <w:tcBorders>
              <w:top w:val="single" w:sz="4" w:space="0" w:color="auto"/>
              <w:left w:val="single" w:sz="4" w:space="0" w:color="auto"/>
              <w:bottom w:val="single" w:sz="4" w:space="0" w:color="auto"/>
              <w:right w:val="single" w:sz="4" w:space="0" w:color="auto"/>
            </w:tcBorders>
            <w:vAlign w:val="center"/>
          </w:tcPr>
          <w:p w14:paraId="5F86A34F" w14:textId="77777777" w:rsidR="006C167F" w:rsidRDefault="006C167F" w:rsidP="006C167F">
            <w:pPr>
              <w:snapToGrid w:val="0"/>
              <w:jc w:val="center"/>
              <w:rPr>
                <w:rFonts w:ascii="Calibri" w:hAnsi="Calibri" w:cs="Calibri"/>
                <w:szCs w:val="21"/>
              </w:rPr>
            </w:pPr>
            <w:r>
              <w:rPr>
                <w:rFonts w:ascii="Calibri" w:hAnsi="Calibri" w:cs="Calibri" w:hint="eastAsia"/>
                <w:szCs w:val="21"/>
              </w:rPr>
              <w:t>4</w:t>
            </w:r>
          </w:p>
        </w:tc>
        <w:tc>
          <w:tcPr>
            <w:tcW w:w="1123" w:type="dxa"/>
            <w:tcBorders>
              <w:top w:val="single" w:sz="4" w:space="0" w:color="auto"/>
              <w:left w:val="single" w:sz="4" w:space="0" w:color="auto"/>
              <w:bottom w:val="single" w:sz="4" w:space="0" w:color="auto"/>
              <w:right w:val="single" w:sz="4" w:space="0" w:color="auto"/>
            </w:tcBorders>
            <w:vAlign w:val="center"/>
          </w:tcPr>
          <w:p w14:paraId="4B33EB5C" w14:textId="77777777" w:rsidR="006C167F" w:rsidRDefault="006C167F" w:rsidP="006C167F">
            <w:pPr>
              <w:snapToGrid w:val="0"/>
              <w:jc w:val="left"/>
              <w:rPr>
                <w:rFonts w:ascii="Calibri" w:hAnsi="Calibri" w:cs="Calibri"/>
                <w:szCs w:val="21"/>
              </w:rPr>
            </w:pPr>
            <w:r>
              <w:rPr>
                <w:rFonts w:ascii="Calibri" w:hAnsi="Calibri" w:cs="Calibri"/>
                <w:szCs w:val="21"/>
              </w:rPr>
              <w:t>0~0xff</w:t>
            </w:r>
            <w:r>
              <w:rPr>
                <w:rFonts w:ascii="Calibri" w:hAnsi="Calibri" w:cs="Calibri" w:hint="eastAsia"/>
                <w:szCs w:val="21"/>
              </w:rPr>
              <w:t>ffffff</w:t>
            </w:r>
          </w:p>
        </w:tc>
        <w:tc>
          <w:tcPr>
            <w:tcW w:w="5405" w:type="dxa"/>
            <w:tcBorders>
              <w:top w:val="single" w:sz="4" w:space="0" w:color="auto"/>
              <w:left w:val="single" w:sz="4" w:space="0" w:color="auto"/>
              <w:bottom w:val="single" w:sz="4" w:space="0" w:color="auto"/>
              <w:right w:val="single" w:sz="12" w:space="0" w:color="auto"/>
            </w:tcBorders>
            <w:vAlign w:val="center"/>
          </w:tcPr>
          <w:p w14:paraId="21D90436"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(UINT32_S)0x01000000u)</w:t>
            </w:r>
            <w:r>
              <w:rPr>
                <w:rFonts w:ascii="Calibri" w:hAnsi="Calibri" w:cs="Calibri" w:hint="eastAsia"/>
                <w:szCs w:val="21"/>
              </w:rPr>
              <w:tab/>
            </w:r>
            <w:r>
              <w:rPr>
                <w:rFonts w:ascii="Calibri" w:hAnsi="Calibri" w:cs="Calibri" w:hint="eastAsia"/>
                <w:szCs w:val="21"/>
              </w:rPr>
              <w:tab/>
              <w:t>/*ATO</w:t>
            </w:r>
            <w:r>
              <w:rPr>
                <w:rFonts w:ascii="Calibri" w:hAnsi="Calibri" w:cs="Calibri" w:hint="eastAsia"/>
                <w:szCs w:val="21"/>
              </w:rPr>
              <w:t>激活状态</w:t>
            </w:r>
            <w:r>
              <w:rPr>
                <w:rFonts w:ascii="Calibri" w:hAnsi="Calibri" w:cs="Calibri" w:hint="eastAsia"/>
                <w:szCs w:val="21"/>
              </w:rPr>
              <w:t>*/</w:t>
            </w:r>
          </w:p>
          <w:p w14:paraId="1D8352A7"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((UINT32_S)0x02000000u)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牵引命令</w:t>
            </w:r>
            <w:r>
              <w:rPr>
                <w:rFonts w:ascii="Calibri" w:hAnsi="Calibri" w:cs="Calibri" w:hint="eastAsia"/>
                <w:szCs w:val="21"/>
              </w:rPr>
              <w:t>*/</w:t>
            </w:r>
          </w:p>
          <w:p w14:paraId="52068BA3"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((UINT32_S)0x04000000u)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制动命令</w:t>
            </w:r>
            <w:r>
              <w:rPr>
                <w:rFonts w:ascii="Calibri" w:hAnsi="Calibri" w:cs="Calibri" w:hint="eastAsia"/>
                <w:szCs w:val="21"/>
              </w:rPr>
              <w:t>*/</w:t>
            </w:r>
          </w:p>
          <w:p w14:paraId="6027C42E"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((UINT32_S)0x08000000u)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保持制动</w:t>
            </w:r>
            <w:r>
              <w:rPr>
                <w:rFonts w:ascii="Calibri" w:hAnsi="Calibri" w:cs="Calibri" w:hint="eastAsia"/>
                <w:szCs w:val="21"/>
              </w:rPr>
              <w:t>*/</w:t>
            </w:r>
          </w:p>
          <w:p w14:paraId="709DFBFD"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((UINT32_S)0x10000000u)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开左门</w:t>
            </w:r>
            <w:r>
              <w:rPr>
                <w:rFonts w:ascii="Calibri" w:hAnsi="Calibri" w:cs="Calibri" w:hint="eastAsia"/>
                <w:szCs w:val="21"/>
              </w:rPr>
              <w:t>*/</w:t>
            </w:r>
          </w:p>
          <w:p w14:paraId="77D90C99"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((UINT32_S)0x20000000u)</w:t>
            </w:r>
            <w:r>
              <w:rPr>
                <w:rFonts w:ascii="Calibri" w:hAnsi="Calibri" w:cs="Calibri" w:hint="eastAsia"/>
                <w:szCs w:val="21"/>
              </w:rPr>
              <w:tab/>
            </w:r>
            <w:r>
              <w:rPr>
                <w:rFonts w:ascii="Calibri" w:hAnsi="Calibri" w:cs="Calibri" w:hint="eastAsia"/>
                <w:szCs w:val="21"/>
              </w:rPr>
              <w:tab/>
              <w:t>/*</w:t>
            </w:r>
            <w:proofErr w:type="gramStart"/>
            <w:r>
              <w:rPr>
                <w:rFonts w:ascii="Calibri" w:hAnsi="Calibri" w:cs="Calibri" w:hint="eastAsia"/>
                <w:szCs w:val="21"/>
              </w:rPr>
              <w:t>关左门</w:t>
            </w:r>
            <w:proofErr w:type="gramEnd"/>
            <w:r>
              <w:rPr>
                <w:rFonts w:ascii="Calibri" w:hAnsi="Calibri" w:cs="Calibri" w:hint="eastAsia"/>
                <w:szCs w:val="21"/>
              </w:rPr>
              <w:t>*/</w:t>
            </w:r>
          </w:p>
          <w:p w14:paraId="5CC534CE"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((UINT32_S)0x40000000u)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开右门</w:t>
            </w:r>
            <w:r>
              <w:rPr>
                <w:rFonts w:ascii="Calibri" w:hAnsi="Calibri" w:cs="Calibri" w:hint="eastAsia"/>
                <w:szCs w:val="21"/>
              </w:rPr>
              <w:t>*/</w:t>
            </w:r>
          </w:p>
          <w:p w14:paraId="148799FB"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((UINT32_S)0x80000000u)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关右门</w:t>
            </w:r>
            <w:r>
              <w:rPr>
                <w:rFonts w:ascii="Calibri" w:hAnsi="Calibri" w:cs="Calibri" w:hint="eastAsia"/>
                <w:szCs w:val="21"/>
              </w:rPr>
              <w:t>*/</w:t>
            </w:r>
          </w:p>
          <w:p w14:paraId="312AEF2D"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((UINT32_S)0x00010000u)</w:t>
            </w:r>
            <w:r>
              <w:rPr>
                <w:rFonts w:ascii="Calibri" w:hAnsi="Calibri" w:cs="Calibri" w:hint="eastAsia"/>
                <w:szCs w:val="21"/>
              </w:rPr>
              <w:tab/>
            </w:r>
            <w:r>
              <w:rPr>
                <w:rFonts w:ascii="Calibri" w:hAnsi="Calibri" w:cs="Calibri" w:hint="eastAsia"/>
                <w:szCs w:val="21"/>
              </w:rPr>
              <w:tab/>
              <w:t>/*ATO</w:t>
            </w:r>
            <w:r>
              <w:rPr>
                <w:rFonts w:ascii="Calibri" w:hAnsi="Calibri" w:cs="Calibri" w:hint="eastAsia"/>
                <w:szCs w:val="21"/>
              </w:rPr>
              <w:t>启动灯</w:t>
            </w:r>
            <w:r>
              <w:rPr>
                <w:rFonts w:ascii="Calibri" w:hAnsi="Calibri" w:cs="Calibri" w:hint="eastAsia"/>
                <w:szCs w:val="21"/>
              </w:rPr>
              <w:t>*/</w:t>
            </w:r>
          </w:p>
          <w:p w14:paraId="572665A4"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((UINT32_S)0x00020000u)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休眠输出</w:t>
            </w:r>
            <w:r>
              <w:rPr>
                <w:rFonts w:ascii="Calibri" w:hAnsi="Calibri" w:cs="Calibri" w:hint="eastAsia"/>
                <w:szCs w:val="21"/>
              </w:rPr>
              <w:t>*/</w:t>
            </w:r>
          </w:p>
          <w:p w14:paraId="77162BAD"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((UINT32_S)0x00040000u)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唤醒输出</w:t>
            </w:r>
            <w:r>
              <w:rPr>
                <w:rFonts w:ascii="Calibri" w:hAnsi="Calibri" w:cs="Calibri" w:hint="eastAsia"/>
                <w:szCs w:val="21"/>
              </w:rPr>
              <w:t>*/</w:t>
            </w:r>
          </w:p>
          <w:p w14:paraId="289689A7"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((UINT32_S)0x00080000u)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方向向前</w:t>
            </w:r>
            <w:r>
              <w:rPr>
                <w:rFonts w:ascii="Calibri" w:hAnsi="Calibri" w:cs="Calibri" w:hint="eastAsia"/>
                <w:szCs w:val="21"/>
              </w:rPr>
              <w:t>*/</w:t>
            </w:r>
          </w:p>
          <w:p w14:paraId="322BA49C"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((UINT32_S)0x00100000u)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方向向后</w:t>
            </w:r>
            <w:r>
              <w:rPr>
                <w:rFonts w:ascii="Calibri" w:hAnsi="Calibri" w:cs="Calibri" w:hint="eastAsia"/>
                <w:szCs w:val="21"/>
              </w:rPr>
              <w:t>*/</w:t>
            </w:r>
          </w:p>
        </w:tc>
      </w:tr>
      <w:tr w:rsidR="006C167F" w14:paraId="5820D03C" w14:textId="77777777" w:rsidTr="006C167F">
        <w:trPr>
          <w:jc w:val="center"/>
        </w:trPr>
        <w:tc>
          <w:tcPr>
            <w:tcW w:w="1056" w:type="dxa"/>
            <w:tcBorders>
              <w:top w:val="single" w:sz="4" w:space="0" w:color="auto"/>
              <w:left w:val="single" w:sz="12" w:space="0" w:color="auto"/>
              <w:bottom w:val="single" w:sz="4" w:space="0" w:color="auto"/>
              <w:right w:val="single" w:sz="4" w:space="0" w:color="auto"/>
            </w:tcBorders>
            <w:vAlign w:val="center"/>
          </w:tcPr>
          <w:p w14:paraId="4DFB8341" w14:textId="77777777" w:rsidR="006C167F" w:rsidRDefault="006C167F" w:rsidP="006C167F">
            <w:pPr>
              <w:snapToGrid w:val="0"/>
              <w:jc w:val="center"/>
              <w:rPr>
                <w:rFonts w:ascii="Calibri" w:hAnsi="Calibri" w:cs="Calibri"/>
                <w:szCs w:val="21"/>
              </w:rPr>
            </w:pPr>
            <w:r>
              <w:rPr>
                <w:rFonts w:ascii="Calibri" w:hAnsi="Calibri" w:cs="Calibri" w:hint="eastAsia"/>
                <w:szCs w:val="21"/>
              </w:rPr>
              <w:t>车辆输出</w:t>
            </w:r>
          </w:p>
        </w:tc>
        <w:tc>
          <w:tcPr>
            <w:tcW w:w="1272" w:type="dxa"/>
            <w:tcBorders>
              <w:top w:val="single" w:sz="4" w:space="0" w:color="auto"/>
              <w:left w:val="single" w:sz="4" w:space="0" w:color="auto"/>
              <w:bottom w:val="single" w:sz="4" w:space="0" w:color="auto"/>
              <w:right w:val="single" w:sz="4" w:space="0" w:color="auto"/>
            </w:tcBorders>
            <w:vAlign w:val="center"/>
          </w:tcPr>
          <w:p w14:paraId="44E744B5" w14:textId="77777777" w:rsidR="006C167F" w:rsidRDefault="006C167F" w:rsidP="006C167F">
            <w:pPr>
              <w:snapToGrid w:val="0"/>
              <w:jc w:val="center"/>
              <w:rPr>
                <w:rFonts w:ascii="Calibri" w:hAnsi="Calibri" w:cs="Calibri"/>
                <w:szCs w:val="21"/>
              </w:rPr>
            </w:pPr>
            <w:r>
              <w:rPr>
                <w:rFonts w:ascii="Calibri" w:hAnsi="Calibri" w:cs="Calibri" w:hint="eastAsia"/>
                <w:szCs w:val="21"/>
              </w:rPr>
              <w:t>4</w:t>
            </w:r>
          </w:p>
        </w:tc>
        <w:tc>
          <w:tcPr>
            <w:tcW w:w="1123" w:type="dxa"/>
            <w:tcBorders>
              <w:top w:val="single" w:sz="4" w:space="0" w:color="auto"/>
              <w:left w:val="single" w:sz="4" w:space="0" w:color="auto"/>
              <w:bottom w:val="single" w:sz="4" w:space="0" w:color="auto"/>
              <w:right w:val="single" w:sz="4" w:space="0" w:color="auto"/>
            </w:tcBorders>
            <w:vAlign w:val="center"/>
          </w:tcPr>
          <w:p w14:paraId="7743A366" w14:textId="77777777" w:rsidR="006C167F" w:rsidRDefault="006C167F" w:rsidP="006C167F">
            <w:pPr>
              <w:snapToGrid w:val="0"/>
              <w:jc w:val="center"/>
              <w:rPr>
                <w:rFonts w:ascii="Calibri" w:hAnsi="Calibri" w:cs="Calibri"/>
                <w:szCs w:val="21"/>
              </w:rPr>
            </w:pPr>
            <w:r w:rsidRPr="00CA57E2">
              <w:rPr>
                <w:rFonts w:ascii="Calibri" w:hAnsi="Calibri" w:cs="Calibri"/>
                <w:szCs w:val="21"/>
              </w:rPr>
              <w:t>0~0xffffffff</w:t>
            </w:r>
          </w:p>
        </w:tc>
        <w:tc>
          <w:tcPr>
            <w:tcW w:w="5405" w:type="dxa"/>
            <w:tcBorders>
              <w:top w:val="single" w:sz="4" w:space="0" w:color="auto"/>
              <w:left w:val="single" w:sz="4" w:space="0" w:color="auto"/>
              <w:bottom w:val="single" w:sz="4" w:space="0" w:color="auto"/>
              <w:right w:val="single" w:sz="12" w:space="0" w:color="auto"/>
            </w:tcBorders>
            <w:vAlign w:val="center"/>
          </w:tcPr>
          <w:p w14:paraId="78E0837A" w14:textId="77777777" w:rsidR="006C167F" w:rsidRDefault="006C167F" w:rsidP="006C167F">
            <w:pPr>
              <w:snapToGrid w:val="0"/>
              <w:jc w:val="left"/>
              <w:rPr>
                <w:rFonts w:ascii="Calibri" w:hAnsi="Calibri" w:cs="Calibri"/>
                <w:szCs w:val="21"/>
              </w:rPr>
            </w:pPr>
            <w:r>
              <w:rPr>
                <w:rFonts w:ascii="Calibri" w:hAnsi="Calibri" w:cs="Calibri" w:hint="eastAsia"/>
                <w:szCs w:val="21"/>
              </w:rPr>
              <w:t>((UINT32_S)0x04000000u)</w:t>
            </w:r>
            <w:r>
              <w:rPr>
                <w:rFonts w:ascii="Calibri" w:hAnsi="Calibri" w:cs="Calibri" w:hint="eastAsia"/>
                <w:szCs w:val="21"/>
              </w:rPr>
              <w:tab/>
            </w:r>
            <w:r>
              <w:rPr>
                <w:rFonts w:ascii="Calibri" w:hAnsi="Calibri" w:cs="Calibri" w:hint="eastAsia"/>
                <w:szCs w:val="21"/>
              </w:rPr>
              <w:tab/>
              <w:t>/*</w:t>
            </w:r>
            <w:r>
              <w:rPr>
                <w:rFonts w:ascii="Calibri" w:hAnsi="Calibri" w:cs="Calibri" w:hint="eastAsia"/>
                <w:szCs w:val="21"/>
              </w:rPr>
              <w:t>车门关闭且锁闭</w:t>
            </w:r>
            <w:r>
              <w:rPr>
                <w:rFonts w:ascii="Calibri" w:hAnsi="Calibri" w:cs="Calibri" w:hint="eastAsia"/>
                <w:szCs w:val="21"/>
              </w:rPr>
              <w:t>*/</w:t>
            </w:r>
          </w:p>
        </w:tc>
      </w:tr>
      <w:tr w:rsidR="006C167F" w14:paraId="3CB5A64C" w14:textId="77777777" w:rsidTr="006C167F">
        <w:trPr>
          <w:jc w:val="center"/>
        </w:trPr>
        <w:tc>
          <w:tcPr>
            <w:tcW w:w="1056" w:type="dxa"/>
            <w:tcBorders>
              <w:top w:val="single" w:sz="4" w:space="0" w:color="auto"/>
              <w:left w:val="single" w:sz="12" w:space="0" w:color="auto"/>
              <w:bottom w:val="single" w:sz="4" w:space="0" w:color="auto"/>
              <w:right w:val="single" w:sz="4" w:space="0" w:color="auto"/>
            </w:tcBorders>
            <w:vAlign w:val="center"/>
          </w:tcPr>
          <w:p w14:paraId="7DE183CE" w14:textId="77777777" w:rsidR="006C167F" w:rsidRDefault="006C167F" w:rsidP="006C167F">
            <w:pPr>
              <w:snapToGrid w:val="0"/>
              <w:jc w:val="center"/>
              <w:rPr>
                <w:rFonts w:ascii="Calibri" w:hAnsi="Calibri" w:cs="Calibri"/>
                <w:szCs w:val="21"/>
              </w:rPr>
            </w:pPr>
          </w:p>
        </w:tc>
        <w:tc>
          <w:tcPr>
            <w:tcW w:w="1272" w:type="dxa"/>
            <w:tcBorders>
              <w:top w:val="single" w:sz="4" w:space="0" w:color="auto"/>
              <w:left w:val="single" w:sz="4" w:space="0" w:color="auto"/>
              <w:bottom w:val="single" w:sz="4" w:space="0" w:color="auto"/>
              <w:right w:val="single" w:sz="4" w:space="0" w:color="auto"/>
            </w:tcBorders>
            <w:vAlign w:val="center"/>
          </w:tcPr>
          <w:p w14:paraId="4F8A7942" w14:textId="77777777" w:rsidR="006C167F" w:rsidRDefault="006C167F" w:rsidP="006C167F">
            <w:pPr>
              <w:snapToGrid w:val="0"/>
              <w:jc w:val="center"/>
              <w:rPr>
                <w:rFonts w:ascii="Calibri" w:hAnsi="Calibri" w:cs="Calibri"/>
                <w:szCs w:val="21"/>
              </w:rPr>
            </w:pPr>
          </w:p>
        </w:tc>
        <w:tc>
          <w:tcPr>
            <w:tcW w:w="1123" w:type="dxa"/>
            <w:tcBorders>
              <w:top w:val="single" w:sz="4" w:space="0" w:color="auto"/>
              <w:left w:val="single" w:sz="4" w:space="0" w:color="auto"/>
              <w:bottom w:val="single" w:sz="4" w:space="0" w:color="auto"/>
              <w:right w:val="single" w:sz="4" w:space="0" w:color="auto"/>
            </w:tcBorders>
            <w:vAlign w:val="center"/>
          </w:tcPr>
          <w:p w14:paraId="0E5AC9E6" w14:textId="77777777" w:rsidR="006C167F" w:rsidRDefault="006C167F" w:rsidP="006C167F">
            <w:pPr>
              <w:snapToGrid w:val="0"/>
              <w:jc w:val="center"/>
              <w:rPr>
                <w:rFonts w:ascii="Calibri" w:hAnsi="Calibri" w:cs="Calibri"/>
                <w:szCs w:val="21"/>
              </w:rPr>
            </w:pPr>
          </w:p>
        </w:tc>
        <w:tc>
          <w:tcPr>
            <w:tcW w:w="5405" w:type="dxa"/>
            <w:tcBorders>
              <w:top w:val="single" w:sz="4" w:space="0" w:color="auto"/>
              <w:left w:val="single" w:sz="4" w:space="0" w:color="auto"/>
              <w:bottom w:val="single" w:sz="4" w:space="0" w:color="auto"/>
              <w:right w:val="single" w:sz="12" w:space="0" w:color="auto"/>
            </w:tcBorders>
            <w:vAlign w:val="center"/>
          </w:tcPr>
          <w:p w14:paraId="4C0025C4" w14:textId="77777777" w:rsidR="006C167F" w:rsidRDefault="006C167F" w:rsidP="006C167F">
            <w:pPr>
              <w:snapToGrid w:val="0"/>
              <w:jc w:val="center"/>
              <w:rPr>
                <w:rFonts w:ascii="Calibri" w:hAnsi="Calibri" w:cs="Calibri"/>
                <w:szCs w:val="21"/>
              </w:rPr>
            </w:pPr>
          </w:p>
        </w:tc>
      </w:tr>
      <w:tr w:rsidR="006C167F" w14:paraId="34EB63F1" w14:textId="77777777" w:rsidTr="006C167F">
        <w:trPr>
          <w:jc w:val="center"/>
        </w:trPr>
        <w:tc>
          <w:tcPr>
            <w:tcW w:w="1056" w:type="dxa"/>
            <w:tcBorders>
              <w:top w:val="single" w:sz="4" w:space="0" w:color="auto"/>
              <w:left w:val="single" w:sz="12" w:space="0" w:color="auto"/>
              <w:bottom w:val="single" w:sz="4" w:space="0" w:color="auto"/>
              <w:right w:val="single" w:sz="4" w:space="0" w:color="auto"/>
            </w:tcBorders>
            <w:vAlign w:val="center"/>
          </w:tcPr>
          <w:p w14:paraId="1FB98023" w14:textId="77777777" w:rsidR="006C167F" w:rsidRDefault="006C167F" w:rsidP="006C167F">
            <w:pPr>
              <w:snapToGrid w:val="0"/>
              <w:jc w:val="center"/>
              <w:rPr>
                <w:rFonts w:ascii="Calibri" w:hAnsi="Calibri" w:cs="Calibri"/>
                <w:szCs w:val="21"/>
              </w:rPr>
            </w:pPr>
          </w:p>
        </w:tc>
        <w:tc>
          <w:tcPr>
            <w:tcW w:w="1272" w:type="dxa"/>
            <w:tcBorders>
              <w:top w:val="single" w:sz="4" w:space="0" w:color="auto"/>
              <w:left w:val="single" w:sz="4" w:space="0" w:color="auto"/>
              <w:bottom w:val="single" w:sz="4" w:space="0" w:color="auto"/>
              <w:right w:val="single" w:sz="4" w:space="0" w:color="auto"/>
            </w:tcBorders>
            <w:vAlign w:val="center"/>
          </w:tcPr>
          <w:p w14:paraId="2A757FFB" w14:textId="77777777" w:rsidR="006C167F" w:rsidRDefault="006C167F" w:rsidP="006C167F">
            <w:pPr>
              <w:snapToGrid w:val="0"/>
              <w:jc w:val="center"/>
              <w:rPr>
                <w:rFonts w:ascii="Calibri" w:hAnsi="Calibri" w:cs="Calibri"/>
                <w:szCs w:val="21"/>
              </w:rPr>
            </w:pPr>
          </w:p>
        </w:tc>
        <w:tc>
          <w:tcPr>
            <w:tcW w:w="1123" w:type="dxa"/>
            <w:tcBorders>
              <w:top w:val="single" w:sz="4" w:space="0" w:color="auto"/>
              <w:left w:val="single" w:sz="4" w:space="0" w:color="auto"/>
              <w:bottom w:val="single" w:sz="4" w:space="0" w:color="auto"/>
              <w:right w:val="single" w:sz="4" w:space="0" w:color="auto"/>
            </w:tcBorders>
            <w:vAlign w:val="center"/>
          </w:tcPr>
          <w:p w14:paraId="78BB7BAC" w14:textId="77777777" w:rsidR="006C167F" w:rsidRDefault="006C167F" w:rsidP="006C167F">
            <w:pPr>
              <w:snapToGrid w:val="0"/>
              <w:jc w:val="center"/>
              <w:rPr>
                <w:rFonts w:ascii="Calibri" w:hAnsi="Calibri" w:cs="Calibri"/>
                <w:szCs w:val="21"/>
              </w:rPr>
            </w:pPr>
          </w:p>
        </w:tc>
        <w:tc>
          <w:tcPr>
            <w:tcW w:w="5405" w:type="dxa"/>
            <w:tcBorders>
              <w:top w:val="single" w:sz="4" w:space="0" w:color="auto"/>
              <w:left w:val="single" w:sz="4" w:space="0" w:color="auto"/>
              <w:bottom w:val="single" w:sz="4" w:space="0" w:color="auto"/>
              <w:right w:val="single" w:sz="12" w:space="0" w:color="auto"/>
            </w:tcBorders>
            <w:vAlign w:val="center"/>
          </w:tcPr>
          <w:p w14:paraId="4B847E3A" w14:textId="77777777" w:rsidR="006C167F" w:rsidRDefault="006C167F" w:rsidP="006C167F">
            <w:pPr>
              <w:snapToGrid w:val="0"/>
              <w:jc w:val="center"/>
              <w:rPr>
                <w:rFonts w:ascii="Calibri" w:hAnsi="Calibri" w:cs="Calibri"/>
                <w:szCs w:val="21"/>
              </w:rPr>
            </w:pPr>
          </w:p>
        </w:tc>
      </w:tr>
      <w:tr w:rsidR="006C167F" w14:paraId="277B1AB1" w14:textId="77777777" w:rsidTr="006C167F">
        <w:trPr>
          <w:jc w:val="center"/>
        </w:trPr>
        <w:tc>
          <w:tcPr>
            <w:tcW w:w="1056" w:type="dxa"/>
            <w:tcBorders>
              <w:top w:val="single" w:sz="4" w:space="0" w:color="auto"/>
              <w:left w:val="single" w:sz="12" w:space="0" w:color="auto"/>
              <w:bottom w:val="single" w:sz="4" w:space="0" w:color="auto"/>
              <w:right w:val="single" w:sz="4" w:space="0" w:color="auto"/>
            </w:tcBorders>
            <w:vAlign w:val="center"/>
          </w:tcPr>
          <w:p w14:paraId="4565EB78" w14:textId="77777777" w:rsidR="006C167F" w:rsidRDefault="006C167F" w:rsidP="006C167F">
            <w:pPr>
              <w:snapToGrid w:val="0"/>
              <w:jc w:val="center"/>
              <w:rPr>
                <w:rFonts w:ascii="Calibri" w:hAnsi="Calibri" w:cs="Calibri"/>
                <w:szCs w:val="21"/>
              </w:rPr>
            </w:pPr>
          </w:p>
        </w:tc>
        <w:tc>
          <w:tcPr>
            <w:tcW w:w="1272" w:type="dxa"/>
            <w:tcBorders>
              <w:top w:val="single" w:sz="4" w:space="0" w:color="auto"/>
              <w:left w:val="single" w:sz="4" w:space="0" w:color="auto"/>
              <w:bottom w:val="single" w:sz="4" w:space="0" w:color="auto"/>
              <w:right w:val="single" w:sz="4" w:space="0" w:color="auto"/>
            </w:tcBorders>
            <w:vAlign w:val="center"/>
          </w:tcPr>
          <w:p w14:paraId="7207290A" w14:textId="77777777" w:rsidR="006C167F" w:rsidRDefault="006C167F" w:rsidP="006C167F">
            <w:pPr>
              <w:snapToGrid w:val="0"/>
              <w:jc w:val="center"/>
              <w:rPr>
                <w:rFonts w:ascii="Calibri" w:hAnsi="Calibri" w:cs="Calibri"/>
                <w:szCs w:val="21"/>
              </w:rPr>
            </w:pPr>
          </w:p>
        </w:tc>
        <w:tc>
          <w:tcPr>
            <w:tcW w:w="1123" w:type="dxa"/>
            <w:tcBorders>
              <w:top w:val="single" w:sz="4" w:space="0" w:color="auto"/>
              <w:left w:val="single" w:sz="4" w:space="0" w:color="auto"/>
              <w:bottom w:val="single" w:sz="4" w:space="0" w:color="auto"/>
              <w:right w:val="single" w:sz="4" w:space="0" w:color="auto"/>
            </w:tcBorders>
            <w:vAlign w:val="center"/>
          </w:tcPr>
          <w:p w14:paraId="17BE6BA8" w14:textId="77777777" w:rsidR="006C167F" w:rsidRDefault="006C167F" w:rsidP="006C167F">
            <w:pPr>
              <w:snapToGrid w:val="0"/>
              <w:jc w:val="center"/>
              <w:rPr>
                <w:rFonts w:ascii="Calibri" w:hAnsi="Calibri" w:cs="Calibri"/>
                <w:szCs w:val="21"/>
              </w:rPr>
            </w:pPr>
          </w:p>
        </w:tc>
        <w:tc>
          <w:tcPr>
            <w:tcW w:w="5405" w:type="dxa"/>
            <w:tcBorders>
              <w:top w:val="single" w:sz="4" w:space="0" w:color="auto"/>
              <w:left w:val="single" w:sz="4" w:space="0" w:color="auto"/>
              <w:bottom w:val="single" w:sz="4" w:space="0" w:color="auto"/>
              <w:right w:val="single" w:sz="12" w:space="0" w:color="auto"/>
            </w:tcBorders>
            <w:vAlign w:val="center"/>
          </w:tcPr>
          <w:p w14:paraId="7F34CBCB" w14:textId="77777777" w:rsidR="006C167F" w:rsidRDefault="006C167F" w:rsidP="006C167F">
            <w:pPr>
              <w:snapToGrid w:val="0"/>
              <w:jc w:val="center"/>
              <w:rPr>
                <w:rFonts w:ascii="Calibri" w:hAnsi="Calibri" w:cs="Calibri"/>
                <w:szCs w:val="21"/>
              </w:rPr>
            </w:pPr>
          </w:p>
        </w:tc>
      </w:tr>
      <w:tr w:rsidR="006C167F" w14:paraId="70AA2402" w14:textId="77777777" w:rsidTr="006C167F">
        <w:trPr>
          <w:jc w:val="center"/>
        </w:trPr>
        <w:tc>
          <w:tcPr>
            <w:tcW w:w="1056" w:type="dxa"/>
            <w:tcBorders>
              <w:top w:val="single" w:sz="4" w:space="0" w:color="auto"/>
              <w:left w:val="single" w:sz="12" w:space="0" w:color="auto"/>
              <w:bottom w:val="single" w:sz="12" w:space="0" w:color="auto"/>
              <w:right w:val="single" w:sz="4" w:space="0" w:color="auto"/>
            </w:tcBorders>
            <w:vAlign w:val="center"/>
          </w:tcPr>
          <w:p w14:paraId="38BBBA2A" w14:textId="77777777" w:rsidR="006C167F" w:rsidRDefault="006C167F" w:rsidP="006C167F">
            <w:pPr>
              <w:snapToGrid w:val="0"/>
              <w:jc w:val="center"/>
              <w:rPr>
                <w:rFonts w:ascii="Calibri" w:hAnsi="Calibri" w:cs="Calibri"/>
                <w:szCs w:val="21"/>
              </w:rPr>
            </w:pPr>
          </w:p>
        </w:tc>
        <w:tc>
          <w:tcPr>
            <w:tcW w:w="1272" w:type="dxa"/>
            <w:tcBorders>
              <w:top w:val="single" w:sz="4" w:space="0" w:color="auto"/>
              <w:left w:val="single" w:sz="4" w:space="0" w:color="auto"/>
              <w:bottom w:val="single" w:sz="12" w:space="0" w:color="auto"/>
              <w:right w:val="single" w:sz="4" w:space="0" w:color="auto"/>
            </w:tcBorders>
            <w:vAlign w:val="center"/>
          </w:tcPr>
          <w:p w14:paraId="14E1AA23" w14:textId="77777777" w:rsidR="006C167F" w:rsidRDefault="006C167F" w:rsidP="006C167F">
            <w:pPr>
              <w:snapToGrid w:val="0"/>
              <w:jc w:val="center"/>
              <w:rPr>
                <w:rFonts w:ascii="Calibri" w:hAnsi="Calibri" w:cs="Calibri"/>
                <w:szCs w:val="21"/>
              </w:rPr>
            </w:pPr>
          </w:p>
        </w:tc>
        <w:tc>
          <w:tcPr>
            <w:tcW w:w="1123" w:type="dxa"/>
            <w:tcBorders>
              <w:top w:val="single" w:sz="4" w:space="0" w:color="auto"/>
              <w:left w:val="single" w:sz="4" w:space="0" w:color="auto"/>
              <w:bottom w:val="single" w:sz="12" w:space="0" w:color="auto"/>
              <w:right w:val="single" w:sz="4" w:space="0" w:color="auto"/>
            </w:tcBorders>
            <w:vAlign w:val="center"/>
          </w:tcPr>
          <w:p w14:paraId="3048C221" w14:textId="77777777" w:rsidR="006C167F" w:rsidRDefault="006C167F" w:rsidP="006C167F">
            <w:pPr>
              <w:snapToGrid w:val="0"/>
              <w:jc w:val="center"/>
              <w:rPr>
                <w:rFonts w:ascii="Calibri" w:hAnsi="Calibri" w:cs="Calibri"/>
                <w:szCs w:val="21"/>
              </w:rPr>
            </w:pPr>
          </w:p>
        </w:tc>
        <w:tc>
          <w:tcPr>
            <w:tcW w:w="5405" w:type="dxa"/>
            <w:tcBorders>
              <w:top w:val="single" w:sz="4" w:space="0" w:color="auto"/>
              <w:left w:val="single" w:sz="4" w:space="0" w:color="auto"/>
              <w:bottom w:val="single" w:sz="12" w:space="0" w:color="auto"/>
              <w:right w:val="single" w:sz="12" w:space="0" w:color="auto"/>
            </w:tcBorders>
            <w:vAlign w:val="center"/>
          </w:tcPr>
          <w:p w14:paraId="724C356A" w14:textId="77777777" w:rsidR="006C167F" w:rsidRDefault="006C167F" w:rsidP="006C167F">
            <w:pPr>
              <w:snapToGrid w:val="0"/>
              <w:jc w:val="center"/>
              <w:rPr>
                <w:rFonts w:ascii="Calibri" w:hAnsi="Calibri" w:cs="Calibri"/>
                <w:szCs w:val="21"/>
              </w:rPr>
            </w:pPr>
          </w:p>
        </w:tc>
      </w:tr>
    </w:tbl>
    <w:p w14:paraId="4A344E59" w14:textId="77777777" w:rsidR="006C167F" w:rsidRDefault="006C167F" w:rsidP="006C167F"/>
    <w:p w14:paraId="53AE7C48" w14:textId="77777777" w:rsidR="006C167F" w:rsidRDefault="006C167F" w:rsidP="006C167F"/>
    <w:p w14:paraId="67E2A8BA" w14:textId="77777777" w:rsidR="006C167F" w:rsidRPr="005C48C4" w:rsidRDefault="006C167F" w:rsidP="005C48C4">
      <w:pPr>
        <w:pStyle w:val="6"/>
      </w:pPr>
      <w:bookmarkStart w:id="39" w:name="_Toc27929"/>
      <w:r w:rsidRPr="005C48C4">
        <w:t>3.3.3</w:t>
      </w:r>
      <w:r w:rsidRPr="005C48C4">
        <w:t>信号系统</w:t>
      </w:r>
      <w:r w:rsidRPr="005C48C4">
        <w:t>=&gt;</w:t>
      </w:r>
      <w:r w:rsidRPr="005C48C4">
        <w:t>总控数据库节点</w:t>
      </w:r>
      <w:r w:rsidRPr="005C48C4">
        <w:t>(</w:t>
      </w:r>
      <w:r w:rsidRPr="005C48C4">
        <w:t>实时发送</w:t>
      </w:r>
      <w:r w:rsidRPr="005C48C4">
        <w:t>)</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841"/>
        <w:gridCol w:w="1250"/>
        <w:gridCol w:w="3643"/>
        <w:gridCol w:w="1735"/>
      </w:tblGrid>
      <w:tr w:rsidR="006C167F" w14:paraId="730ACE27" w14:textId="77777777" w:rsidTr="006C167F">
        <w:tc>
          <w:tcPr>
            <w:tcW w:w="1696" w:type="dxa"/>
            <w:gridSpan w:val="2"/>
            <w:shd w:val="clear" w:color="auto" w:fill="D9D9D9"/>
          </w:tcPr>
          <w:p w14:paraId="7D6FC7DA" w14:textId="77777777" w:rsidR="006C167F" w:rsidRDefault="006C167F" w:rsidP="006C167F">
            <w:pPr>
              <w:rPr>
                <w:rFonts w:ascii="Calibri" w:hAnsi="Calibri" w:cs="Calibri"/>
                <w:szCs w:val="21"/>
              </w:rPr>
            </w:pPr>
            <w:r>
              <w:rPr>
                <w:rFonts w:ascii="Calibri" w:hAnsi="Calibri" w:cs="Calibri"/>
                <w:szCs w:val="21"/>
              </w:rPr>
              <w:t>字节数</w:t>
            </w:r>
          </w:p>
        </w:tc>
        <w:tc>
          <w:tcPr>
            <w:tcW w:w="1276" w:type="dxa"/>
            <w:shd w:val="clear" w:color="auto" w:fill="D9D9D9"/>
          </w:tcPr>
          <w:p w14:paraId="4452DFB2" w14:textId="77777777" w:rsidR="006C167F" w:rsidRDefault="006C167F" w:rsidP="006C167F">
            <w:pPr>
              <w:rPr>
                <w:rFonts w:ascii="Calibri" w:hAnsi="Calibri" w:cs="Calibri"/>
                <w:szCs w:val="21"/>
              </w:rPr>
            </w:pPr>
            <w:r>
              <w:rPr>
                <w:rFonts w:ascii="Calibri" w:hAnsi="Calibri" w:cs="Calibri"/>
                <w:szCs w:val="21"/>
              </w:rPr>
              <w:t>取值</w:t>
            </w:r>
          </w:p>
        </w:tc>
        <w:tc>
          <w:tcPr>
            <w:tcW w:w="3827" w:type="dxa"/>
            <w:shd w:val="clear" w:color="auto" w:fill="D9D9D9"/>
          </w:tcPr>
          <w:p w14:paraId="3A5C7FEA" w14:textId="77777777" w:rsidR="006C167F" w:rsidRDefault="006C167F" w:rsidP="006C167F">
            <w:pPr>
              <w:rPr>
                <w:rFonts w:ascii="Calibri" w:hAnsi="Calibri" w:cs="Calibri"/>
                <w:szCs w:val="21"/>
              </w:rPr>
            </w:pPr>
            <w:r>
              <w:rPr>
                <w:rFonts w:ascii="Calibri" w:hAnsi="Calibri" w:cs="Calibri"/>
                <w:szCs w:val="21"/>
              </w:rPr>
              <w:t>字段解释</w:t>
            </w:r>
          </w:p>
        </w:tc>
        <w:tc>
          <w:tcPr>
            <w:tcW w:w="1816" w:type="dxa"/>
            <w:shd w:val="clear" w:color="auto" w:fill="D9D9D9"/>
            <w:vAlign w:val="center"/>
          </w:tcPr>
          <w:p w14:paraId="09A3FC18" w14:textId="77777777" w:rsidR="006C167F" w:rsidRDefault="006C167F" w:rsidP="006C167F">
            <w:pPr>
              <w:rPr>
                <w:rFonts w:ascii="Calibri" w:hAnsi="Calibri" w:cs="Calibri"/>
                <w:szCs w:val="21"/>
              </w:rPr>
            </w:pPr>
            <w:r>
              <w:rPr>
                <w:rFonts w:ascii="Calibri" w:hAnsi="Calibri" w:cs="Calibri"/>
                <w:szCs w:val="21"/>
              </w:rPr>
              <w:t>备注</w:t>
            </w:r>
          </w:p>
        </w:tc>
      </w:tr>
      <w:tr w:rsidR="006C167F" w14:paraId="15579A0C" w14:textId="77777777" w:rsidTr="006C167F">
        <w:tc>
          <w:tcPr>
            <w:tcW w:w="1696" w:type="dxa"/>
            <w:gridSpan w:val="2"/>
            <w:shd w:val="clear" w:color="auto" w:fill="F2F2F2"/>
          </w:tcPr>
          <w:p w14:paraId="0093992B" w14:textId="77777777" w:rsidR="006C167F" w:rsidRDefault="006C167F" w:rsidP="006C167F">
            <w:pPr>
              <w:rPr>
                <w:rFonts w:ascii="Calibri" w:hAnsi="Calibri" w:cs="Calibri"/>
                <w:szCs w:val="21"/>
              </w:rPr>
            </w:pPr>
            <w:r>
              <w:rPr>
                <w:rFonts w:ascii="Calibri" w:hAnsi="Calibri" w:cs="Calibri"/>
                <w:szCs w:val="21"/>
              </w:rPr>
              <w:t>1Byte</w:t>
            </w:r>
          </w:p>
        </w:tc>
        <w:tc>
          <w:tcPr>
            <w:tcW w:w="1276" w:type="dxa"/>
            <w:shd w:val="clear" w:color="auto" w:fill="F2F2F2"/>
          </w:tcPr>
          <w:p w14:paraId="3967C8C9" w14:textId="77777777" w:rsidR="006C167F" w:rsidRDefault="006C167F" w:rsidP="006C167F">
            <w:pPr>
              <w:rPr>
                <w:rFonts w:ascii="Calibri" w:hAnsi="Calibri" w:cs="Calibri"/>
                <w:szCs w:val="21"/>
              </w:rPr>
            </w:pPr>
            <w:r>
              <w:rPr>
                <w:rFonts w:ascii="Calibri" w:hAnsi="Calibri" w:cs="Calibri"/>
                <w:szCs w:val="21"/>
              </w:rPr>
              <w:t>0x</w:t>
            </w:r>
            <w:r>
              <w:rPr>
                <w:rFonts w:ascii="Calibri" w:hAnsi="Calibri" w:cs="Calibri" w:hint="eastAsia"/>
                <w:szCs w:val="21"/>
              </w:rPr>
              <w:t>ff</w:t>
            </w:r>
          </w:p>
        </w:tc>
        <w:tc>
          <w:tcPr>
            <w:tcW w:w="3827" w:type="dxa"/>
            <w:shd w:val="clear" w:color="auto" w:fill="F2F2F2"/>
          </w:tcPr>
          <w:p w14:paraId="5D8E8968" w14:textId="77777777" w:rsidR="006C167F" w:rsidRDefault="006C167F" w:rsidP="006C167F">
            <w:pPr>
              <w:rPr>
                <w:rFonts w:ascii="Calibri" w:hAnsi="Calibri" w:cs="Calibri"/>
                <w:szCs w:val="21"/>
              </w:rPr>
            </w:pPr>
            <w:r>
              <w:rPr>
                <w:rFonts w:ascii="Calibri" w:hAnsi="Calibri" w:cs="Calibri" w:hint="eastAsia"/>
                <w:szCs w:val="21"/>
              </w:rPr>
              <w:t>固定值</w:t>
            </w:r>
          </w:p>
        </w:tc>
        <w:tc>
          <w:tcPr>
            <w:tcW w:w="1816" w:type="dxa"/>
            <w:vMerge w:val="restart"/>
            <w:shd w:val="clear" w:color="auto" w:fill="F2F2F2"/>
          </w:tcPr>
          <w:p w14:paraId="403A3D89" w14:textId="77777777" w:rsidR="006C167F" w:rsidRDefault="006C167F" w:rsidP="006C167F">
            <w:pPr>
              <w:rPr>
                <w:rFonts w:ascii="Calibri" w:hAnsi="Calibri" w:cs="Calibri"/>
                <w:szCs w:val="21"/>
              </w:rPr>
            </w:pPr>
            <w:r>
              <w:rPr>
                <w:rFonts w:ascii="Calibri" w:hAnsi="Calibri" w:cs="Calibri"/>
                <w:szCs w:val="21"/>
              </w:rPr>
              <w:t>协议头</w:t>
            </w:r>
          </w:p>
        </w:tc>
      </w:tr>
      <w:tr w:rsidR="006C167F" w14:paraId="7D896DE4" w14:textId="77777777" w:rsidTr="006C167F">
        <w:tc>
          <w:tcPr>
            <w:tcW w:w="1696" w:type="dxa"/>
            <w:gridSpan w:val="2"/>
            <w:shd w:val="clear" w:color="auto" w:fill="F2F2F2"/>
          </w:tcPr>
          <w:p w14:paraId="5CBD79B3" w14:textId="77777777" w:rsidR="006C167F" w:rsidRDefault="006C167F" w:rsidP="006C167F">
            <w:pPr>
              <w:rPr>
                <w:rFonts w:ascii="Calibri" w:hAnsi="Calibri" w:cs="Calibri"/>
                <w:szCs w:val="21"/>
              </w:rPr>
            </w:pPr>
            <w:r>
              <w:rPr>
                <w:rFonts w:ascii="Calibri" w:hAnsi="Calibri" w:cs="Calibri" w:hint="eastAsia"/>
                <w:szCs w:val="21"/>
              </w:rPr>
              <w:t>1Byte</w:t>
            </w:r>
          </w:p>
        </w:tc>
        <w:tc>
          <w:tcPr>
            <w:tcW w:w="1276" w:type="dxa"/>
            <w:shd w:val="clear" w:color="auto" w:fill="F2F2F2"/>
          </w:tcPr>
          <w:p w14:paraId="6BF2C2D5" w14:textId="77777777" w:rsidR="006C167F" w:rsidRDefault="006C167F" w:rsidP="006C167F">
            <w:pPr>
              <w:rPr>
                <w:rFonts w:ascii="Calibri" w:hAnsi="Calibri" w:cs="Calibri"/>
                <w:szCs w:val="21"/>
              </w:rPr>
            </w:pPr>
            <w:r>
              <w:rPr>
                <w:rFonts w:ascii="Calibri" w:hAnsi="Calibri" w:cs="Calibri" w:hint="eastAsia"/>
                <w:szCs w:val="21"/>
              </w:rPr>
              <w:t>0xf1</w:t>
            </w:r>
          </w:p>
        </w:tc>
        <w:tc>
          <w:tcPr>
            <w:tcW w:w="3827" w:type="dxa"/>
            <w:shd w:val="clear" w:color="auto" w:fill="F2F2F2"/>
          </w:tcPr>
          <w:p w14:paraId="5B295A6A" w14:textId="77777777" w:rsidR="006C167F" w:rsidRDefault="006C167F" w:rsidP="006C167F">
            <w:pPr>
              <w:rPr>
                <w:rFonts w:ascii="Calibri" w:hAnsi="Calibri" w:cs="Calibri"/>
                <w:szCs w:val="21"/>
              </w:rPr>
            </w:pPr>
            <w:r>
              <w:rPr>
                <w:rFonts w:ascii="Calibri" w:hAnsi="Calibri" w:cs="Calibri" w:hint="eastAsia"/>
                <w:szCs w:val="21"/>
              </w:rPr>
              <w:t>固定值</w:t>
            </w:r>
          </w:p>
        </w:tc>
        <w:tc>
          <w:tcPr>
            <w:tcW w:w="1816" w:type="dxa"/>
            <w:vMerge/>
            <w:shd w:val="clear" w:color="auto" w:fill="F2F2F2"/>
          </w:tcPr>
          <w:p w14:paraId="5C7E8A38" w14:textId="77777777" w:rsidR="006C167F" w:rsidRDefault="006C167F" w:rsidP="006C167F">
            <w:pPr>
              <w:rPr>
                <w:rFonts w:ascii="Calibri" w:hAnsi="Calibri" w:cs="Calibri"/>
                <w:szCs w:val="21"/>
              </w:rPr>
            </w:pPr>
          </w:p>
        </w:tc>
      </w:tr>
      <w:tr w:rsidR="006C167F" w14:paraId="0844DBFD" w14:textId="77777777" w:rsidTr="006C167F">
        <w:tc>
          <w:tcPr>
            <w:tcW w:w="1696" w:type="dxa"/>
            <w:gridSpan w:val="2"/>
            <w:shd w:val="clear" w:color="auto" w:fill="F2F2F2"/>
          </w:tcPr>
          <w:p w14:paraId="1C49C515" w14:textId="77777777" w:rsidR="006C167F" w:rsidRDefault="006C167F" w:rsidP="006C167F">
            <w:pPr>
              <w:rPr>
                <w:rFonts w:ascii="Calibri" w:hAnsi="Calibri" w:cs="Calibri"/>
                <w:szCs w:val="21"/>
              </w:rPr>
            </w:pPr>
            <w:r>
              <w:rPr>
                <w:rFonts w:ascii="Calibri" w:hAnsi="Calibri" w:cs="Calibri"/>
                <w:szCs w:val="21"/>
              </w:rPr>
              <w:t>1Byte</w:t>
            </w:r>
          </w:p>
        </w:tc>
        <w:tc>
          <w:tcPr>
            <w:tcW w:w="1276" w:type="dxa"/>
            <w:shd w:val="clear" w:color="auto" w:fill="F2F2F2"/>
          </w:tcPr>
          <w:p w14:paraId="551A76D7" w14:textId="77777777" w:rsidR="006C167F" w:rsidRDefault="006C167F" w:rsidP="006C167F">
            <w:pPr>
              <w:rPr>
                <w:rFonts w:ascii="Calibri" w:hAnsi="Calibri" w:cs="Calibri"/>
                <w:szCs w:val="21"/>
              </w:rPr>
            </w:pPr>
            <w:r>
              <w:rPr>
                <w:rFonts w:ascii="Calibri" w:hAnsi="Calibri" w:cs="Calibri"/>
                <w:szCs w:val="21"/>
              </w:rPr>
              <w:t>操作指令</w:t>
            </w:r>
          </w:p>
        </w:tc>
        <w:tc>
          <w:tcPr>
            <w:tcW w:w="3827" w:type="dxa"/>
            <w:shd w:val="clear" w:color="auto" w:fill="F2F2F2"/>
          </w:tcPr>
          <w:p w14:paraId="734E097E" w14:textId="77777777" w:rsidR="006C167F" w:rsidRDefault="006C167F" w:rsidP="006C167F">
            <w:pPr>
              <w:rPr>
                <w:rFonts w:ascii="Calibri" w:hAnsi="Calibri" w:cs="Calibri"/>
                <w:szCs w:val="21"/>
              </w:rPr>
            </w:pPr>
            <w:r>
              <w:rPr>
                <w:rFonts w:ascii="Calibri" w:hAnsi="Calibri" w:cs="Calibri"/>
                <w:szCs w:val="21"/>
              </w:rPr>
              <w:t>0x01:</w:t>
            </w:r>
            <w:r>
              <w:rPr>
                <w:rFonts w:ascii="Calibri" w:hAnsi="Calibri" w:cs="Calibri"/>
                <w:szCs w:val="21"/>
              </w:rPr>
              <w:t>加车</w:t>
            </w:r>
            <w:r>
              <w:rPr>
                <w:rFonts w:ascii="Calibri" w:hAnsi="Calibri" w:cs="Calibri"/>
                <w:szCs w:val="21"/>
                <w:highlight w:val="green"/>
              </w:rPr>
              <w:t>[</w:t>
            </w:r>
            <w:r>
              <w:rPr>
                <w:rFonts w:ascii="Calibri" w:hAnsi="Calibri" w:cs="Calibri"/>
                <w:szCs w:val="21"/>
                <w:highlight w:val="green"/>
              </w:rPr>
              <w:t>背景色为绿色部分</w:t>
            </w:r>
            <w:r>
              <w:rPr>
                <w:rFonts w:ascii="Calibri" w:hAnsi="Calibri" w:cs="Calibri"/>
                <w:szCs w:val="21"/>
                <w:highlight w:val="green"/>
              </w:rPr>
              <w:t>]</w:t>
            </w:r>
          </w:p>
          <w:p w14:paraId="13CF1C7D" w14:textId="77777777" w:rsidR="006C167F" w:rsidRDefault="006C167F" w:rsidP="006C167F">
            <w:pPr>
              <w:rPr>
                <w:rFonts w:ascii="Calibri" w:hAnsi="Calibri" w:cs="Calibri"/>
                <w:szCs w:val="21"/>
              </w:rPr>
            </w:pPr>
            <w:r>
              <w:rPr>
                <w:rFonts w:ascii="Calibri" w:hAnsi="Calibri" w:cs="Calibri"/>
                <w:szCs w:val="21"/>
              </w:rPr>
              <w:t>0x02:</w:t>
            </w:r>
            <w:r>
              <w:rPr>
                <w:rFonts w:ascii="Calibri" w:hAnsi="Calibri" w:cs="Calibri"/>
                <w:szCs w:val="21"/>
              </w:rPr>
              <w:t>删除</w:t>
            </w:r>
            <w:r>
              <w:rPr>
                <w:rFonts w:ascii="Calibri" w:hAnsi="Calibri" w:cs="Calibri"/>
                <w:szCs w:val="21"/>
                <w:highlight w:val="red"/>
              </w:rPr>
              <w:t>[</w:t>
            </w:r>
            <w:r>
              <w:rPr>
                <w:rFonts w:ascii="Calibri" w:hAnsi="Calibri" w:cs="Calibri"/>
                <w:color w:val="FFFFFF"/>
                <w:szCs w:val="21"/>
                <w:highlight w:val="red"/>
              </w:rPr>
              <w:t>背景色为红色部分</w:t>
            </w:r>
            <w:r>
              <w:rPr>
                <w:rFonts w:ascii="Calibri" w:hAnsi="Calibri" w:cs="Calibri"/>
                <w:szCs w:val="21"/>
                <w:highlight w:val="red"/>
              </w:rPr>
              <w:t>]</w:t>
            </w:r>
          </w:p>
          <w:p w14:paraId="0B84A8AD" w14:textId="77777777" w:rsidR="006C167F" w:rsidRDefault="006C167F" w:rsidP="006C167F">
            <w:pPr>
              <w:rPr>
                <w:rFonts w:ascii="Calibri" w:hAnsi="Calibri" w:cs="Calibri"/>
                <w:szCs w:val="21"/>
              </w:rPr>
            </w:pPr>
            <w:r>
              <w:rPr>
                <w:rFonts w:ascii="Calibri" w:hAnsi="Calibri" w:cs="Calibri"/>
                <w:szCs w:val="21"/>
              </w:rPr>
              <w:t>0x04:</w:t>
            </w:r>
            <w:r>
              <w:rPr>
                <w:rFonts w:ascii="Calibri" w:hAnsi="Calibri" w:cs="Calibri"/>
                <w:szCs w:val="21"/>
              </w:rPr>
              <w:t>清空所有车</w:t>
            </w:r>
            <w:r>
              <w:rPr>
                <w:rFonts w:ascii="Calibri" w:hAnsi="Calibri" w:cs="Calibri"/>
                <w:szCs w:val="21"/>
                <w:highlight w:val="magenta"/>
              </w:rPr>
              <w:t>[</w:t>
            </w:r>
            <w:r>
              <w:rPr>
                <w:rFonts w:ascii="Calibri" w:hAnsi="Calibri" w:cs="Calibri"/>
                <w:szCs w:val="21"/>
                <w:highlight w:val="magenta"/>
              </w:rPr>
              <w:t>背景色粉色部分</w:t>
            </w:r>
            <w:r>
              <w:rPr>
                <w:rFonts w:ascii="Calibri" w:hAnsi="Calibri" w:cs="Calibri"/>
                <w:szCs w:val="21"/>
                <w:highlight w:val="magenta"/>
              </w:rPr>
              <w:t>]</w:t>
            </w:r>
          </w:p>
        </w:tc>
        <w:tc>
          <w:tcPr>
            <w:tcW w:w="1816" w:type="dxa"/>
            <w:vMerge/>
            <w:shd w:val="clear" w:color="auto" w:fill="F2F2F2"/>
          </w:tcPr>
          <w:p w14:paraId="7B47B056" w14:textId="77777777" w:rsidR="006C167F" w:rsidRDefault="006C167F" w:rsidP="006C167F">
            <w:pPr>
              <w:rPr>
                <w:rFonts w:ascii="Calibri" w:hAnsi="Calibri" w:cs="Calibri"/>
                <w:szCs w:val="21"/>
              </w:rPr>
            </w:pPr>
          </w:p>
        </w:tc>
      </w:tr>
      <w:tr w:rsidR="006C167F" w14:paraId="27E57526" w14:textId="77777777" w:rsidTr="006C167F">
        <w:tc>
          <w:tcPr>
            <w:tcW w:w="846" w:type="dxa"/>
            <w:vMerge w:val="restart"/>
            <w:shd w:val="clear" w:color="auto" w:fill="00FF00"/>
          </w:tcPr>
          <w:p w14:paraId="54B83F6B" w14:textId="77777777" w:rsidR="006C167F" w:rsidRDefault="006C167F" w:rsidP="006C167F">
            <w:pPr>
              <w:rPr>
                <w:rFonts w:ascii="Calibri" w:hAnsi="Calibri" w:cs="Calibri"/>
                <w:szCs w:val="21"/>
              </w:rPr>
            </w:pPr>
          </w:p>
          <w:p w14:paraId="3B65C2CA" w14:textId="77777777" w:rsidR="006C167F" w:rsidRDefault="006C167F" w:rsidP="006C167F">
            <w:pPr>
              <w:rPr>
                <w:rFonts w:ascii="Calibri" w:hAnsi="Calibri" w:cs="Calibri"/>
                <w:szCs w:val="21"/>
              </w:rPr>
            </w:pPr>
            <w:r>
              <w:rPr>
                <w:rFonts w:ascii="Calibri" w:hAnsi="Calibri" w:cs="Calibri"/>
                <w:szCs w:val="21"/>
              </w:rPr>
              <w:t>列车</w:t>
            </w:r>
            <w:r>
              <w:rPr>
                <w:rFonts w:ascii="Calibri" w:hAnsi="Calibri" w:cs="Calibri"/>
                <w:szCs w:val="21"/>
              </w:rPr>
              <w:t>1</w:t>
            </w:r>
          </w:p>
        </w:tc>
        <w:tc>
          <w:tcPr>
            <w:tcW w:w="850" w:type="dxa"/>
            <w:shd w:val="clear" w:color="auto" w:fill="00FF00"/>
          </w:tcPr>
          <w:p w14:paraId="49EE8DD5" w14:textId="77777777" w:rsidR="006C167F" w:rsidRDefault="006C167F" w:rsidP="006C167F">
            <w:pPr>
              <w:rPr>
                <w:rFonts w:ascii="Calibri" w:hAnsi="Calibri" w:cs="Calibri"/>
                <w:szCs w:val="21"/>
              </w:rPr>
            </w:pPr>
            <w:r>
              <w:rPr>
                <w:rFonts w:ascii="Calibri" w:hAnsi="Calibri" w:cs="Calibri"/>
                <w:szCs w:val="21"/>
              </w:rPr>
              <w:t>1Byte</w:t>
            </w:r>
          </w:p>
        </w:tc>
        <w:tc>
          <w:tcPr>
            <w:tcW w:w="1276" w:type="dxa"/>
            <w:shd w:val="clear" w:color="auto" w:fill="00FF00"/>
          </w:tcPr>
          <w:p w14:paraId="5FC40509" w14:textId="77777777" w:rsidR="006C167F" w:rsidRDefault="006C167F" w:rsidP="006C167F">
            <w:pPr>
              <w:rPr>
                <w:rFonts w:ascii="Calibri" w:hAnsi="Calibri" w:cs="Calibri"/>
                <w:szCs w:val="21"/>
              </w:rPr>
            </w:pPr>
          </w:p>
        </w:tc>
        <w:tc>
          <w:tcPr>
            <w:tcW w:w="3827" w:type="dxa"/>
            <w:shd w:val="clear" w:color="auto" w:fill="00FF00"/>
          </w:tcPr>
          <w:p w14:paraId="7E02103E" w14:textId="77777777" w:rsidR="006C167F" w:rsidRDefault="006C167F" w:rsidP="006C167F">
            <w:pPr>
              <w:rPr>
                <w:rFonts w:ascii="Calibri" w:hAnsi="Calibri" w:cs="Calibri"/>
                <w:szCs w:val="21"/>
              </w:rPr>
            </w:pPr>
            <w:r>
              <w:rPr>
                <w:rFonts w:ascii="Calibri" w:hAnsi="Calibri" w:cs="Calibri"/>
                <w:szCs w:val="21"/>
              </w:rPr>
              <w:t>列车数量</w:t>
            </w:r>
          </w:p>
        </w:tc>
        <w:tc>
          <w:tcPr>
            <w:tcW w:w="1816" w:type="dxa"/>
            <w:vMerge w:val="restart"/>
            <w:shd w:val="clear" w:color="auto" w:fill="00FF00"/>
            <w:vAlign w:val="center"/>
          </w:tcPr>
          <w:p w14:paraId="303622E5" w14:textId="77777777" w:rsidR="006C167F" w:rsidRDefault="006C167F" w:rsidP="006C167F">
            <w:pPr>
              <w:jc w:val="center"/>
              <w:rPr>
                <w:rFonts w:ascii="Calibri" w:hAnsi="Calibri" w:cs="Calibri"/>
                <w:b/>
                <w:szCs w:val="21"/>
              </w:rPr>
            </w:pPr>
            <w:r>
              <w:rPr>
                <w:rFonts w:ascii="Calibri" w:hAnsi="Calibri" w:cs="Calibri"/>
                <w:b/>
                <w:szCs w:val="21"/>
              </w:rPr>
              <w:t>加车</w:t>
            </w:r>
          </w:p>
        </w:tc>
      </w:tr>
      <w:tr w:rsidR="006C167F" w14:paraId="1D4C656F" w14:textId="77777777" w:rsidTr="006C167F">
        <w:tc>
          <w:tcPr>
            <w:tcW w:w="846" w:type="dxa"/>
            <w:vMerge/>
            <w:shd w:val="clear" w:color="auto" w:fill="00FF00"/>
          </w:tcPr>
          <w:p w14:paraId="28CBF0FF" w14:textId="77777777" w:rsidR="006C167F" w:rsidRDefault="006C167F" w:rsidP="006C167F">
            <w:pPr>
              <w:rPr>
                <w:rFonts w:ascii="Calibri" w:hAnsi="Calibri" w:cs="Calibri"/>
                <w:szCs w:val="21"/>
              </w:rPr>
            </w:pPr>
          </w:p>
        </w:tc>
        <w:tc>
          <w:tcPr>
            <w:tcW w:w="850" w:type="dxa"/>
            <w:shd w:val="clear" w:color="auto" w:fill="00FF00"/>
          </w:tcPr>
          <w:p w14:paraId="32E93756" w14:textId="77777777" w:rsidR="006C167F" w:rsidRDefault="006C167F" w:rsidP="006C167F">
            <w:pPr>
              <w:rPr>
                <w:rFonts w:ascii="Calibri" w:hAnsi="Calibri" w:cs="Calibri"/>
                <w:szCs w:val="21"/>
              </w:rPr>
            </w:pPr>
            <w:r>
              <w:rPr>
                <w:rFonts w:ascii="Calibri" w:hAnsi="Calibri" w:cs="Calibri"/>
                <w:szCs w:val="21"/>
              </w:rPr>
              <w:t>2Byte</w:t>
            </w:r>
          </w:p>
        </w:tc>
        <w:tc>
          <w:tcPr>
            <w:tcW w:w="1276" w:type="dxa"/>
            <w:shd w:val="clear" w:color="auto" w:fill="00FF00"/>
          </w:tcPr>
          <w:p w14:paraId="37FCA9C5" w14:textId="77777777" w:rsidR="006C167F" w:rsidRDefault="006C167F" w:rsidP="006C167F">
            <w:pPr>
              <w:rPr>
                <w:rFonts w:ascii="Calibri" w:hAnsi="Calibri" w:cs="Calibri"/>
                <w:szCs w:val="21"/>
              </w:rPr>
            </w:pPr>
          </w:p>
        </w:tc>
        <w:tc>
          <w:tcPr>
            <w:tcW w:w="3827" w:type="dxa"/>
            <w:shd w:val="clear" w:color="auto" w:fill="00FF00"/>
          </w:tcPr>
          <w:p w14:paraId="7309C800" w14:textId="77777777" w:rsidR="006C167F" w:rsidRDefault="006C167F" w:rsidP="006C167F">
            <w:pPr>
              <w:rPr>
                <w:rFonts w:ascii="Calibri" w:hAnsi="Calibri" w:cs="Calibri"/>
                <w:szCs w:val="21"/>
              </w:rPr>
            </w:pPr>
            <w:r>
              <w:rPr>
                <w:rFonts w:ascii="Calibri" w:hAnsi="Calibri" w:cs="Calibri"/>
                <w:szCs w:val="21"/>
              </w:rPr>
              <w:t>列车</w:t>
            </w:r>
            <w:r>
              <w:rPr>
                <w:rFonts w:ascii="Calibri" w:hAnsi="Calibri" w:cs="Calibri"/>
                <w:szCs w:val="21"/>
              </w:rPr>
              <w:t>ID</w:t>
            </w:r>
          </w:p>
        </w:tc>
        <w:tc>
          <w:tcPr>
            <w:tcW w:w="1816" w:type="dxa"/>
            <w:vMerge/>
            <w:shd w:val="clear" w:color="auto" w:fill="00FF00"/>
            <w:vAlign w:val="center"/>
          </w:tcPr>
          <w:p w14:paraId="594A953F" w14:textId="77777777" w:rsidR="006C167F" w:rsidRDefault="006C167F" w:rsidP="006C167F">
            <w:pPr>
              <w:jc w:val="center"/>
              <w:rPr>
                <w:rFonts w:ascii="Calibri" w:hAnsi="Calibri" w:cs="Calibri"/>
                <w:b/>
                <w:szCs w:val="21"/>
              </w:rPr>
            </w:pPr>
          </w:p>
        </w:tc>
      </w:tr>
      <w:tr w:rsidR="006C167F" w14:paraId="6CA3A06F" w14:textId="77777777" w:rsidTr="006C167F">
        <w:tc>
          <w:tcPr>
            <w:tcW w:w="846" w:type="dxa"/>
            <w:vMerge/>
            <w:shd w:val="clear" w:color="auto" w:fill="00FF00"/>
          </w:tcPr>
          <w:p w14:paraId="16DC1B1C" w14:textId="77777777" w:rsidR="006C167F" w:rsidRDefault="006C167F" w:rsidP="006C167F">
            <w:pPr>
              <w:rPr>
                <w:rFonts w:ascii="Calibri" w:hAnsi="Calibri" w:cs="Calibri"/>
                <w:szCs w:val="21"/>
              </w:rPr>
            </w:pPr>
          </w:p>
        </w:tc>
        <w:tc>
          <w:tcPr>
            <w:tcW w:w="850" w:type="dxa"/>
            <w:shd w:val="clear" w:color="auto" w:fill="00FF00"/>
          </w:tcPr>
          <w:p w14:paraId="1508B51A" w14:textId="77777777" w:rsidR="006C167F" w:rsidRDefault="006C167F" w:rsidP="006C167F">
            <w:pPr>
              <w:rPr>
                <w:rFonts w:ascii="Calibri" w:hAnsi="Calibri" w:cs="Calibri"/>
                <w:szCs w:val="21"/>
              </w:rPr>
            </w:pPr>
            <w:r>
              <w:rPr>
                <w:rFonts w:ascii="Calibri" w:hAnsi="Calibri" w:cs="Calibri"/>
                <w:szCs w:val="21"/>
              </w:rPr>
              <w:t>2Byte</w:t>
            </w:r>
          </w:p>
        </w:tc>
        <w:tc>
          <w:tcPr>
            <w:tcW w:w="1276" w:type="dxa"/>
            <w:shd w:val="clear" w:color="auto" w:fill="00FF00"/>
          </w:tcPr>
          <w:p w14:paraId="0A185534" w14:textId="77777777" w:rsidR="006C167F" w:rsidRDefault="006C167F" w:rsidP="006C167F">
            <w:pPr>
              <w:rPr>
                <w:rFonts w:ascii="Calibri" w:hAnsi="Calibri" w:cs="Calibri"/>
                <w:szCs w:val="21"/>
              </w:rPr>
            </w:pPr>
          </w:p>
        </w:tc>
        <w:tc>
          <w:tcPr>
            <w:tcW w:w="3827" w:type="dxa"/>
            <w:shd w:val="clear" w:color="auto" w:fill="00FF00"/>
          </w:tcPr>
          <w:p w14:paraId="62896C8D" w14:textId="77777777" w:rsidR="006C167F" w:rsidRDefault="006C167F" w:rsidP="006C167F">
            <w:pPr>
              <w:rPr>
                <w:rFonts w:ascii="Calibri" w:hAnsi="Calibri" w:cs="Calibri"/>
                <w:szCs w:val="21"/>
              </w:rPr>
            </w:pPr>
            <w:r>
              <w:rPr>
                <w:rFonts w:ascii="Calibri" w:hAnsi="Calibri" w:cs="Calibri"/>
                <w:szCs w:val="21"/>
              </w:rPr>
              <w:t>列车</w:t>
            </w:r>
            <w:r>
              <w:rPr>
                <w:rFonts w:ascii="Calibri" w:hAnsi="Calibri" w:cs="Calibri"/>
                <w:szCs w:val="21"/>
              </w:rPr>
              <w:t>link</w:t>
            </w:r>
            <w:r>
              <w:rPr>
                <w:rFonts w:ascii="Calibri" w:hAnsi="Calibri" w:cs="Calibri"/>
                <w:szCs w:val="21"/>
              </w:rPr>
              <w:t>编号</w:t>
            </w:r>
          </w:p>
        </w:tc>
        <w:tc>
          <w:tcPr>
            <w:tcW w:w="1816" w:type="dxa"/>
            <w:vMerge/>
            <w:shd w:val="clear" w:color="auto" w:fill="00FF00"/>
            <w:vAlign w:val="center"/>
          </w:tcPr>
          <w:p w14:paraId="4D16540F" w14:textId="77777777" w:rsidR="006C167F" w:rsidRDefault="006C167F" w:rsidP="006C167F">
            <w:pPr>
              <w:jc w:val="center"/>
              <w:rPr>
                <w:rFonts w:ascii="Calibri" w:hAnsi="Calibri" w:cs="Calibri"/>
                <w:b/>
                <w:szCs w:val="21"/>
              </w:rPr>
            </w:pPr>
          </w:p>
        </w:tc>
      </w:tr>
      <w:tr w:rsidR="006C167F" w14:paraId="1875EAE8" w14:textId="77777777" w:rsidTr="006C167F">
        <w:tc>
          <w:tcPr>
            <w:tcW w:w="846" w:type="dxa"/>
            <w:vMerge/>
            <w:shd w:val="clear" w:color="auto" w:fill="00FF00"/>
          </w:tcPr>
          <w:p w14:paraId="5C4EAC1F" w14:textId="77777777" w:rsidR="006C167F" w:rsidRDefault="006C167F" w:rsidP="006C167F">
            <w:pPr>
              <w:rPr>
                <w:rFonts w:ascii="Calibri" w:hAnsi="Calibri" w:cs="Calibri"/>
                <w:szCs w:val="21"/>
              </w:rPr>
            </w:pPr>
          </w:p>
        </w:tc>
        <w:tc>
          <w:tcPr>
            <w:tcW w:w="850" w:type="dxa"/>
            <w:shd w:val="clear" w:color="auto" w:fill="00FF00"/>
          </w:tcPr>
          <w:p w14:paraId="512E0D62" w14:textId="77777777" w:rsidR="006C167F" w:rsidRDefault="006C167F" w:rsidP="006C167F">
            <w:pPr>
              <w:rPr>
                <w:rFonts w:ascii="Calibri" w:hAnsi="Calibri" w:cs="Calibri"/>
                <w:szCs w:val="21"/>
              </w:rPr>
            </w:pPr>
            <w:r>
              <w:rPr>
                <w:rFonts w:ascii="Calibri" w:hAnsi="Calibri" w:cs="Calibri"/>
                <w:szCs w:val="21"/>
              </w:rPr>
              <w:t>4Byte</w:t>
            </w:r>
          </w:p>
        </w:tc>
        <w:tc>
          <w:tcPr>
            <w:tcW w:w="1276" w:type="dxa"/>
            <w:shd w:val="clear" w:color="auto" w:fill="00FF00"/>
          </w:tcPr>
          <w:p w14:paraId="6EC4468F" w14:textId="77777777" w:rsidR="006C167F" w:rsidRDefault="006C167F" w:rsidP="006C167F">
            <w:pPr>
              <w:rPr>
                <w:rFonts w:ascii="Calibri" w:hAnsi="Calibri" w:cs="Calibri"/>
                <w:szCs w:val="21"/>
              </w:rPr>
            </w:pPr>
          </w:p>
        </w:tc>
        <w:tc>
          <w:tcPr>
            <w:tcW w:w="3827" w:type="dxa"/>
            <w:shd w:val="clear" w:color="auto" w:fill="00FF00"/>
          </w:tcPr>
          <w:p w14:paraId="7AD3D39B" w14:textId="77777777" w:rsidR="006C167F" w:rsidRDefault="006C167F" w:rsidP="006C167F">
            <w:pPr>
              <w:rPr>
                <w:rFonts w:ascii="Calibri" w:hAnsi="Calibri" w:cs="Calibri"/>
                <w:szCs w:val="21"/>
              </w:rPr>
            </w:pPr>
            <w:r>
              <w:rPr>
                <w:rFonts w:ascii="Calibri" w:hAnsi="Calibri" w:cs="Calibri"/>
                <w:szCs w:val="21"/>
              </w:rPr>
              <w:t>列车偏移量</w:t>
            </w:r>
          </w:p>
        </w:tc>
        <w:tc>
          <w:tcPr>
            <w:tcW w:w="1816" w:type="dxa"/>
            <w:vMerge/>
            <w:shd w:val="clear" w:color="auto" w:fill="00FF00"/>
            <w:vAlign w:val="center"/>
          </w:tcPr>
          <w:p w14:paraId="2B69E4A9" w14:textId="77777777" w:rsidR="006C167F" w:rsidRDefault="006C167F" w:rsidP="006C167F">
            <w:pPr>
              <w:jc w:val="center"/>
              <w:rPr>
                <w:rFonts w:ascii="Calibri" w:hAnsi="Calibri" w:cs="Calibri"/>
                <w:b/>
                <w:szCs w:val="21"/>
              </w:rPr>
            </w:pPr>
          </w:p>
        </w:tc>
      </w:tr>
      <w:tr w:rsidR="006C167F" w14:paraId="21B04906" w14:textId="77777777" w:rsidTr="006C167F">
        <w:tc>
          <w:tcPr>
            <w:tcW w:w="846" w:type="dxa"/>
            <w:vMerge/>
            <w:shd w:val="clear" w:color="auto" w:fill="00FF00"/>
          </w:tcPr>
          <w:p w14:paraId="7EC19301" w14:textId="77777777" w:rsidR="006C167F" w:rsidRDefault="006C167F" w:rsidP="006C167F">
            <w:pPr>
              <w:rPr>
                <w:rFonts w:ascii="Calibri" w:hAnsi="Calibri" w:cs="Calibri"/>
                <w:szCs w:val="21"/>
              </w:rPr>
            </w:pPr>
          </w:p>
        </w:tc>
        <w:tc>
          <w:tcPr>
            <w:tcW w:w="850" w:type="dxa"/>
            <w:shd w:val="clear" w:color="auto" w:fill="00FF00"/>
          </w:tcPr>
          <w:p w14:paraId="63318D90" w14:textId="77777777" w:rsidR="006C167F" w:rsidRDefault="006C167F" w:rsidP="006C167F">
            <w:pPr>
              <w:rPr>
                <w:rFonts w:ascii="Calibri" w:hAnsi="Calibri" w:cs="Calibri"/>
                <w:szCs w:val="21"/>
              </w:rPr>
            </w:pPr>
            <w:r>
              <w:rPr>
                <w:rFonts w:ascii="Calibri" w:hAnsi="Calibri" w:cs="Calibri"/>
                <w:szCs w:val="21"/>
              </w:rPr>
              <w:t>1Byte</w:t>
            </w:r>
          </w:p>
        </w:tc>
        <w:tc>
          <w:tcPr>
            <w:tcW w:w="1276" w:type="dxa"/>
            <w:shd w:val="clear" w:color="auto" w:fill="00FF00"/>
          </w:tcPr>
          <w:p w14:paraId="7F10C56B" w14:textId="77777777" w:rsidR="006C167F" w:rsidRDefault="006C167F" w:rsidP="006C167F">
            <w:pPr>
              <w:rPr>
                <w:rFonts w:ascii="Calibri" w:hAnsi="Calibri" w:cs="Calibri"/>
                <w:szCs w:val="21"/>
              </w:rPr>
            </w:pPr>
            <w:r>
              <w:rPr>
                <w:rFonts w:ascii="Calibri" w:hAnsi="Calibri" w:cs="Calibri"/>
                <w:szCs w:val="21"/>
              </w:rPr>
              <w:t>0xaa</w:t>
            </w:r>
            <w:r>
              <w:rPr>
                <w:rFonts w:ascii="Calibri" w:hAnsi="Calibri" w:cs="Calibri"/>
                <w:szCs w:val="21"/>
              </w:rPr>
              <w:t>，</w:t>
            </w:r>
            <w:r>
              <w:rPr>
                <w:rFonts w:ascii="Calibri" w:hAnsi="Calibri" w:cs="Calibri"/>
                <w:szCs w:val="21"/>
              </w:rPr>
              <w:t>0x55</w:t>
            </w:r>
            <w:r>
              <w:rPr>
                <w:rFonts w:ascii="Calibri" w:hAnsi="Calibri" w:cs="Calibri"/>
                <w:szCs w:val="21"/>
              </w:rPr>
              <w:t>，</w:t>
            </w:r>
            <w:r>
              <w:rPr>
                <w:rFonts w:ascii="Calibri" w:hAnsi="Calibri" w:cs="Calibri"/>
                <w:szCs w:val="21"/>
              </w:rPr>
              <w:t>0xff</w:t>
            </w:r>
          </w:p>
        </w:tc>
        <w:tc>
          <w:tcPr>
            <w:tcW w:w="3827" w:type="dxa"/>
            <w:shd w:val="clear" w:color="auto" w:fill="00FF00"/>
          </w:tcPr>
          <w:p w14:paraId="4172A098" w14:textId="77777777" w:rsidR="006C167F" w:rsidRDefault="006C167F" w:rsidP="006C167F">
            <w:pPr>
              <w:rPr>
                <w:rFonts w:ascii="Calibri" w:hAnsi="Calibri" w:cs="Calibri"/>
                <w:szCs w:val="21"/>
              </w:rPr>
            </w:pPr>
            <w:r>
              <w:rPr>
                <w:rFonts w:ascii="Calibri" w:hAnsi="Calibri" w:cs="Calibri"/>
                <w:szCs w:val="21"/>
              </w:rPr>
              <w:t>列车方向，</w:t>
            </w:r>
            <w:r>
              <w:rPr>
                <w:rFonts w:ascii="Calibri" w:hAnsi="Calibri" w:cs="Calibri"/>
                <w:szCs w:val="21"/>
              </w:rPr>
              <w:t>0x55</w:t>
            </w:r>
            <w:r>
              <w:rPr>
                <w:rFonts w:ascii="Calibri" w:hAnsi="Calibri" w:cs="Calibri"/>
                <w:szCs w:val="21"/>
              </w:rPr>
              <w:t>上行，</w:t>
            </w:r>
            <w:r>
              <w:rPr>
                <w:rFonts w:ascii="Calibri" w:hAnsi="Calibri" w:cs="Calibri"/>
                <w:szCs w:val="21"/>
              </w:rPr>
              <w:t>0xaa</w:t>
            </w:r>
            <w:r>
              <w:rPr>
                <w:rFonts w:ascii="Calibri" w:hAnsi="Calibri" w:cs="Calibri"/>
                <w:szCs w:val="21"/>
              </w:rPr>
              <w:t>下行，</w:t>
            </w:r>
            <w:r>
              <w:rPr>
                <w:rFonts w:ascii="Calibri" w:hAnsi="Calibri" w:cs="Calibri"/>
                <w:szCs w:val="21"/>
              </w:rPr>
              <w:t>0xff</w:t>
            </w:r>
            <w:r>
              <w:rPr>
                <w:rFonts w:ascii="Calibri" w:hAnsi="Calibri" w:cs="Calibri"/>
                <w:szCs w:val="21"/>
              </w:rPr>
              <w:t>无效</w:t>
            </w:r>
          </w:p>
        </w:tc>
        <w:tc>
          <w:tcPr>
            <w:tcW w:w="1816" w:type="dxa"/>
            <w:vMerge/>
            <w:shd w:val="clear" w:color="auto" w:fill="00FF00"/>
            <w:vAlign w:val="center"/>
          </w:tcPr>
          <w:p w14:paraId="6587B179" w14:textId="77777777" w:rsidR="006C167F" w:rsidRDefault="006C167F" w:rsidP="006C167F">
            <w:pPr>
              <w:jc w:val="center"/>
              <w:rPr>
                <w:rFonts w:ascii="Calibri" w:hAnsi="Calibri" w:cs="Calibri"/>
                <w:b/>
                <w:szCs w:val="21"/>
              </w:rPr>
            </w:pPr>
          </w:p>
        </w:tc>
      </w:tr>
      <w:tr w:rsidR="006C167F" w14:paraId="35113FE1" w14:textId="77777777" w:rsidTr="006C167F">
        <w:tc>
          <w:tcPr>
            <w:tcW w:w="846" w:type="dxa"/>
            <w:vMerge/>
            <w:shd w:val="clear" w:color="auto" w:fill="00FF00"/>
          </w:tcPr>
          <w:p w14:paraId="02EE2B66" w14:textId="77777777" w:rsidR="006C167F" w:rsidRDefault="006C167F" w:rsidP="006C167F">
            <w:pPr>
              <w:rPr>
                <w:rFonts w:ascii="Calibri" w:hAnsi="Calibri" w:cs="Calibri"/>
                <w:szCs w:val="21"/>
              </w:rPr>
            </w:pPr>
          </w:p>
        </w:tc>
        <w:tc>
          <w:tcPr>
            <w:tcW w:w="850" w:type="dxa"/>
            <w:shd w:val="clear" w:color="auto" w:fill="00FF00"/>
          </w:tcPr>
          <w:p w14:paraId="06038EB9" w14:textId="77777777" w:rsidR="006C167F" w:rsidRDefault="006C167F" w:rsidP="006C167F">
            <w:pPr>
              <w:rPr>
                <w:rFonts w:ascii="Calibri" w:hAnsi="Calibri" w:cs="Calibri"/>
                <w:szCs w:val="21"/>
              </w:rPr>
            </w:pPr>
            <w:r>
              <w:rPr>
                <w:rFonts w:ascii="Calibri" w:hAnsi="Calibri" w:cs="Calibri"/>
                <w:szCs w:val="21"/>
              </w:rPr>
              <w:t>1Byte</w:t>
            </w:r>
          </w:p>
        </w:tc>
        <w:tc>
          <w:tcPr>
            <w:tcW w:w="1276" w:type="dxa"/>
            <w:shd w:val="clear" w:color="auto" w:fill="00FF00"/>
          </w:tcPr>
          <w:p w14:paraId="5186F832" w14:textId="77777777" w:rsidR="006C167F" w:rsidRDefault="006C167F" w:rsidP="006C167F">
            <w:pPr>
              <w:rPr>
                <w:rFonts w:ascii="Calibri" w:hAnsi="Calibri" w:cs="Calibri"/>
                <w:szCs w:val="21"/>
              </w:rPr>
            </w:pPr>
            <w:r>
              <w:rPr>
                <w:rFonts w:ascii="Calibri" w:hAnsi="Calibri" w:cs="Calibri"/>
                <w:szCs w:val="21"/>
              </w:rPr>
              <w:t>0x00</w:t>
            </w:r>
          </w:p>
        </w:tc>
        <w:tc>
          <w:tcPr>
            <w:tcW w:w="3827" w:type="dxa"/>
            <w:shd w:val="clear" w:color="auto" w:fill="00FF00"/>
          </w:tcPr>
          <w:p w14:paraId="41EC6E58" w14:textId="77777777" w:rsidR="006C167F" w:rsidRDefault="006C167F" w:rsidP="006C167F">
            <w:pPr>
              <w:rPr>
                <w:rFonts w:ascii="Calibri" w:hAnsi="Calibri" w:cs="Calibri"/>
                <w:szCs w:val="21"/>
              </w:rPr>
            </w:pPr>
            <w:r>
              <w:rPr>
                <w:rFonts w:ascii="Calibri" w:hAnsi="Calibri" w:cs="Calibri"/>
                <w:szCs w:val="21"/>
              </w:rPr>
              <w:t>预留</w:t>
            </w:r>
          </w:p>
        </w:tc>
        <w:tc>
          <w:tcPr>
            <w:tcW w:w="1816" w:type="dxa"/>
            <w:vMerge/>
            <w:shd w:val="clear" w:color="auto" w:fill="00FF00"/>
            <w:vAlign w:val="center"/>
          </w:tcPr>
          <w:p w14:paraId="26520EDF" w14:textId="77777777" w:rsidR="006C167F" w:rsidRDefault="006C167F" w:rsidP="006C167F">
            <w:pPr>
              <w:jc w:val="center"/>
              <w:rPr>
                <w:rFonts w:ascii="Calibri" w:hAnsi="Calibri" w:cs="Calibri"/>
                <w:b/>
                <w:szCs w:val="21"/>
              </w:rPr>
            </w:pPr>
          </w:p>
        </w:tc>
      </w:tr>
      <w:tr w:rsidR="006C167F" w14:paraId="4DB62022" w14:textId="77777777" w:rsidTr="006C167F">
        <w:tc>
          <w:tcPr>
            <w:tcW w:w="846" w:type="dxa"/>
            <w:shd w:val="clear" w:color="auto" w:fill="00FF00"/>
          </w:tcPr>
          <w:p w14:paraId="71CC5D6C" w14:textId="77777777" w:rsidR="006C167F" w:rsidRDefault="006C167F" w:rsidP="006C167F">
            <w:pPr>
              <w:rPr>
                <w:rFonts w:ascii="Calibri" w:hAnsi="Calibri" w:cs="Calibri"/>
                <w:szCs w:val="21"/>
              </w:rPr>
            </w:pPr>
            <w:r>
              <w:rPr>
                <w:rFonts w:ascii="Calibri" w:hAnsi="Calibri" w:cs="Calibri"/>
                <w:szCs w:val="21"/>
              </w:rPr>
              <w:t>……</w:t>
            </w:r>
          </w:p>
        </w:tc>
        <w:tc>
          <w:tcPr>
            <w:tcW w:w="850" w:type="dxa"/>
            <w:shd w:val="clear" w:color="auto" w:fill="00FF00"/>
          </w:tcPr>
          <w:p w14:paraId="4828EB66" w14:textId="77777777" w:rsidR="006C167F" w:rsidRDefault="006C167F" w:rsidP="006C167F">
            <w:pPr>
              <w:rPr>
                <w:rFonts w:ascii="Calibri" w:hAnsi="Calibri" w:cs="Calibri"/>
                <w:szCs w:val="21"/>
              </w:rPr>
            </w:pPr>
            <w:r>
              <w:rPr>
                <w:rFonts w:ascii="Calibri" w:hAnsi="Calibri" w:cs="Calibri"/>
                <w:szCs w:val="21"/>
              </w:rPr>
              <w:t>……</w:t>
            </w:r>
          </w:p>
        </w:tc>
        <w:tc>
          <w:tcPr>
            <w:tcW w:w="1276" w:type="dxa"/>
            <w:shd w:val="clear" w:color="auto" w:fill="00FF00"/>
          </w:tcPr>
          <w:p w14:paraId="64DB88EF" w14:textId="77777777" w:rsidR="006C167F" w:rsidRDefault="006C167F" w:rsidP="006C167F">
            <w:pPr>
              <w:rPr>
                <w:rFonts w:ascii="Calibri" w:hAnsi="Calibri" w:cs="Calibri"/>
                <w:szCs w:val="21"/>
              </w:rPr>
            </w:pPr>
            <w:r>
              <w:rPr>
                <w:rFonts w:ascii="Calibri" w:hAnsi="Calibri" w:cs="Calibri"/>
                <w:szCs w:val="21"/>
              </w:rPr>
              <w:t>……</w:t>
            </w:r>
          </w:p>
        </w:tc>
        <w:tc>
          <w:tcPr>
            <w:tcW w:w="3827" w:type="dxa"/>
            <w:shd w:val="clear" w:color="auto" w:fill="00FF00"/>
          </w:tcPr>
          <w:p w14:paraId="552133B5" w14:textId="77777777" w:rsidR="006C167F" w:rsidRDefault="006C167F" w:rsidP="006C167F">
            <w:pPr>
              <w:rPr>
                <w:rFonts w:ascii="Calibri" w:hAnsi="Calibri" w:cs="Calibri"/>
                <w:szCs w:val="21"/>
              </w:rPr>
            </w:pPr>
            <w:r>
              <w:rPr>
                <w:rFonts w:ascii="Calibri" w:hAnsi="Calibri" w:cs="Calibri"/>
                <w:szCs w:val="21"/>
              </w:rPr>
              <w:t>……</w:t>
            </w:r>
          </w:p>
        </w:tc>
        <w:tc>
          <w:tcPr>
            <w:tcW w:w="1816" w:type="dxa"/>
            <w:vMerge/>
            <w:shd w:val="clear" w:color="auto" w:fill="00FF00"/>
            <w:vAlign w:val="center"/>
          </w:tcPr>
          <w:p w14:paraId="75C97C65" w14:textId="77777777" w:rsidR="006C167F" w:rsidRDefault="006C167F" w:rsidP="006C167F">
            <w:pPr>
              <w:jc w:val="center"/>
              <w:rPr>
                <w:rFonts w:ascii="Calibri" w:hAnsi="Calibri" w:cs="Calibri"/>
                <w:b/>
                <w:szCs w:val="21"/>
              </w:rPr>
            </w:pPr>
          </w:p>
        </w:tc>
      </w:tr>
      <w:tr w:rsidR="006C167F" w14:paraId="48406FED" w14:textId="77777777" w:rsidTr="006C167F">
        <w:tc>
          <w:tcPr>
            <w:tcW w:w="846" w:type="dxa"/>
            <w:vMerge w:val="restart"/>
            <w:shd w:val="clear" w:color="auto" w:fill="00FF00"/>
          </w:tcPr>
          <w:p w14:paraId="5EFB927D" w14:textId="77777777" w:rsidR="006C167F" w:rsidRDefault="006C167F" w:rsidP="006C167F">
            <w:pPr>
              <w:rPr>
                <w:rFonts w:ascii="Calibri" w:hAnsi="Calibri" w:cs="Calibri"/>
                <w:szCs w:val="21"/>
              </w:rPr>
            </w:pPr>
          </w:p>
          <w:p w14:paraId="742FB2F4" w14:textId="77777777" w:rsidR="006C167F" w:rsidRDefault="006C167F" w:rsidP="006C167F">
            <w:pPr>
              <w:rPr>
                <w:rFonts w:ascii="Calibri" w:hAnsi="Calibri" w:cs="Calibri"/>
                <w:szCs w:val="21"/>
              </w:rPr>
            </w:pPr>
            <w:r>
              <w:rPr>
                <w:rFonts w:ascii="Calibri" w:hAnsi="Calibri" w:cs="Calibri"/>
                <w:szCs w:val="21"/>
              </w:rPr>
              <w:t>列车</w:t>
            </w:r>
            <w:r>
              <w:rPr>
                <w:rFonts w:ascii="Calibri" w:hAnsi="Calibri" w:cs="Calibri"/>
                <w:szCs w:val="21"/>
              </w:rPr>
              <w:t>n</w:t>
            </w:r>
          </w:p>
        </w:tc>
        <w:tc>
          <w:tcPr>
            <w:tcW w:w="850" w:type="dxa"/>
            <w:shd w:val="clear" w:color="auto" w:fill="00FF00"/>
          </w:tcPr>
          <w:p w14:paraId="64F129E8" w14:textId="77777777" w:rsidR="006C167F" w:rsidRDefault="006C167F" w:rsidP="006C167F">
            <w:pPr>
              <w:rPr>
                <w:rFonts w:ascii="Calibri" w:hAnsi="Calibri" w:cs="Calibri"/>
                <w:szCs w:val="21"/>
              </w:rPr>
            </w:pPr>
            <w:r>
              <w:rPr>
                <w:rFonts w:ascii="Calibri" w:hAnsi="Calibri" w:cs="Calibri"/>
                <w:szCs w:val="21"/>
              </w:rPr>
              <w:t>2Byte</w:t>
            </w:r>
          </w:p>
        </w:tc>
        <w:tc>
          <w:tcPr>
            <w:tcW w:w="1276" w:type="dxa"/>
            <w:shd w:val="clear" w:color="auto" w:fill="00FF00"/>
          </w:tcPr>
          <w:p w14:paraId="12E19F72" w14:textId="77777777" w:rsidR="006C167F" w:rsidRDefault="006C167F" w:rsidP="006C167F">
            <w:pPr>
              <w:rPr>
                <w:rFonts w:ascii="Calibri" w:hAnsi="Calibri" w:cs="Calibri"/>
                <w:szCs w:val="21"/>
              </w:rPr>
            </w:pPr>
          </w:p>
        </w:tc>
        <w:tc>
          <w:tcPr>
            <w:tcW w:w="3827" w:type="dxa"/>
            <w:shd w:val="clear" w:color="auto" w:fill="00FF00"/>
          </w:tcPr>
          <w:p w14:paraId="74AE9D0C" w14:textId="77777777" w:rsidR="006C167F" w:rsidRDefault="006C167F" w:rsidP="006C167F">
            <w:pPr>
              <w:rPr>
                <w:rFonts w:ascii="Calibri" w:hAnsi="Calibri" w:cs="Calibri"/>
                <w:szCs w:val="21"/>
              </w:rPr>
            </w:pPr>
            <w:r>
              <w:rPr>
                <w:rFonts w:ascii="Calibri" w:hAnsi="Calibri" w:cs="Calibri"/>
                <w:szCs w:val="21"/>
              </w:rPr>
              <w:t>列车</w:t>
            </w:r>
            <w:r>
              <w:rPr>
                <w:rFonts w:ascii="Calibri" w:hAnsi="Calibri" w:cs="Calibri"/>
                <w:szCs w:val="21"/>
              </w:rPr>
              <w:t>ID</w:t>
            </w:r>
          </w:p>
        </w:tc>
        <w:tc>
          <w:tcPr>
            <w:tcW w:w="1816" w:type="dxa"/>
            <w:vMerge/>
            <w:shd w:val="clear" w:color="auto" w:fill="00FF00"/>
            <w:vAlign w:val="center"/>
          </w:tcPr>
          <w:p w14:paraId="69CBBDE2" w14:textId="77777777" w:rsidR="006C167F" w:rsidRDefault="006C167F" w:rsidP="006C167F">
            <w:pPr>
              <w:jc w:val="center"/>
              <w:rPr>
                <w:rFonts w:ascii="Calibri" w:hAnsi="Calibri" w:cs="Calibri"/>
                <w:b/>
                <w:szCs w:val="21"/>
              </w:rPr>
            </w:pPr>
          </w:p>
        </w:tc>
      </w:tr>
      <w:tr w:rsidR="006C167F" w14:paraId="1D97BEE1" w14:textId="77777777" w:rsidTr="006C167F">
        <w:tc>
          <w:tcPr>
            <w:tcW w:w="846" w:type="dxa"/>
            <w:vMerge/>
            <w:shd w:val="clear" w:color="auto" w:fill="00FF00"/>
          </w:tcPr>
          <w:p w14:paraId="6B12B55B" w14:textId="77777777" w:rsidR="006C167F" w:rsidRDefault="006C167F" w:rsidP="006C167F">
            <w:pPr>
              <w:rPr>
                <w:rFonts w:ascii="Calibri" w:hAnsi="Calibri" w:cs="Calibri"/>
                <w:szCs w:val="21"/>
              </w:rPr>
            </w:pPr>
          </w:p>
        </w:tc>
        <w:tc>
          <w:tcPr>
            <w:tcW w:w="850" w:type="dxa"/>
            <w:shd w:val="clear" w:color="auto" w:fill="00FF00"/>
          </w:tcPr>
          <w:p w14:paraId="47C4513B" w14:textId="77777777" w:rsidR="006C167F" w:rsidRDefault="006C167F" w:rsidP="006C167F">
            <w:pPr>
              <w:rPr>
                <w:rFonts w:ascii="Calibri" w:hAnsi="Calibri" w:cs="Calibri"/>
                <w:szCs w:val="21"/>
              </w:rPr>
            </w:pPr>
            <w:r>
              <w:rPr>
                <w:rFonts w:ascii="Calibri" w:hAnsi="Calibri" w:cs="Calibri"/>
                <w:szCs w:val="21"/>
              </w:rPr>
              <w:t>2Byte</w:t>
            </w:r>
          </w:p>
        </w:tc>
        <w:tc>
          <w:tcPr>
            <w:tcW w:w="1276" w:type="dxa"/>
            <w:shd w:val="clear" w:color="auto" w:fill="00FF00"/>
          </w:tcPr>
          <w:p w14:paraId="516D10EF" w14:textId="77777777" w:rsidR="006C167F" w:rsidRDefault="006C167F" w:rsidP="006C167F">
            <w:pPr>
              <w:rPr>
                <w:rFonts w:ascii="Calibri" w:hAnsi="Calibri" w:cs="Calibri"/>
                <w:szCs w:val="21"/>
              </w:rPr>
            </w:pPr>
          </w:p>
        </w:tc>
        <w:tc>
          <w:tcPr>
            <w:tcW w:w="3827" w:type="dxa"/>
            <w:shd w:val="clear" w:color="auto" w:fill="00FF00"/>
          </w:tcPr>
          <w:p w14:paraId="602F8C1F" w14:textId="77777777" w:rsidR="006C167F" w:rsidRDefault="006C167F" w:rsidP="006C167F">
            <w:pPr>
              <w:rPr>
                <w:rFonts w:ascii="Calibri" w:hAnsi="Calibri" w:cs="Calibri"/>
                <w:szCs w:val="21"/>
              </w:rPr>
            </w:pPr>
            <w:r>
              <w:rPr>
                <w:rFonts w:ascii="Calibri" w:hAnsi="Calibri" w:cs="Calibri"/>
                <w:szCs w:val="21"/>
              </w:rPr>
              <w:t>列车</w:t>
            </w:r>
            <w:r>
              <w:rPr>
                <w:rFonts w:ascii="Calibri" w:hAnsi="Calibri" w:cs="Calibri"/>
                <w:szCs w:val="21"/>
              </w:rPr>
              <w:t>link</w:t>
            </w:r>
            <w:r>
              <w:rPr>
                <w:rFonts w:ascii="Calibri" w:hAnsi="Calibri" w:cs="Calibri"/>
                <w:szCs w:val="21"/>
              </w:rPr>
              <w:t>编号</w:t>
            </w:r>
          </w:p>
        </w:tc>
        <w:tc>
          <w:tcPr>
            <w:tcW w:w="1816" w:type="dxa"/>
            <w:vMerge/>
            <w:shd w:val="clear" w:color="auto" w:fill="00FF00"/>
            <w:vAlign w:val="center"/>
          </w:tcPr>
          <w:p w14:paraId="1B1F5F4D" w14:textId="77777777" w:rsidR="006C167F" w:rsidRDefault="006C167F" w:rsidP="006C167F">
            <w:pPr>
              <w:jc w:val="center"/>
              <w:rPr>
                <w:rFonts w:ascii="Calibri" w:hAnsi="Calibri" w:cs="Calibri"/>
                <w:b/>
                <w:szCs w:val="21"/>
              </w:rPr>
            </w:pPr>
          </w:p>
        </w:tc>
      </w:tr>
      <w:tr w:rsidR="006C167F" w14:paraId="630D803B" w14:textId="77777777" w:rsidTr="006C167F">
        <w:tc>
          <w:tcPr>
            <w:tcW w:w="846" w:type="dxa"/>
            <w:vMerge/>
            <w:shd w:val="clear" w:color="auto" w:fill="00FF00"/>
          </w:tcPr>
          <w:p w14:paraId="6182702A" w14:textId="77777777" w:rsidR="006C167F" w:rsidRDefault="006C167F" w:rsidP="006C167F">
            <w:pPr>
              <w:rPr>
                <w:rFonts w:ascii="Calibri" w:hAnsi="Calibri" w:cs="Calibri"/>
                <w:szCs w:val="21"/>
              </w:rPr>
            </w:pPr>
          </w:p>
        </w:tc>
        <w:tc>
          <w:tcPr>
            <w:tcW w:w="850" w:type="dxa"/>
            <w:shd w:val="clear" w:color="auto" w:fill="00FF00"/>
          </w:tcPr>
          <w:p w14:paraId="6415DE76" w14:textId="77777777" w:rsidR="006C167F" w:rsidRDefault="006C167F" w:rsidP="006C167F">
            <w:pPr>
              <w:rPr>
                <w:rFonts w:ascii="Calibri" w:hAnsi="Calibri" w:cs="Calibri"/>
                <w:szCs w:val="21"/>
              </w:rPr>
            </w:pPr>
            <w:r>
              <w:rPr>
                <w:rFonts w:ascii="Calibri" w:hAnsi="Calibri" w:cs="Calibri"/>
                <w:szCs w:val="21"/>
              </w:rPr>
              <w:t>4Byte</w:t>
            </w:r>
          </w:p>
        </w:tc>
        <w:tc>
          <w:tcPr>
            <w:tcW w:w="1276" w:type="dxa"/>
            <w:shd w:val="clear" w:color="auto" w:fill="00FF00"/>
          </w:tcPr>
          <w:p w14:paraId="36044197" w14:textId="77777777" w:rsidR="006C167F" w:rsidRDefault="006C167F" w:rsidP="006C167F">
            <w:pPr>
              <w:rPr>
                <w:rFonts w:ascii="Calibri" w:hAnsi="Calibri" w:cs="Calibri"/>
                <w:szCs w:val="21"/>
              </w:rPr>
            </w:pPr>
          </w:p>
        </w:tc>
        <w:tc>
          <w:tcPr>
            <w:tcW w:w="3827" w:type="dxa"/>
            <w:shd w:val="clear" w:color="auto" w:fill="00FF00"/>
          </w:tcPr>
          <w:p w14:paraId="5C5506D6" w14:textId="77777777" w:rsidR="006C167F" w:rsidRDefault="006C167F" w:rsidP="006C167F">
            <w:pPr>
              <w:rPr>
                <w:rFonts w:ascii="Calibri" w:hAnsi="Calibri" w:cs="Calibri"/>
                <w:szCs w:val="21"/>
              </w:rPr>
            </w:pPr>
            <w:r>
              <w:rPr>
                <w:rFonts w:ascii="Calibri" w:hAnsi="Calibri" w:cs="Calibri"/>
                <w:szCs w:val="21"/>
              </w:rPr>
              <w:t>列车偏移量</w:t>
            </w:r>
          </w:p>
        </w:tc>
        <w:tc>
          <w:tcPr>
            <w:tcW w:w="1816" w:type="dxa"/>
            <w:vMerge/>
            <w:shd w:val="clear" w:color="auto" w:fill="00FF00"/>
            <w:vAlign w:val="center"/>
          </w:tcPr>
          <w:p w14:paraId="44F4166F" w14:textId="77777777" w:rsidR="006C167F" w:rsidRDefault="006C167F" w:rsidP="006C167F">
            <w:pPr>
              <w:jc w:val="center"/>
              <w:rPr>
                <w:rFonts w:ascii="Calibri" w:hAnsi="Calibri" w:cs="Calibri"/>
                <w:b/>
                <w:szCs w:val="21"/>
              </w:rPr>
            </w:pPr>
          </w:p>
        </w:tc>
      </w:tr>
      <w:tr w:rsidR="006C167F" w14:paraId="2CC8EE53" w14:textId="77777777" w:rsidTr="006C167F">
        <w:tc>
          <w:tcPr>
            <w:tcW w:w="846" w:type="dxa"/>
            <w:vMerge/>
            <w:shd w:val="clear" w:color="auto" w:fill="00FF00"/>
          </w:tcPr>
          <w:p w14:paraId="17FD4475" w14:textId="77777777" w:rsidR="006C167F" w:rsidRDefault="006C167F" w:rsidP="006C167F">
            <w:pPr>
              <w:rPr>
                <w:rFonts w:ascii="Calibri" w:hAnsi="Calibri" w:cs="Calibri"/>
                <w:szCs w:val="21"/>
              </w:rPr>
            </w:pPr>
          </w:p>
        </w:tc>
        <w:tc>
          <w:tcPr>
            <w:tcW w:w="850" w:type="dxa"/>
            <w:shd w:val="clear" w:color="auto" w:fill="00FF00"/>
          </w:tcPr>
          <w:p w14:paraId="6A37FAFE" w14:textId="77777777" w:rsidR="006C167F" w:rsidRDefault="006C167F" w:rsidP="006C167F">
            <w:pPr>
              <w:rPr>
                <w:rFonts w:ascii="Calibri" w:hAnsi="Calibri" w:cs="Calibri"/>
                <w:szCs w:val="21"/>
              </w:rPr>
            </w:pPr>
            <w:r>
              <w:rPr>
                <w:rFonts w:ascii="Calibri" w:hAnsi="Calibri" w:cs="Calibri"/>
                <w:szCs w:val="21"/>
              </w:rPr>
              <w:t>1Byte</w:t>
            </w:r>
          </w:p>
        </w:tc>
        <w:tc>
          <w:tcPr>
            <w:tcW w:w="1276" w:type="dxa"/>
            <w:shd w:val="clear" w:color="auto" w:fill="00FF00"/>
          </w:tcPr>
          <w:p w14:paraId="00A4CED9" w14:textId="77777777" w:rsidR="006C167F" w:rsidRDefault="006C167F" w:rsidP="006C167F">
            <w:pPr>
              <w:rPr>
                <w:rFonts w:ascii="Calibri" w:hAnsi="Calibri" w:cs="Calibri"/>
                <w:szCs w:val="21"/>
              </w:rPr>
            </w:pPr>
            <w:r>
              <w:rPr>
                <w:rFonts w:ascii="Calibri" w:hAnsi="Calibri" w:cs="Calibri"/>
                <w:szCs w:val="21"/>
              </w:rPr>
              <w:t>0xaa</w:t>
            </w:r>
            <w:r>
              <w:rPr>
                <w:rFonts w:ascii="Calibri" w:hAnsi="Calibri" w:cs="Calibri"/>
                <w:szCs w:val="21"/>
              </w:rPr>
              <w:t>，</w:t>
            </w:r>
            <w:r>
              <w:rPr>
                <w:rFonts w:ascii="Calibri" w:hAnsi="Calibri" w:cs="Calibri"/>
                <w:szCs w:val="21"/>
              </w:rPr>
              <w:t>0x55</w:t>
            </w:r>
            <w:r>
              <w:rPr>
                <w:rFonts w:ascii="Calibri" w:hAnsi="Calibri" w:cs="Calibri"/>
                <w:szCs w:val="21"/>
              </w:rPr>
              <w:t>，</w:t>
            </w:r>
            <w:r>
              <w:rPr>
                <w:rFonts w:ascii="Calibri" w:hAnsi="Calibri" w:cs="Calibri"/>
                <w:szCs w:val="21"/>
              </w:rPr>
              <w:t>0xff</w:t>
            </w:r>
          </w:p>
        </w:tc>
        <w:tc>
          <w:tcPr>
            <w:tcW w:w="3827" w:type="dxa"/>
            <w:shd w:val="clear" w:color="auto" w:fill="00FF00"/>
          </w:tcPr>
          <w:p w14:paraId="4DA015E0" w14:textId="77777777" w:rsidR="006C167F" w:rsidRDefault="006C167F" w:rsidP="006C167F">
            <w:pPr>
              <w:rPr>
                <w:rFonts w:ascii="Calibri" w:hAnsi="Calibri" w:cs="Calibri"/>
                <w:szCs w:val="21"/>
              </w:rPr>
            </w:pPr>
            <w:r>
              <w:rPr>
                <w:rFonts w:ascii="Calibri" w:hAnsi="Calibri" w:cs="Calibri"/>
                <w:szCs w:val="21"/>
              </w:rPr>
              <w:t>列车方向，</w:t>
            </w:r>
            <w:r>
              <w:rPr>
                <w:rFonts w:ascii="Calibri" w:hAnsi="Calibri" w:cs="Calibri"/>
                <w:szCs w:val="21"/>
              </w:rPr>
              <w:t>0x55</w:t>
            </w:r>
            <w:r>
              <w:rPr>
                <w:rFonts w:ascii="Calibri" w:hAnsi="Calibri" w:cs="Calibri"/>
                <w:szCs w:val="21"/>
              </w:rPr>
              <w:t>上行，</w:t>
            </w:r>
            <w:r>
              <w:rPr>
                <w:rFonts w:ascii="Calibri" w:hAnsi="Calibri" w:cs="Calibri"/>
                <w:szCs w:val="21"/>
              </w:rPr>
              <w:t>0xaa</w:t>
            </w:r>
            <w:r>
              <w:rPr>
                <w:rFonts w:ascii="Calibri" w:hAnsi="Calibri" w:cs="Calibri"/>
                <w:szCs w:val="21"/>
              </w:rPr>
              <w:t>下行，</w:t>
            </w:r>
            <w:r>
              <w:rPr>
                <w:rFonts w:ascii="Calibri" w:hAnsi="Calibri" w:cs="Calibri"/>
                <w:szCs w:val="21"/>
              </w:rPr>
              <w:t>0xff</w:t>
            </w:r>
            <w:r>
              <w:rPr>
                <w:rFonts w:ascii="Calibri" w:hAnsi="Calibri" w:cs="Calibri"/>
                <w:szCs w:val="21"/>
              </w:rPr>
              <w:t>无效</w:t>
            </w:r>
          </w:p>
        </w:tc>
        <w:tc>
          <w:tcPr>
            <w:tcW w:w="1816" w:type="dxa"/>
            <w:vMerge/>
            <w:shd w:val="clear" w:color="auto" w:fill="00FF00"/>
            <w:vAlign w:val="center"/>
          </w:tcPr>
          <w:p w14:paraId="11741150" w14:textId="77777777" w:rsidR="006C167F" w:rsidRDefault="006C167F" w:rsidP="006C167F">
            <w:pPr>
              <w:jc w:val="center"/>
              <w:rPr>
                <w:rFonts w:ascii="Calibri" w:hAnsi="Calibri" w:cs="Calibri"/>
                <w:b/>
                <w:szCs w:val="21"/>
              </w:rPr>
            </w:pPr>
          </w:p>
        </w:tc>
      </w:tr>
      <w:tr w:rsidR="006C167F" w14:paraId="024AED53" w14:textId="77777777" w:rsidTr="006C167F">
        <w:tc>
          <w:tcPr>
            <w:tcW w:w="846" w:type="dxa"/>
            <w:vMerge/>
            <w:shd w:val="clear" w:color="auto" w:fill="00FF00"/>
          </w:tcPr>
          <w:p w14:paraId="336BABD6" w14:textId="77777777" w:rsidR="006C167F" w:rsidRDefault="006C167F" w:rsidP="006C167F">
            <w:pPr>
              <w:rPr>
                <w:rFonts w:ascii="Calibri" w:hAnsi="Calibri" w:cs="Calibri"/>
                <w:szCs w:val="21"/>
              </w:rPr>
            </w:pPr>
          </w:p>
        </w:tc>
        <w:tc>
          <w:tcPr>
            <w:tcW w:w="850" w:type="dxa"/>
            <w:shd w:val="clear" w:color="auto" w:fill="00FF00"/>
          </w:tcPr>
          <w:p w14:paraId="44AC07BC" w14:textId="77777777" w:rsidR="006C167F" w:rsidRDefault="006C167F" w:rsidP="006C167F">
            <w:pPr>
              <w:rPr>
                <w:rFonts w:ascii="Calibri" w:hAnsi="Calibri" w:cs="Calibri"/>
                <w:szCs w:val="21"/>
              </w:rPr>
            </w:pPr>
            <w:r>
              <w:rPr>
                <w:rFonts w:ascii="Calibri" w:hAnsi="Calibri" w:cs="Calibri"/>
                <w:szCs w:val="21"/>
              </w:rPr>
              <w:t>1Byte</w:t>
            </w:r>
          </w:p>
        </w:tc>
        <w:tc>
          <w:tcPr>
            <w:tcW w:w="1276" w:type="dxa"/>
            <w:shd w:val="clear" w:color="auto" w:fill="00FF00"/>
          </w:tcPr>
          <w:p w14:paraId="16B18CB8" w14:textId="77777777" w:rsidR="006C167F" w:rsidRDefault="006C167F" w:rsidP="006C167F">
            <w:pPr>
              <w:rPr>
                <w:rFonts w:ascii="Calibri" w:hAnsi="Calibri" w:cs="Calibri"/>
                <w:szCs w:val="21"/>
              </w:rPr>
            </w:pPr>
            <w:r>
              <w:rPr>
                <w:rFonts w:ascii="Calibri" w:hAnsi="Calibri" w:cs="Calibri"/>
                <w:szCs w:val="21"/>
              </w:rPr>
              <w:t>0x00</w:t>
            </w:r>
          </w:p>
        </w:tc>
        <w:tc>
          <w:tcPr>
            <w:tcW w:w="3827" w:type="dxa"/>
            <w:shd w:val="clear" w:color="auto" w:fill="00FF00"/>
          </w:tcPr>
          <w:p w14:paraId="34702505" w14:textId="77777777" w:rsidR="006C167F" w:rsidRDefault="006C167F" w:rsidP="006C167F">
            <w:pPr>
              <w:rPr>
                <w:rFonts w:ascii="Calibri" w:hAnsi="Calibri" w:cs="Calibri"/>
                <w:szCs w:val="21"/>
              </w:rPr>
            </w:pPr>
            <w:r>
              <w:rPr>
                <w:rFonts w:ascii="Calibri" w:hAnsi="Calibri" w:cs="Calibri"/>
                <w:szCs w:val="21"/>
              </w:rPr>
              <w:t>预留</w:t>
            </w:r>
          </w:p>
        </w:tc>
        <w:tc>
          <w:tcPr>
            <w:tcW w:w="1816" w:type="dxa"/>
            <w:vMerge/>
            <w:shd w:val="clear" w:color="auto" w:fill="00FF00"/>
            <w:vAlign w:val="center"/>
          </w:tcPr>
          <w:p w14:paraId="4D48F0CE" w14:textId="77777777" w:rsidR="006C167F" w:rsidRDefault="006C167F" w:rsidP="006C167F">
            <w:pPr>
              <w:jc w:val="center"/>
              <w:rPr>
                <w:rFonts w:ascii="Calibri" w:hAnsi="Calibri" w:cs="Calibri"/>
                <w:b/>
                <w:szCs w:val="21"/>
              </w:rPr>
            </w:pPr>
          </w:p>
        </w:tc>
      </w:tr>
      <w:tr w:rsidR="006C167F" w14:paraId="439C08F7" w14:textId="77777777" w:rsidTr="006C167F">
        <w:tc>
          <w:tcPr>
            <w:tcW w:w="846" w:type="dxa"/>
            <w:shd w:val="clear" w:color="auto" w:fill="FF0000"/>
          </w:tcPr>
          <w:p w14:paraId="0F7F3E81" w14:textId="77777777" w:rsidR="006C167F" w:rsidRDefault="006C167F" w:rsidP="006C167F">
            <w:pPr>
              <w:rPr>
                <w:rFonts w:ascii="Calibri" w:hAnsi="Calibri" w:cs="Calibri"/>
                <w:color w:val="FFFFFF"/>
                <w:szCs w:val="21"/>
              </w:rPr>
            </w:pPr>
          </w:p>
        </w:tc>
        <w:tc>
          <w:tcPr>
            <w:tcW w:w="850" w:type="dxa"/>
            <w:shd w:val="clear" w:color="auto" w:fill="FF0000"/>
          </w:tcPr>
          <w:p w14:paraId="1F8D9AEE" w14:textId="77777777" w:rsidR="006C167F" w:rsidRDefault="006C167F" w:rsidP="006C167F">
            <w:pPr>
              <w:rPr>
                <w:rFonts w:ascii="Calibri" w:hAnsi="Calibri" w:cs="Calibri"/>
                <w:color w:val="FFFFFF" w:themeColor="background1"/>
                <w:szCs w:val="21"/>
              </w:rPr>
            </w:pPr>
            <w:r>
              <w:rPr>
                <w:rFonts w:ascii="Calibri" w:hAnsi="Calibri" w:cs="Calibri"/>
                <w:color w:val="FFFFFF" w:themeColor="background1"/>
                <w:szCs w:val="21"/>
              </w:rPr>
              <w:t>1Byte</w:t>
            </w:r>
          </w:p>
        </w:tc>
        <w:tc>
          <w:tcPr>
            <w:tcW w:w="1276" w:type="dxa"/>
            <w:shd w:val="clear" w:color="auto" w:fill="FF0000"/>
          </w:tcPr>
          <w:p w14:paraId="167D728E" w14:textId="77777777" w:rsidR="006C167F" w:rsidRDefault="006C167F" w:rsidP="006C167F">
            <w:pPr>
              <w:rPr>
                <w:rFonts w:ascii="Calibri" w:hAnsi="Calibri" w:cs="Calibri"/>
                <w:color w:val="FFFFFF" w:themeColor="background1"/>
                <w:szCs w:val="21"/>
              </w:rPr>
            </w:pPr>
          </w:p>
        </w:tc>
        <w:tc>
          <w:tcPr>
            <w:tcW w:w="3827" w:type="dxa"/>
            <w:shd w:val="clear" w:color="auto" w:fill="FF0000"/>
          </w:tcPr>
          <w:p w14:paraId="65A0801C" w14:textId="77777777" w:rsidR="006C167F" w:rsidRDefault="006C167F" w:rsidP="006C167F">
            <w:pPr>
              <w:rPr>
                <w:rFonts w:ascii="Calibri" w:hAnsi="Calibri" w:cs="Calibri"/>
                <w:color w:val="FFFFFF" w:themeColor="background1"/>
                <w:szCs w:val="21"/>
              </w:rPr>
            </w:pPr>
            <w:r>
              <w:rPr>
                <w:rFonts w:ascii="Calibri" w:hAnsi="Calibri" w:cs="Calibri"/>
                <w:color w:val="FFFFFF" w:themeColor="background1"/>
                <w:szCs w:val="21"/>
              </w:rPr>
              <w:t>列车数量</w:t>
            </w:r>
          </w:p>
        </w:tc>
        <w:tc>
          <w:tcPr>
            <w:tcW w:w="1816" w:type="dxa"/>
            <w:vMerge w:val="restart"/>
            <w:shd w:val="clear" w:color="auto" w:fill="FF0000"/>
            <w:vAlign w:val="center"/>
          </w:tcPr>
          <w:p w14:paraId="595F99CC" w14:textId="77777777" w:rsidR="006C167F" w:rsidRDefault="006C167F" w:rsidP="006C167F">
            <w:pPr>
              <w:jc w:val="center"/>
              <w:rPr>
                <w:rFonts w:ascii="Calibri" w:hAnsi="Calibri" w:cs="Calibri"/>
                <w:b/>
                <w:color w:val="FFFFFF"/>
                <w:szCs w:val="21"/>
              </w:rPr>
            </w:pPr>
            <w:proofErr w:type="gramStart"/>
            <w:r>
              <w:rPr>
                <w:rFonts w:ascii="Calibri" w:hAnsi="Calibri" w:cs="Calibri"/>
                <w:b/>
                <w:color w:val="FFFFFF"/>
                <w:szCs w:val="21"/>
              </w:rPr>
              <w:t>删</w:t>
            </w:r>
            <w:proofErr w:type="gramEnd"/>
            <w:r>
              <w:rPr>
                <w:rFonts w:ascii="Calibri" w:hAnsi="Calibri" w:cs="Calibri"/>
                <w:b/>
                <w:color w:val="FFFFFF"/>
                <w:szCs w:val="21"/>
              </w:rPr>
              <w:t>车</w:t>
            </w:r>
          </w:p>
        </w:tc>
      </w:tr>
      <w:tr w:rsidR="006C167F" w14:paraId="1ABFE081" w14:textId="77777777" w:rsidTr="006C167F">
        <w:tc>
          <w:tcPr>
            <w:tcW w:w="846" w:type="dxa"/>
            <w:shd w:val="clear" w:color="auto" w:fill="FF0000"/>
          </w:tcPr>
          <w:p w14:paraId="5410CE1C" w14:textId="77777777" w:rsidR="006C167F" w:rsidRDefault="006C167F" w:rsidP="006C167F">
            <w:pPr>
              <w:rPr>
                <w:rFonts w:ascii="Calibri" w:hAnsi="Calibri" w:cs="Calibri"/>
                <w:color w:val="FFFFFF"/>
                <w:szCs w:val="21"/>
              </w:rPr>
            </w:pPr>
            <w:r>
              <w:rPr>
                <w:rFonts w:ascii="Calibri" w:hAnsi="Calibri" w:cs="Calibri"/>
                <w:color w:val="FFFFFF"/>
                <w:szCs w:val="21"/>
              </w:rPr>
              <w:t>列车</w:t>
            </w:r>
            <w:r>
              <w:rPr>
                <w:rFonts w:ascii="Calibri" w:hAnsi="Calibri" w:cs="Calibri"/>
                <w:color w:val="FFFFFF"/>
                <w:szCs w:val="21"/>
              </w:rPr>
              <w:t>1</w:t>
            </w:r>
          </w:p>
        </w:tc>
        <w:tc>
          <w:tcPr>
            <w:tcW w:w="850" w:type="dxa"/>
            <w:shd w:val="clear" w:color="auto" w:fill="FF0000"/>
          </w:tcPr>
          <w:p w14:paraId="23BFF4F8" w14:textId="77777777" w:rsidR="006C167F" w:rsidRDefault="006C167F" w:rsidP="006C167F">
            <w:pPr>
              <w:rPr>
                <w:rFonts w:ascii="Calibri" w:hAnsi="Calibri" w:cs="Calibri"/>
                <w:color w:val="FFFFFF"/>
                <w:szCs w:val="21"/>
              </w:rPr>
            </w:pPr>
            <w:r>
              <w:rPr>
                <w:rFonts w:ascii="Calibri" w:hAnsi="Calibri" w:cs="Calibri"/>
                <w:color w:val="FFFFFF"/>
                <w:szCs w:val="21"/>
              </w:rPr>
              <w:t>2Byte</w:t>
            </w:r>
          </w:p>
        </w:tc>
        <w:tc>
          <w:tcPr>
            <w:tcW w:w="1276" w:type="dxa"/>
            <w:shd w:val="clear" w:color="auto" w:fill="FF0000"/>
          </w:tcPr>
          <w:p w14:paraId="16259E0C" w14:textId="77777777" w:rsidR="006C167F" w:rsidRDefault="006C167F" w:rsidP="006C167F">
            <w:pPr>
              <w:rPr>
                <w:rFonts w:ascii="Calibri" w:hAnsi="Calibri" w:cs="Calibri"/>
                <w:color w:val="FFFFFF"/>
                <w:szCs w:val="21"/>
              </w:rPr>
            </w:pPr>
          </w:p>
        </w:tc>
        <w:tc>
          <w:tcPr>
            <w:tcW w:w="3827" w:type="dxa"/>
            <w:shd w:val="clear" w:color="auto" w:fill="FF0000"/>
          </w:tcPr>
          <w:p w14:paraId="3C2CDE91" w14:textId="77777777" w:rsidR="006C167F" w:rsidRDefault="006C167F" w:rsidP="006C167F">
            <w:pPr>
              <w:rPr>
                <w:rFonts w:ascii="Calibri" w:hAnsi="Calibri" w:cs="Calibri"/>
                <w:color w:val="FFFFFF"/>
                <w:szCs w:val="21"/>
              </w:rPr>
            </w:pPr>
            <w:r>
              <w:rPr>
                <w:rFonts w:ascii="Calibri" w:hAnsi="Calibri" w:cs="Calibri"/>
                <w:color w:val="FFFFFF"/>
                <w:szCs w:val="21"/>
              </w:rPr>
              <w:t>列车编号</w:t>
            </w:r>
          </w:p>
        </w:tc>
        <w:tc>
          <w:tcPr>
            <w:tcW w:w="1816" w:type="dxa"/>
            <w:vMerge/>
            <w:shd w:val="clear" w:color="auto" w:fill="FF0000"/>
            <w:vAlign w:val="center"/>
          </w:tcPr>
          <w:p w14:paraId="206340F6" w14:textId="77777777" w:rsidR="006C167F" w:rsidRDefault="006C167F" w:rsidP="006C167F">
            <w:pPr>
              <w:jc w:val="center"/>
              <w:rPr>
                <w:rFonts w:ascii="Calibri" w:hAnsi="Calibri" w:cs="Calibri"/>
                <w:b/>
                <w:color w:val="FFFFFF"/>
                <w:szCs w:val="21"/>
              </w:rPr>
            </w:pPr>
          </w:p>
        </w:tc>
      </w:tr>
      <w:tr w:rsidR="006C167F" w14:paraId="3E66CD9F" w14:textId="77777777" w:rsidTr="006C167F">
        <w:tc>
          <w:tcPr>
            <w:tcW w:w="846" w:type="dxa"/>
            <w:shd w:val="clear" w:color="auto" w:fill="FF0000"/>
          </w:tcPr>
          <w:p w14:paraId="4E14851C" w14:textId="77777777" w:rsidR="006C167F" w:rsidRDefault="006C167F" w:rsidP="006C167F">
            <w:pPr>
              <w:rPr>
                <w:rFonts w:ascii="Calibri" w:hAnsi="Calibri" w:cs="Calibri"/>
                <w:color w:val="FFFFFF"/>
                <w:szCs w:val="21"/>
              </w:rPr>
            </w:pPr>
            <w:r>
              <w:rPr>
                <w:rFonts w:ascii="Calibri" w:hAnsi="Calibri" w:cs="Calibri"/>
                <w:color w:val="FFFFFF"/>
                <w:szCs w:val="21"/>
              </w:rPr>
              <w:t>……</w:t>
            </w:r>
          </w:p>
        </w:tc>
        <w:tc>
          <w:tcPr>
            <w:tcW w:w="850" w:type="dxa"/>
            <w:shd w:val="clear" w:color="auto" w:fill="FF0000"/>
          </w:tcPr>
          <w:p w14:paraId="0443719F" w14:textId="77777777" w:rsidR="006C167F" w:rsidRDefault="006C167F" w:rsidP="006C167F">
            <w:pPr>
              <w:rPr>
                <w:rFonts w:ascii="Calibri" w:hAnsi="Calibri" w:cs="Calibri"/>
                <w:color w:val="FFFFFF"/>
                <w:szCs w:val="21"/>
              </w:rPr>
            </w:pPr>
            <w:r>
              <w:rPr>
                <w:rFonts w:ascii="Calibri" w:hAnsi="Calibri" w:cs="Calibri"/>
                <w:color w:val="FFFFFF"/>
                <w:szCs w:val="21"/>
              </w:rPr>
              <w:t>……</w:t>
            </w:r>
          </w:p>
        </w:tc>
        <w:tc>
          <w:tcPr>
            <w:tcW w:w="1276" w:type="dxa"/>
            <w:shd w:val="clear" w:color="auto" w:fill="FF0000"/>
          </w:tcPr>
          <w:p w14:paraId="2A6A8A33" w14:textId="77777777" w:rsidR="006C167F" w:rsidRDefault="006C167F" w:rsidP="006C167F">
            <w:pPr>
              <w:rPr>
                <w:rFonts w:ascii="Calibri" w:hAnsi="Calibri" w:cs="Calibri"/>
                <w:color w:val="FFFFFF"/>
                <w:szCs w:val="21"/>
              </w:rPr>
            </w:pPr>
            <w:r>
              <w:rPr>
                <w:rFonts w:ascii="Calibri" w:hAnsi="Calibri" w:cs="Calibri"/>
                <w:color w:val="FFFFFF"/>
                <w:szCs w:val="21"/>
              </w:rPr>
              <w:t>……</w:t>
            </w:r>
          </w:p>
        </w:tc>
        <w:tc>
          <w:tcPr>
            <w:tcW w:w="3827" w:type="dxa"/>
            <w:shd w:val="clear" w:color="auto" w:fill="FF0000"/>
          </w:tcPr>
          <w:p w14:paraId="54448B29" w14:textId="77777777" w:rsidR="006C167F" w:rsidRDefault="006C167F" w:rsidP="006C167F">
            <w:pPr>
              <w:rPr>
                <w:rFonts w:ascii="Calibri" w:hAnsi="Calibri" w:cs="Calibri"/>
                <w:color w:val="FFFFFF"/>
                <w:szCs w:val="21"/>
              </w:rPr>
            </w:pPr>
            <w:r>
              <w:rPr>
                <w:rFonts w:ascii="Calibri" w:hAnsi="Calibri" w:cs="Calibri"/>
                <w:color w:val="FFFFFF"/>
                <w:szCs w:val="21"/>
              </w:rPr>
              <w:t>……</w:t>
            </w:r>
          </w:p>
        </w:tc>
        <w:tc>
          <w:tcPr>
            <w:tcW w:w="1816" w:type="dxa"/>
            <w:vMerge/>
            <w:shd w:val="clear" w:color="auto" w:fill="FF0000"/>
            <w:vAlign w:val="center"/>
          </w:tcPr>
          <w:p w14:paraId="649B8C6B" w14:textId="77777777" w:rsidR="006C167F" w:rsidRDefault="006C167F" w:rsidP="006C167F">
            <w:pPr>
              <w:jc w:val="center"/>
              <w:rPr>
                <w:rFonts w:ascii="Calibri" w:hAnsi="Calibri" w:cs="Calibri"/>
                <w:b/>
                <w:color w:val="FFFFFF"/>
                <w:szCs w:val="21"/>
              </w:rPr>
            </w:pPr>
          </w:p>
        </w:tc>
      </w:tr>
      <w:tr w:rsidR="006C167F" w14:paraId="087EE6C2" w14:textId="77777777" w:rsidTr="006C167F">
        <w:tc>
          <w:tcPr>
            <w:tcW w:w="846" w:type="dxa"/>
            <w:shd w:val="clear" w:color="auto" w:fill="FF0000"/>
          </w:tcPr>
          <w:p w14:paraId="08EB240F" w14:textId="77777777" w:rsidR="006C167F" w:rsidRDefault="006C167F" w:rsidP="006C167F">
            <w:pPr>
              <w:rPr>
                <w:rFonts w:ascii="Calibri" w:hAnsi="Calibri" w:cs="Calibri"/>
                <w:color w:val="FFFFFF"/>
                <w:szCs w:val="21"/>
              </w:rPr>
            </w:pPr>
            <w:r>
              <w:rPr>
                <w:rFonts w:ascii="Calibri" w:hAnsi="Calibri" w:cs="Calibri"/>
                <w:color w:val="FFFFFF"/>
                <w:szCs w:val="21"/>
              </w:rPr>
              <w:t>列车</w:t>
            </w:r>
            <w:r>
              <w:rPr>
                <w:rFonts w:ascii="Calibri" w:hAnsi="Calibri" w:cs="Calibri"/>
                <w:color w:val="FFFFFF"/>
                <w:szCs w:val="21"/>
              </w:rPr>
              <w:t>n</w:t>
            </w:r>
          </w:p>
        </w:tc>
        <w:tc>
          <w:tcPr>
            <w:tcW w:w="850" w:type="dxa"/>
            <w:shd w:val="clear" w:color="auto" w:fill="FF0000"/>
          </w:tcPr>
          <w:p w14:paraId="3FD2F804" w14:textId="77777777" w:rsidR="006C167F" w:rsidRDefault="006C167F" w:rsidP="006C167F">
            <w:pPr>
              <w:rPr>
                <w:rFonts w:ascii="Calibri" w:hAnsi="Calibri" w:cs="Calibri"/>
                <w:color w:val="FFFFFF"/>
                <w:szCs w:val="21"/>
              </w:rPr>
            </w:pPr>
            <w:r>
              <w:rPr>
                <w:rFonts w:ascii="Calibri" w:hAnsi="Calibri" w:cs="Calibri"/>
                <w:color w:val="FFFFFF"/>
                <w:szCs w:val="21"/>
              </w:rPr>
              <w:t>2Byte</w:t>
            </w:r>
          </w:p>
        </w:tc>
        <w:tc>
          <w:tcPr>
            <w:tcW w:w="1276" w:type="dxa"/>
            <w:shd w:val="clear" w:color="auto" w:fill="FF0000"/>
          </w:tcPr>
          <w:p w14:paraId="1B817D82" w14:textId="77777777" w:rsidR="006C167F" w:rsidRDefault="006C167F" w:rsidP="006C167F">
            <w:pPr>
              <w:rPr>
                <w:rFonts w:ascii="Calibri" w:hAnsi="Calibri" w:cs="Calibri"/>
                <w:color w:val="FFFFFF"/>
                <w:szCs w:val="21"/>
              </w:rPr>
            </w:pPr>
          </w:p>
        </w:tc>
        <w:tc>
          <w:tcPr>
            <w:tcW w:w="3827" w:type="dxa"/>
            <w:shd w:val="clear" w:color="auto" w:fill="FF0000"/>
          </w:tcPr>
          <w:p w14:paraId="51B8A5B7" w14:textId="77777777" w:rsidR="006C167F" w:rsidRDefault="006C167F" w:rsidP="006C167F">
            <w:pPr>
              <w:rPr>
                <w:rFonts w:ascii="Calibri" w:hAnsi="Calibri" w:cs="Calibri"/>
                <w:color w:val="FFFFFF"/>
                <w:szCs w:val="21"/>
              </w:rPr>
            </w:pPr>
            <w:r>
              <w:rPr>
                <w:rFonts w:ascii="Calibri" w:hAnsi="Calibri" w:cs="Calibri"/>
                <w:color w:val="FFFFFF"/>
                <w:szCs w:val="21"/>
              </w:rPr>
              <w:t>列车编号</w:t>
            </w:r>
          </w:p>
        </w:tc>
        <w:tc>
          <w:tcPr>
            <w:tcW w:w="1816" w:type="dxa"/>
            <w:vMerge/>
            <w:shd w:val="clear" w:color="auto" w:fill="FF0000"/>
            <w:vAlign w:val="center"/>
          </w:tcPr>
          <w:p w14:paraId="33BA2DE1" w14:textId="77777777" w:rsidR="006C167F" w:rsidRDefault="006C167F" w:rsidP="006C167F">
            <w:pPr>
              <w:jc w:val="center"/>
              <w:rPr>
                <w:rFonts w:ascii="Calibri" w:hAnsi="Calibri" w:cs="Calibri"/>
                <w:b/>
                <w:color w:val="FFFFFF"/>
                <w:szCs w:val="21"/>
              </w:rPr>
            </w:pPr>
          </w:p>
        </w:tc>
      </w:tr>
      <w:tr w:rsidR="006C167F" w14:paraId="6891E8D2" w14:textId="77777777" w:rsidTr="006C167F">
        <w:tc>
          <w:tcPr>
            <w:tcW w:w="846" w:type="dxa"/>
            <w:shd w:val="clear" w:color="auto" w:fill="FF00FF"/>
          </w:tcPr>
          <w:p w14:paraId="07676809" w14:textId="77777777" w:rsidR="006C167F" w:rsidRDefault="006C167F" w:rsidP="006C167F">
            <w:pPr>
              <w:rPr>
                <w:rFonts w:ascii="Calibri" w:hAnsi="Calibri" w:cs="Calibri"/>
                <w:szCs w:val="21"/>
              </w:rPr>
            </w:pPr>
            <w:r>
              <w:rPr>
                <w:rFonts w:ascii="Calibri" w:hAnsi="Calibri" w:cs="Calibri"/>
                <w:szCs w:val="21"/>
              </w:rPr>
              <w:t>--</w:t>
            </w:r>
          </w:p>
        </w:tc>
        <w:tc>
          <w:tcPr>
            <w:tcW w:w="850" w:type="dxa"/>
            <w:shd w:val="clear" w:color="auto" w:fill="FF00FF"/>
          </w:tcPr>
          <w:p w14:paraId="250EE6A8" w14:textId="77777777" w:rsidR="006C167F" w:rsidRDefault="006C167F" w:rsidP="006C167F">
            <w:pPr>
              <w:rPr>
                <w:rFonts w:ascii="Calibri" w:hAnsi="Calibri" w:cs="Calibri"/>
                <w:szCs w:val="21"/>
              </w:rPr>
            </w:pPr>
            <w:r>
              <w:rPr>
                <w:rFonts w:ascii="Calibri" w:hAnsi="Calibri" w:cs="Calibri"/>
                <w:szCs w:val="21"/>
              </w:rPr>
              <w:t>--</w:t>
            </w:r>
          </w:p>
        </w:tc>
        <w:tc>
          <w:tcPr>
            <w:tcW w:w="1276" w:type="dxa"/>
            <w:shd w:val="clear" w:color="auto" w:fill="FF00FF"/>
          </w:tcPr>
          <w:p w14:paraId="47B37626" w14:textId="77777777" w:rsidR="006C167F" w:rsidRDefault="006C167F" w:rsidP="006C167F">
            <w:pPr>
              <w:rPr>
                <w:rFonts w:ascii="Calibri" w:hAnsi="Calibri" w:cs="Calibri"/>
                <w:szCs w:val="21"/>
              </w:rPr>
            </w:pPr>
            <w:r>
              <w:rPr>
                <w:rFonts w:ascii="Calibri" w:hAnsi="Calibri" w:cs="Calibri"/>
                <w:szCs w:val="21"/>
              </w:rPr>
              <w:t>--</w:t>
            </w:r>
          </w:p>
        </w:tc>
        <w:tc>
          <w:tcPr>
            <w:tcW w:w="3827" w:type="dxa"/>
            <w:shd w:val="clear" w:color="auto" w:fill="FF00FF"/>
          </w:tcPr>
          <w:p w14:paraId="4AC875B5" w14:textId="77777777" w:rsidR="006C167F" w:rsidRDefault="006C167F" w:rsidP="006C167F">
            <w:pPr>
              <w:rPr>
                <w:rFonts w:ascii="Calibri" w:hAnsi="Calibri" w:cs="Calibri"/>
                <w:szCs w:val="21"/>
              </w:rPr>
            </w:pPr>
            <w:r>
              <w:rPr>
                <w:rFonts w:ascii="Calibri" w:hAnsi="Calibri" w:cs="Calibri"/>
                <w:szCs w:val="21"/>
              </w:rPr>
              <w:t>--</w:t>
            </w:r>
          </w:p>
        </w:tc>
        <w:tc>
          <w:tcPr>
            <w:tcW w:w="1816" w:type="dxa"/>
            <w:shd w:val="clear" w:color="auto" w:fill="FF00FF"/>
          </w:tcPr>
          <w:p w14:paraId="07587BCC" w14:textId="77777777" w:rsidR="006C167F" w:rsidRDefault="006C167F" w:rsidP="006C167F">
            <w:pPr>
              <w:rPr>
                <w:rFonts w:ascii="Calibri" w:hAnsi="Calibri" w:cs="Calibri"/>
                <w:szCs w:val="21"/>
              </w:rPr>
            </w:pPr>
            <w:r>
              <w:rPr>
                <w:rFonts w:ascii="Calibri" w:hAnsi="Calibri" w:cs="Calibri"/>
                <w:szCs w:val="21"/>
              </w:rPr>
              <w:t>清空所有车</w:t>
            </w:r>
          </w:p>
        </w:tc>
      </w:tr>
    </w:tbl>
    <w:p w14:paraId="409DA478" w14:textId="77777777" w:rsidR="006C167F" w:rsidRDefault="006C167F" w:rsidP="006C167F">
      <w:pPr>
        <w:spacing w:line="360" w:lineRule="auto"/>
        <w:ind w:firstLineChars="200" w:firstLine="420"/>
        <w:rPr>
          <w:rFonts w:ascii="Calibri" w:hAnsi="Calibri" w:cs="Calibri"/>
        </w:rPr>
      </w:pPr>
      <w:r>
        <w:rPr>
          <w:rFonts w:ascii="Calibri" w:hAnsi="Calibri" w:cs="Calibri"/>
        </w:rPr>
        <w:t>线路仿真在加虚拟车和虚拟车</w:t>
      </w:r>
      <w:proofErr w:type="gramStart"/>
      <w:r>
        <w:rPr>
          <w:rFonts w:ascii="Calibri" w:hAnsi="Calibri" w:cs="Calibri"/>
        </w:rPr>
        <w:t>折返换端时</w:t>
      </w:r>
      <w:proofErr w:type="gramEnd"/>
      <w:r>
        <w:rPr>
          <w:rFonts w:ascii="Calibri" w:hAnsi="Calibri" w:cs="Calibri"/>
        </w:rPr>
        <w:t>，给一维动力学更新列车运行方向。</w:t>
      </w:r>
    </w:p>
    <w:p w14:paraId="7ABB63CF" w14:textId="77777777" w:rsidR="006C167F" w:rsidRDefault="006C167F" w:rsidP="006C167F">
      <w:pPr>
        <w:spacing w:line="360" w:lineRule="auto"/>
        <w:ind w:firstLineChars="200" w:firstLine="420"/>
        <w:rPr>
          <w:rFonts w:ascii="Calibri" w:hAnsi="Calibri" w:cs="Calibri"/>
        </w:rPr>
      </w:pPr>
      <w:r>
        <w:rPr>
          <w:rFonts w:ascii="Calibri" w:hAnsi="Calibri" w:cs="Calibri"/>
        </w:rPr>
        <w:t>对于实时动力学，通过采集司机室钥匙、手柄和折返继电器状态判断列车初始方向。</w:t>
      </w:r>
    </w:p>
    <w:p w14:paraId="01F102B3" w14:textId="77777777" w:rsidR="006C167F" w:rsidRDefault="006C167F" w:rsidP="006C167F">
      <w:pPr>
        <w:spacing w:line="360" w:lineRule="auto"/>
        <w:ind w:firstLineChars="200" w:firstLine="420"/>
        <w:rPr>
          <w:rFonts w:ascii="Calibri" w:hAnsi="Calibri" w:cs="Calibri"/>
        </w:rPr>
      </w:pPr>
      <w:r>
        <w:rPr>
          <w:rFonts w:ascii="Calibri" w:hAnsi="Calibri" w:cs="Calibri"/>
        </w:rPr>
        <w:t>实时和一维动力学均周期向线路仿真发送列车当前的运行方向。</w:t>
      </w:r>
    </w:p>
    <w:p w14:paraId="1601424E" w14:textId="77777777" w:rsidR="006C167F" w:rsidRPr="001C1390" w:rsidRDefault="006C167F" w:rsidP="001C1390">
      <w:pPr>
        <w:pStyle w:val="41"/>
      </w:pPr>
      <w:bookmarkStart w:id="40" w:name="_Toc13550"/>
      <w:r w:rsidRPr="001C1390">
        <w:t>4</w:t>
      </w:r>
      <w:r w:rsidRPr="001C1390">
        <w:t>其他</w:t>
      </w:r>
      <w:bookmarkEnd w:id="40"/>
    </w:p>
    <w:p w14:paraId="4959636F" w14:textId="77777777" w:rsidR="006C167F" w:rsidRDefault="006C167F" w:rsidP="006C167F">
      <w:pPr>
        <w:spacing w:line="360" w:lineRule="auto"/>
        <w:ind w:firstLineChars="200" w:firstLine="420"/>
        <w:rPr>
          <w:rFonts w:ascii="Calibri" w:hAnsi="Calibri" w:cs="Calibri"/>
        </w:rPr>
      </w:pPr>
      <w:r>
        <w:rPr>
          <w:rFonts w:ascii="Calibri" w:hAnsi="Calibri" w:cs="Calibri"/>
        </w:rPr>
        <w:t>规定列车编号为</w:t>
      </w:r>
      <w:r>
        <w:rPr>
          <w:rFonts w:ascii="Calibri" w:hAnsi="Calibri" w:cs="Calibri"/>
        </w:rPr>
        <w:t>1</w:t>
      </w:r>
      <w:r>
        <w:rPr>
          <w:rFonts w:ascii="Calibri" w:hAnsi="Calibri" w:cs="Calibri"/>
        </w:rPr>
        <w:t>的车是真车，其余是仿真车。</w:t>
      </w:r>
      <w:r>
        <w:rPr>
          <w:rFonts w:ascii="Calibri" w:hAnsi="Calibri" w:cs="Calibri" w:hint="eastAsia"/>
        </w:rPr>
        <w:t>真车的速度信息由实时动力学模型以速度脉冲的形式通过</w:t>
      </w:r>
      <w:r>
        <w:rPr>
          <w:rFonts w:ascii="Calibri" w:hAnsi="Calibri" w:cs="Calibri" w:hint="eastAsia"/>
        </w:rPr>
        <w:t>IO</w:t>
      </w:r>
      <w:r>
        <w:rPr>
          <w:rFonts w:ascii="Calibri" w:hAnsi="Calibri" w:cs="Calibri" w:hint="eastAsia"/>
        </w:rPr>
        <w:t>接口转换单元提供。</w:t>
      </w:r>
    </w:p>
    <w:p w14:paraId="0548738B" w14:textId="77777777" w:rsidR="006C167F" w:rsidRDefault="006C167F" w:rsidP="006C167F">
      <w:pPr>
        <w:spacing w:line="360" w:lineRule="auto"/>
        <w:ind w:firstLineChars="200" w:firstLine="420"/>
        <w:rPr>
          <w:rFonts w:ascii="Calibri" w:hAnsi="Calibri" w:cs="Calibri"/>
        </w:rPr>
      </w:pPr>
      <w:r>
        <w:rPr>
          <w:rFonts w:ascii="Calibri" w:hAnsi="Calibri" w:cs="Calibri"/>
        </w:rPr>
        <w:t>线路的上行</w:t>
      </w:r>
      <w:r>
        <w:rPr>
          <w:rFonts w:ascii="Calibri" w:hAnsi="Calibri" w:cs="Calibri"/>
        </w:rPr>
        <w:t>/</w:t>
      </w:r>
      <w:r>
        <w:rPr>
          <w:rFonts w:ascii="Calibri" w:hAnsi="Calibri" w:cs="Calibri"/>
        </w:rPr>
        <w:t>下行方向由信号系统定义。</w:t>
      </w:r>
    </w:p>
    <w:p w14:paraId="47854348" w14:textId="77777777" w:rsidR="006C167F" w:rsidRDefault="006C167F" w:rsidP="006C167F">
      <w:pPr>
        <w:spacing w:line="360" w:lineRule="auto"/>
        <w:ind w:left="420"/>
        <w:rPr>
          <w:rFonts w:ascii="Calibri" w:hAnsi="Calibri" w:cs="Calibri"/>
        </w:rPr>
      </w:pPr>
      <w:r>
        <w:rPr>
          <w:rFonts w:ascii="Calibri" w:hAnsi="Calibri" w:cs="Calibri"/>
        </w:rPr>
        <w:t>Link</w:t>
      </w:r>
      <w:r>
        <w:rPr>
          <w:rFonts w:ascii="Calibri" w:hAnsi="Calibri" w:cs="Calibri"/>
        </w:rPr>
        <w:t>编号由信号厂家给出，用于描述全线的线路拓扑。</w:t>
      </w:r>
    </w:p>
    <w:p w14:paraId="5E730C4D" w14:textId="77777777" w:rsidR="006C167F" w:rsidRDefault="006C167F" w:rsidP="006C167F">
      <w:pPr>
        <w:spacing w:line="360" w:lineRule="auto"/>
        <w:ind w:left="420"/>
        <w:rPr>
          <w:rFonts w:ascii="Calibri" w:hAnsi="Calibri" w:cs="Calibri"/>
        </w:rPr>
      </w:pPr>
      <w:r>
        <w:rPr>
          <w:rFonts w:ascii="Calibri" w:hAnsi="Calibri" w:cs="Calibri"/>
        </w:rPr>
        <w:t>在仿真线路上加车时，规定列车</w:t>
      </w:r>
      <w:r>
        <w:rPr>
          <w:rFonts w:ascii="Calibri" w:hAnsi="Calibri" w:cs="Calibri"/>
        </w:rPr>
        <w:t>1</w:t>
      </w:r>
      <w:r>
        <w:rPr>
          <w:rFonts w:ascii="Calibri" w:hAnsi="Calibri" w:cs="Calibri"/>
        </w:rPr>
        <w:t>端默认朝向下行方向，</w:t>
      </w:r>
      <w:r>
        <w:rPr>
          <w:rFonts w:ascii="Calibri" w:hAnsi="Calibri" w:cs="Calibri"/>
        </w:rPr>
        <w:t>2</w:t>
      </w:r>
      <w:r>
        <w:rPr>
          <w:rFonts w:ascii="Calibri" w:hAnsi="Calibri" w:cs="Calibri"/>
        </w:rPr>
        <w:t>端默认朝向上行方向。操作人员通过开启不同端的司机室钥匙，得到期望的实际运行方向。</w:t>
      </w:r>
    </w:p>
    <w:p w14:paraId="0EDEE34D" w14:textId="77777777" w:rsidR="006C167F" w:rsidRPr="006C167F" w:rsidRDefault="006C167F"/>
    <w:p w14:paraId="006D4191" w14:textId="26321CF2" w:rsidR="00E41FBB" w:rsidRDefault="00E41FBB" w:rsidP="001C1390">
      <w:pPr>
        <w:pStyle w:val="21"/>
      </w:pPr>
      <w:bookmarkStart w:id="41" w:name="_Toc354566497"/>
      <w:bookmarkStart w:id="42" w:name="_Toc514576264"/>
      <w:bookmarkStart w:id="43" w:name="_Toc18752"/>
      <w:bookmarkStart w:id="44" w:name="_Toc465784183"/>
      <w:bookmarkStart w:id="45" w:name="_Toc345108876"/>
      <w:bookmarkStart w:id="46" w:name="_Toc345108380"/>
      <w:bookmarkStart w:id="47" w:name="_Toc233726978"/>
      <w:bookmarkEnd w:id="41"/>
      <w:r>
        <w:rPr>
          <w:rFonts w:hint="eastAsia"/>
        </w:rPr>
        <w:t>A</w:t>
      </w:r>
      <w:r>
        <w:t>TP</w:t>
      </w:r>
      <w:bookmarkEnd w:id="47"/>
    </w:p>
    <w:p w14:paraId="497E4251" w14:textId="00DEDA67" w:rsidR="002A68F6" w:rsidRPr="005E15E5" w:rsidRDefault="005E15E5" w:rsidP="001C1390">
      <w:pPr>
        <w:pStyle w:val="31"/>
      </w:pPr>
      <w:bookmarkStart w:id="48" w:name="_Toc233726979"/>
      <w:r>
        <w:rPr>
          <w:rFonts w:hint="eastAsia"/>
        </w:rPr>
        <w:t>A</w:t>
      </w:r>
      <w:r>
        <w:t>TP</w:t>
      </w:r>
      <w:r w:rsidR="002A68F6" w:rsidRPr="005E15E5">
        <w:rPr>
          <w:rFonts w:hint="eastAsia"/>
        </w:rPr>
        <w:t>通信协议规范</w:t>
      </w:r>
      <w:bookmarkEnd w:id="42"/>
      <w:bookmarkEnd w:id="43"/>
      <w:bookmarkEnd w:id="44"/>
      <w:bookmarkEnd w:id="48"/>
      <w:r w:rsidR="002A68F6" w:rsidRPr="005E15E5">
        <w:t xml:space="preserve"> </w:t>
      </w:r>
    </w:p>
    <w:p w14:paraId="0BC2EFDA" w14:textId="77777777" w:rsidR="002A68F6" w:rsidRDefault="002A68F6" w:rsidP="001C1390">
      <w:pPr>
        <w:pStyle w:val="41"/>
      </w:pPr>
      <w:bookmarkStart w:id="49" w:name="_Toc503"/>
      <w:bookmarkStart w:id="50" w:name="_Toc19651"/>
      <w:bookmarkStart w:id="51" w:name="_Toc514587796"/>
      <w:bookmarkStart w:id="52" w:name="_Toc465784140"/>
      <w:r>
        <w:rPr>
          <w:rFonts w:hint="eastAsia"/>
        </w:rPr>
        <w:t>通信接口</w:t>
      </w:r>
      <w:bookmarkEnd w:id="49"/>
      <w:bookmarkEnd w:id="50"/>
      <w:bookmarkEnd w:id="51"/>
      <w:bookmarkEnd w:id="52"/>
    </w:p>
    <w:p w14:paraId="50782A2D" w14:textId="77777777" w:rsidR="002A68F6" w:rsidRDefault="002A68F6" w:rsidP="002A68F6">
      <w:pPr>
        <w:pStyle w:val="ZSA"/>
        <w:spacing w:line="360" w:lineRule="auto"/>
        <w:ind w:firstLine="480"/>
        <w:rPr>
          <w:rFonts w:ascii="宋体" w:hAnsi="宋体"/>
          <w:kern w:val="2"/>
          <w:sz w:val="24"/>
          <w:szCs w:val="24"/>
        </w:rPr>
      </w:pPr>
      <w:r>
        <w:rPr>
          <w:rFonts w:ascii="宋体" w:hAnsi="宋体"/>
          <w:kern w:val="2"/>
          <w:sz w:val="24"/>
          <w:szCs w:val="24"/>
        </w:rPr>
        <w:t>ATP</w:t>
      </w:r>
      <w:r>
        <w:rPr>
          <w:rFonts w:ascii="宋体" w:hAnsi="宋体" w:hint="eastAsia"/>
          <w:kern w:val="2"/>
          <w:sz w:val="24"/>
          <w:szCs w:val="24"/>
        </w:rPr>
        <w:t>系统通</w:t>
      </w:r>
      <w:r>
        <w:rPr>
          <w:rFonts w:ascii="宋体" w:hAnsi="宋体"/>
          <w:kern w:val="2"/>
          <w:sz w:val="24"/>
          <w:szCs w:val="24"/>
        </w:rPr>
        <w:t>过冗余</w:t>
      </w:r>
      <w:r>
        <w:rPr>
          <w:rFonts w:ascii="宋体" w:hAnsi="宋体" w:hint="eastAsia"/>
          <w:kern w:val="2"/>
          <w:sz w:val="24"/>
          <w:szCs w:val="24"/>
        </w:rPr>
        <w:t>以太</w:t>
      </w:r>
      <w:r>
        <w:rPr>
          <w:rFonts w:ascii="宋体" w:hAnsi="宋体"/>
          <w:kern w:val="2"/>
          <w:sz w:val="24"/>
          <w:szCs w:val="24"/>
        </w:rPr>
        <w:t>网</w:t>
      </w:r>
      <w:r>
        <w:rPr>
          <w:rFonts w:ascii="宋体" w:hAnsi="宋体" w:hint="eastAsia"/>
          <w:kern w:val="2"/>
          <w:sz w:val="24"/>
          <w:szCs w:val="24"/>
        </w:rPr>
        <w:t>与</w:t>
      </w:r>
      <w:r>
        <w:rPr>
          <w:rFonts w:ascii="宋体" w:hAnsi="宋体"/>
          <w:kern w:val="2"/>
          <w:sz w:val="24"/>
          <w:szCs w:val="24"/>
        </w:rPr>
        <w:t>DMI系统传输信息，</w:t>
      </w:r>
      <w:r>
        <w:rPr>
          <w:rFonts w:ascii="宋体" w:hAnsi="宋体" w:hint="eastAsia"/>
          <w:kern w:val="2"/>
          <w:sz w:val="24"/>
          <w:szCs w:val="24"/>
        </w:rPr>
        <w:t>具体</w:t>
      </w:r>
      <w:r>
        <w:rPr>
          <w:rFonts w:ascii="宋体" w:hAnsi="宋体"/>
          <w:kern w:val="2"/>
          <w:sz w:val="24"/>
          <w:szCs w:val="24"/>
        </w:rPr>
        <w:t>参数如下：</w:t>
      </w:r>
    </w:p>
    <w:p w14:paraId="2CF6F217" w14:textId="77777777" w:rsidR="002A68F6" w:rsidRDefault="002A68F6" w:rsidP="002A68F6">
      <w:pPr>
        <w:pStyle w:val="ZSD"/>
        <w:numPr>
          <w:ilvl w:val="0"/>
          <w:numId w:val="14"/>
        </w:numPr>
        <w:spacing w:before="156" w:after="156" w:line="360" w:lineRule="auto"/>
        <w:ind w:left="0"/>
        <w:rPr>
          <w:rFonts w:ascii="宋体" w:eastAsia="宋体" w:hAnsi="宋体"/>
          <w:szCs w:val="21"/>
        </w:rPr>
      </w:pPr>
    </w:p>
    <w:tbl>
      <w:tblPr>
        <w:tblW w:w="5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0"/>
        <w:gridCol w:w="3386"/>
      </w:tblGrid>
      <w:tr w:rsidR="002A68F6" w14:paraId="431CEF38" w14:textId="77777777" w:rsidTr="005412D6">
        <w:trPr>
          <w:jc w:val="center"/>
        </w:trPr>
        <w:tc>
          <w:tcPr>
            <w:tcW w:w="1990" w:type="dxa"/>
          </w:tcPr>
          <w:p w14:paraId="18B22BDB" w14:textId="77777777" w:rsidR="002A68F6" w:rsidRDefault="002A68F6" w:rsidP="005412D6">
            <w:pPr>
              <w:rPr>
                <w:rFonts w:ascii="宋体" w:hAnsi="宋体" w:cs="Arial Unicode MS"/>
                <w:szCs w:val="21"/>
              </w:rPr>
            </w:pPr>
            <w:r>
              <w:rPr>
                <w:rFonts w:ascii="宋体" w:hAnsi="宋体" w:cs="Arial Unicode MS" w:hint="eastAsia"/>
                <w:szCs w:val="21"/>
              </w:rPr>
              <w:t>物理</w:t>
            </w:r>
            <w:r>
              <w:rPr>
                <w:rFonts w:ascii="宋体" w:hAnsi="宋体" w:cs="Arial Unicode MS"/>
                <w:szCs w:val="21"/>
              </w:rPr>
              <w:t>特性</w:t>
            </w:r>
          </w:p>
        </w:tc>
        <w:tc>
          <w:tcPr>
            <w:tcW w:w="3386" w:type="dxa"/>
          </w:tcPr>
          <w:p w14:paraId="06493FB0" w14:textId="77777777" w:rsidR="002A68F6" w:rsidRDefault="002A68F6" w:rsidP="005412D6">
            <w:pPr>
              <w:rPr>
                <w:rFonts w:ascii="宋体" w:hAnsi="宋体" w:cs="Arial Unicode MS"/>
                <w:szCs w:val="21"/>
              </w:rPr>
            </w:pPr>
            <w:r>
              <w:rPr>
                <w:rFonts w:ascii="宋体" w:hAnsi="宋体" w:cs="Arial Unicode MS" w:hint="eastAsia"/>
                <w:szCs w:val="21"/>
              </w:rPr>
              <w:t>双绞</w:t>
            </w:r>
            <w:r>
              <w:rPr>
                <w:rFonts w:ascii="宋体" w:hAnsi="宋体" w:cs="Arial Unicode MS"/>
                <w:szCs w:val="21"/>
              </w:rPr>
              <w:t>线</w:t>
            </w:r>
          </w:p>
        </w:tc>
      </w:tr>
      <w:tr w:rsidR="002A68F6" w14:paraId="1B00C835" w14:textId="77777777" w:rsidTr="005412D6">
        <w:trPr>
          <w:jc w:val="center"/>
        </w:trPr>
        <w:tc>
          <w:tcPr>
            <w:tcW w:w="1990" w:type="dxa"/>
          </w:tcPr>
          <w:p w14:paraId="48121E98" w14:textId="77777777" w:rsidR="002A68F6" w:rsidRDefault="002A68F6" w:rsidP="005412D6">
            <w:pPr>
              <w:rPr>
                <w:rFonts w:ascii="宋体" w:hAnsi="宋体" w:cs="Arial Unicode MS"/>
                <w:szCs w:val="21"/>
              </w:rPr>
            </w:pPr>
            <w:r>
              <w:rPr>
                <w:rFonts w:ascii="宋体" w:hAnsi="宋体" w:cs="Arial Unicode MS" w:hint="eastAsia"/>
                <w:szCs w:val="21"/>
              </w:rPr>
              <w:t>标准</w:t>
            </w:r>
          </w:p>
        </w:tc>
        <w:tc>
          <w:tcPr>
            <w:tcW w:w="3386" w:type="dxa"/>
          </w:tcPr>
          <w:p w14:paraId="7A2C9298" w14:textId="77777777" w:rsidR="002A68F6" w:rsidRDefault="002A68F6" w:rsidP="005412D6">
            <w:pPr>
              <w:rPr>
                <w:rFonts w:ascii="宋体" w:hAnsi="宋体" w:cs="Arial Unicode MS"/>
                <w:szCs w:val="21"/>
              </w:rPr>
            </w:pPr>
            <w:r>
              <w:rPr>
                <w:rFonts w:ascii="宋体" w:hAnsi="宋体" w:cs="Arial Unicode MS"/>
                <w:szCs w:val="21"/>
              </w:rPr>
              <w:t>IEEE 802.3</w:t>
            </w:r>
          </w:p>
        </w:tc>
      </w:tr>
      <w:tr w:rsidR="002A68F6" w14:paraId="172729C6" w14:textId="77777777" w:rsidTr="005412D6">
        <w:trPr>
          <w:jc w:val="center"/>
        </w:trPr>
        <w:tc>
          <w:tcPr>
            <w:tcW w:w="1990" w:type="dxa"/>
          </w:tcPr>
          <w:p w14:paraId="080D5DD1" w14:textId="77777777" w:rsidR="002A68F6" w:rsidRDefault="002A68F6" w:rsidP="005412D6">
            <w:pPr>
              <w:rPr>
                <w:rFonts w:ascii="宋体" w:hAnsi="宋体" w:cs="Arial Unicode MS"/>
                <w:szCs w:val="21"/>
              </w:rPr>
            </w:pPr>
            <w:r>
              <w:rPr>
                <w:rFonts w:ascii="宋体" w:hAnsi="宋体" w:cs="Arial Unicode MS" w:hint="eastAsia"/>
                <w:szCs w:val="21"/>
              </w:rPr>
              <w:t>物理</w:t>
            </w:r>
            <w:r>
              <w:rPr>
                <w:rFonts w:ascii="宋体" w:hAnsi="宋体" w:cs="Arial Unicode MS"/>
                <w:szCs w:val="21"/>
              </w:rPr>
              <w:t>连接</w:t>
            </w:r>
          </w:p>
        </w:tc>
        <w:tc>
          <w:tcPr>
            <w:tcW w:w="3386" w:type="dxa"/>
          </w:tcPr>
          <w:p w14:paraId="03D4D620" w14:textId="77777777" w:rsidR="002A68F6" w:rsidRDefault="002A68F6" w:rsidP="005412D6">
            <w:pPr>
              <w:rPr>
                <w:rFonts w:ascii="宋体" w:hAnsi="宋体" w:cs="Arial Unicode MS"/>
                <w:szCs w:val="21"/>
              </w:rPr>
            </w:pPr>
            <w:r>
              <w:rPr>
                <w:rFonts w:ascii="宋体" w:hAnsi="宋体" w:cs="Arial Unicode MS"/>
                <w:szCs w:val="21"/>
              </w:rPr>
              <w:t>Ethernet 10/100BaseT</w:t>
            </w:r>
          </w:p>
        </w:tc>
      </w:tr>
      <w:tr w:rsidR="002A68F6" w14:paraId="3332E8CC" w14:textId="77777777" w:rsidTr="005412D6">
        <w:trPr>
          <w:jc w:val="center"/>
        </w:trPr>
        <w:tc>
          <w:tcPr>
            <w:tcW w:w="1990" w:type="dxa"/>
          </w:tcPr>
          <w:p w14:paraId="547A417B" w14:textId="77777777" w:rsidR="002A68F6" w:rsidRDefault="002A68F6" w:rsidP="005412D6">
            <w:pPr>
              <w:rPr>
                <w:rFonts w:ascii="宋体" w:hAnsi="宋体" w:cs="Arial Unicode MS"/>
                <w:szCs w:val="21"/>
              </w:rPr>
            </w:pPr>
            <w:r>
              <w:rPr>
                <w:rFonts w:ascii="宋体" w:hAnsi="宋体" w:cs="Arial Unicode MS" w:hint="eastAsia"/>
                <w:szCs w:val="21"/>
              </w:rPr>
              <w:t>传输</w:t>
            </w:r>
          </w:p>
        </w:tc>
        <w:tc>
          <w:tcPr>
            <w:tcW w:w="3386" w:type="dxa"/>
          </w:tcPr>
          <w:p w14:paraId="712F007E" w14:textId="77777777" w:rsidR="002A68F6" w:rsidRDefault="002A68F6" w:rsidP="005412D6">
            <w:pPr>
              <w:rPr>
                <w:rFonts w:ascii="宋体" w:hAnsi="宋体" w:cs="Arial Unicode MS"/>
                <w:szCs w:val="21"/>
              </w:rPr>
            </w:pPr>
            <w:r>
              <w:rPr>
                <w:rFonts w:ascii="宋体" w:hAnsi="宋体" w:cs="Arial Unicode MS" w:hint="eastAsia"/>
                <w:szCs w:val="21"/>
              </w:rPr>
              <w:t>Full-duplex</w:t>
            </w:r>
          </w:p>
        </w:tc>
      </w:tr>
      <w:tr w:rsidR="002A68F6" w14:paraId="18724BB8" w14:textId="77777777" w:rsidTr="005412D6">
        <w:trPr>
          <w:jc w:val="center"/>
        </w:trPr>
        <w:tc>
          <w:tcPr>
            <w:tcW w:w="1990" w:type="dxa"/>
          </w:tcPr>
          <w:p w14:paraId="431999E0" w14:textId="77777777" w:rsidR="002A68F6" w:rsidRDefault="002A68F6" w:rsidP="005412D6">
            <w:pPr>
              <w:rPr>
                <w:rFonts w:ascii="宋体" w:hAnsi="宋体" w:cs="Arial Unicode MS"/>
                <w:szCs w:val="21"/>
              </w:rPr>
            </w:pPr>
            <w:r>
              <w:rPr>
                <w:rFonts w:ascii="宋体" w:hAnsi="宋体" w:cs="Arial Unicode MS" w:hint="eastAsia"/>
                <w:szCs w:val="21"/>
              </w:rPr>
              <w:t>编码顺序</w:t>
            </w:r>
          </w:p>
        </w:tc>
        <w:tc>
          <w:tcPr>
            <w:tcW w:w="3386" w:type="dxa"/>
          </w:tcPr>
          <w:p w14:paraId="4830EFF4" w14:textId="77777777" w:rsidR="002A68F6" w:rsidRDefault="002A68F6" w:rsidP="005412D6">
            <w:pPr>
              <w:rPr>
                <w:rFonts w:ascii="宋体" w:hAnsi="宋体" w:cs="Arial Unicode MS"/>
                <w:szCs w:val="21"/>
              </w:rPr>
            </w:pPr>
            <w:r>
              <w:rPr>
                <w:rFonts w:ascii="宋体" w:hAnsi="宋体" w:cs="Arial Unicode MS" w:hint="eastAsia"/>
                <w:szCs w:val="21"/>
              </w:rPr>
              <w:t>Big Endian</w:t>
            </w:r>
          </w:p>
        </w:tc>
      </w:tr>
      <w:tr w:rsidR="002A68F6" w14:paraId="73750D9A" w14:textId="77777777" w:rsidTr="005412D6">
        <w:trPr>
          <w:jc w:val="center"/>
        </w:trPr>
        <w:tc>
          <w:tcPr>
            <w:tcW w:w="1990" w:type="dxa"/>
          </w:tcPr>
          <w:p w14:paraId="73CF90C8" w14:textId="77777777" w:rsidR="002A68F6" w:rsidRDefault="002A68F6" w:rsidP="005412D6">
            <w:pPr>
              <w:rPr>
                <w:rFonts w:ascii="宋体" w:hAnsi="宋体" w:cs="Arial Unicode MS"/>
                <w:szCs w:val="21"/>
              </w:rPr>
            </w:pPr>
            <w:r>
              <w:rPr>
                <w:rFonts w:ascii="宋体" w:hAnsi="宋体" w:cs="Arial Unicode MS" w:hint="eastAsia"/>
                <w:szCs w:val="21"/>
              </w:rPr>
              <w:t>带</w:t>
            </w:r>
            <w:r>
              <w:rPr>
                <w:rFonts w:ascii="宋体" w:hAnsi="宋体" w:cs="Arial Unicode MS"/>
                <w:szCs w:val="21"/>
              </w:rPr>
              <w:t>宽</w:t>
            </w:r>
          </w:p>
        </w:tc>
        <w:tc>
          <w:tcPr>
            <w:tcW w:w="3386" w:type="dxa"/>
          </w:tcPr>
          <w:p w14:paraId="7CF238AC" w14:textId="77777777" w:rsidR="002A68F6" w:rsidRDefault="002A68F6" w:rsidP="005412D6">
            <w:pPr>
              <w:rPr>
                <w:rFonts w:ascii="宋体" w:hAnsi="宋体" w:cs="Arial Unicode MS"/>
                <w:szCs w:val="21"/>
              </w:rPr>
            </w:pPr>
            <w:r>
              <w:rPr>
                <w:rFonts w:ascii="宋体" w:hAnsi="宋体" w:cs="Arial Unicode MS" w:hint="eastAsia"/>
                <w:szCs w:val="21"/>
              </w:rPr>
              <w:t>100Mbits/s</w:t>
            </w:r>
          </w:p>
        </w:tc>
      </w:tr>
      <w:tr w:rsidR="002A68F6" w14:paraId="20D230A5" w14:textId="77777777" w:rsidTr="005412D6">
        <w:trPr>
          <w:jc w:val="center"/>
        </w:trPr>
        <w:tc>
          <w:tcPr>
            <w:tcW w:w="1990" w:type="dxa"/>
          </w:tcPr>
          <w:p w14:paraId="6C97B52B" w14:textId="77777777" w:rsidR="002A68F6" w:rsidRDefault="002A68F6" w:rsidP="005412D6">
            <w:pPr>
              <w:rPr>
                <w:rFonts w:ascii="宋体" w:hAnsi="宋体" w:cs="Arial Unicode MS"/>
                <w:szCs w:val="21"/>
              </w:rPr>
            </w:pPr>
            <w:r>
              <w:rPr>
                <w:rFonts w:ascii="宋体" w:hAnsi="宋体" w:cs="Arial Unicode MS" w:hint="eastAsia"/>
                <w:szCs w:val="21"/>
              </w:rPr>
              <w:t>编码</w:t>
            </w:r>
            <w:r>
              <w:rPr>
                <w:rFonts w:ascii="宋体" w:hAnsi="宋体" w:cs="Arial Unicode MS"/>
                <w:szCs w:val="21"/>
              </w:rPr>
              <w:t>方式</w:t>
            </w:r>
          </w:p>
        </w:tc>
        <w:tc>
          <w:tcPr>
            <w:tcW w:w="3386" w:type="dxa"/>
          </w:tcPr>
          <w:p w14:paraId="130E25F0" w14:textId="77777777" w:rsidR="002A68F6" w:rsidRDefault="002A68F6" w:rsidP="005412D6">
            <w:pPr>
              <w:rPr>
                <w:rFonts w:ascii="宋体" w:hAnsi="宋体" w:cs="Arial Unicode MS"/>
                <w:szCs w:val="21"/>
              </w:rPr>
            </w:pPr>
            <w:r>
              <w:rPr>
                <w:rFonts w:ascii="宋体" w:hAnsi="宋体" w:cs="Arial Unicode MS" w:hint="eastAsia"/>
                <w:szCs w:val="21"/>
              </w:rPr>
              <w:t>Manchester</w:t>
            </w:r>
          </w:p>
        </w:tc>
      </w:tr>
    </w:tbl>
    <w:p w14:paraId="3AA0F638" w14:textId="77777777" w:rsidR="002A68F6" w:rsidRDefault="002A68F6" w:rsidP="002A68F6"/>
    <w:p w14:paraId="4C1298BC" w14:textId="77777777" w:rsidR="002A68F6" w:rsidRDefault="002A68F6" w:rsidP="001C1390">
      <w:pPr>
        <w:pStyle w:val="41"/>
      </w:pPr>
      <w:bookmarkStart w:id="53" w:name="_Toc514576269"/>
      <w:bookmarkStart w:id="54" w:name="_Toc465784188"/>
      <w:bookmarkStart w:id="55" w:name="_Toc436314177"/>
      <w:bookmarkStart w:id="56" w:name="_Toc236536965"/>
      <w:bookmarkStart w:id="57" w:name="_Toc237185798"/>
      <w:bookmarkStart w:id="58" w:name="_Toc23672"/>
      <w:r>
        <w:rPr>
          <w:rFonts w:hint="eastAsia"/>
        </w:rPr>
        <w:t>数据存放大小端约定</w:t>
      </w:r>
      <w:bookmarkEnd w:id="53"/>
      <w:bookmarkEnd w:id="54"/>
      <w:bookmarkEnd w:id="55"/>
      <w:bookmarkEnd w:id="56"/>
      <w:bookmarkEnd w:id="57"/>
      <w:bookmarkEnd w:id="58"/>
    </w:p>
    <w:p w14:paraId="007A4EB3" w14:textId="77777777" w:rsidR="002A68F6" w:rsidRDefault="002A68F6" w:rsidP="002A68F6">
      <w:pPr>
        <w:pStyle w:val="ZSA"/>
        <w:spacing w:line="360" w:lineRule="auto"/>
        <w:ind w:firstLine="480"/>
        <w:rPr>
          <w:rFonts w:ascii="宋体" w:hAnsi="宋体"/>
          <w:sz w:val="24"/>
          <w:szCs w:val="24"/>
        </w:rPr>
      </w:pPr>
      <w:r>
        <w:rPr>
          <w:rFonts w:ascii="宋体" w:hAnsi="宋体" w:hint="eastAsia"/>
          <w:sz w:val="24"/>
          <w:szCs w:val="24"/>
        </w:rPr>
        <w:t>本协议中所有多字节元素存放格式均为大端模式。</w:t>
      </w:r>
    </w:p>
    <w:p w14:paraId="6F29D9CE" w14:textId="77777777" w:rsidR="002A68F6" w:rsidRDefault="002A68F6" w:rsidP="001C1390">
      <w:pPr>
        <w:pStyle w:val="41"/>
      </w:pPr>
      <w:bookmarkStart w:id="59" w:name="_Toc514576270"/>
      <w:bookmarkStart w:id="60" w:name="_Toc465784189"/>
      <w:bookmarkStart w:id="61" w:name="_Toc223"/>
      <w:r>
        <w:rPr>
          <w:rFonts w:hint="eastAsia"/>
        </w:rPr>
        <w:t>校验码</w:t>
      </w:r>
      <w:bookmarkEnd w:id="59"/>
      <w:bookmarkEnd w:id="60"/>
      <w:bookmarkEnd w:id="61"/>
    </w:p>
    <w:p w14:paraId="33959731" w14:textId="77777777" w:rsidR="002A68F6" w:rsidRDefault="002A68F6" w:rsidP="002A68F6">
      <w:pPr>
        <w:pStyle w:val="ZSA"/>
        <w:spacing w:line="360" w:lineRule="auto"/>
        <w:ind w:firstLine="480"/>
        <w:rPr>
          <w:rFonts w:ascii="宋体" w:hAnsi="宋体"/>
          <w:sz w:val="24"/>
          <w:szCs w:val="24"/>
        </w:rPr>
      </w:pPr>
      <w:r>
        <w:rPr>
          <w:rFonts w:ascii="宋体" w:hAnsi="宋体" w:hint="eastAsia"/>
          <w:sz w:val="24"/>
          <w:szCs w:val="24"/>
        </w:rPr>
        <w:t>检验码为CRC48校验。</w:t>
      </w:r>
    </w:p>
    <w:p w14:paraId="0CD612A3" w14:textId="77777777" w:rsidR="002A68F6" w:rsidRDefault="002A68F6" w:rsidP="002A68F6">
      <w:pPr>
        <w:pStyle w:val="ZSA"/>
        <w:spacing w:line="360" w:lineRule="auto"/>
        <w:ind w:firstLine="480"/>
        <w:rPr>
          <w:rFonts w:ascii="宋体" w:hAnsi="宋体"/>
          <w:sz w:val="24"/>
          <w:szCs w:val="24"/>
        </w:rPr>
      </w:pPr>
      <w:r>
        <w:rPr>
          <w:rFonts w:ascii="宋体" w:hAnsi="宋体" w:hint="eastAsia"/>
          <w:sz w:val="24"/>
          <w:szCs w:val="24"/>
        </w:rPr>
        <w:t>CRC48校验的计算</w:t>
      </w:r>
      <w:proofErr w:type="gramStart"/>
      <w:r>
        <w:rPr>
          <w:rFonts w:ascii="宋体" w:hAnsi="宋体" w:hint="eastAsia"/>
          <w:sz w:val="24"/>
          <w:szCs w:val="24"/>
        </w:rPr>
        <w:t>需要将帧长</w:t>
      </w:r>
      <w:proofErr w:type="gramEnd"/>
      <w:r>
        <w:rPr>
          <w:rFonts w:ascii="宋体" w:hAnsi="宋体" w:hint="eastAsia"/>
          <w:sz w:val="24"/>
          <w:szCs w:val="24"/>
        </w:rPr>
        <w:t>、发送序号、应用数据一起作为计算的一部分。</w:t>
      </w:r>
    </w:p>
    <w:p w14:paraId="0B95B6E8" w14:textId="77777777" w:rsidR="002A68F6" w:rsidRDefault="002A68F6" w:rsidP="002A68F6">
      <w:pPr>
        <w:pStyle w:val="ZSA"/>
        <w:spacing w:line="360" w:lineRule="auto"/>
        <w:ind w:firstLine="480"/>
        <w:rPr>
          <w:rFonts w:ascii="宋体" w:hAnsi="宋体"/>
          <w:sz w:val="24"/>
          <w:szCs w:val="24"/>
        </w:rPr>
      </w:pPr>
      <w:bookmarkStart w:id="62" w:name="OLE_LINK1"/>
      <w:bookmarkStart w:id="63" w:name="OLE_LINK3"/>
      <w:r>
        <w:rPr>
          <w:rFonts w:ascii="宋体" w:hAnsi="宋体" w:hint="eastAsia"/>
          <w:sz w:val="24"/>
          <w:szCs w:val="24"/>
        </w:rPr>
        <w:t>CRC48多项式为：</w:t>
      </w:r>
    </w:p>
    <w:p w14:paraId="0996A4E5" w14:textId="77777777" w:rsidR="002A68F6" w:rsidRDefault="002A68F6" w:rsidP="002A68F6">
      <w:pPr>
        <w:pStyle w:val="ZSA"/>
        <w:spacing w:line="360" w:lineRule="auto"/>
        <w:ind w:firstLine="480"/>
        <w:rPr>
          <w:rFonts w:ascii="宋体" w:hAnsi="宋体"/>
          <w:sz w:val="24"/>
          <w:szCs w:val="24"/>
        </w:rPr>
      </w:pPr>
      <w:r>
        <w:rPr>
          <w:rFonts w:ascii="宋体" w:hAnsi="宋体"/>
          <w:sz w:val="24"/>
          <w:szCs w:val="24"/>
        </w:rPr>
        <w:t>X</w:t>
      </w:r>
      <w:r>
        <w:rPr>
          <w:rFonts w:ascii="宋体" w:hAnsi="宋体" w:hint="eastAsia"/>
          <w:sz w:val="24"/>
          <w:szCs w:val="24"/>
        </w:rPr>
        <w:t>42</w:t>
      </w:r>
      <w:r>
        <w:rPr>
          <w:rFonts w:ascii="宋体" w:hAnsi="宋体"/>
          <w:sz w:val="24"/>
          <w:szCs w:val="24"/>
        </w:rPr>
        <w:t>+X</w:t>
      </w:r>
      <w:r>
        <w:rPr>
          <w:rFonts w:ascii="宋体" w:hAnsi="宋体" w:hint="eastAsia"/>
          <w:sz w:val="24"/>
          <w:szCs w:val="24"/>
        </w:rPr>
        <w:t>39+</w:t>
      </w:r>
      <w:r>
        <w:rPr>
          <w:rFonts w:ascii="宋体" w:hAnsi="宋体"/>
          <w:sz w:val="24"/>
          <w:szCs w:val="24"/>
        </w:rPr>
        <w:t>X</w:t>
      </w:r>
      <w:r>
        <w:rPr>
          <w:rFonts w:ascii="宋体" w:hAnsi="宋体" w:hint="eastAsia"/>
          <w:sz w:val="24"/>
          <w:szCs w:val="24"/>
        </w:rPr>
        <w:t>35</w:t>
      </w:r>
      <w:r>
        <w:rPr>
          <w:rFonts w:ascii="宋体" w:hAnsi="宋体"/>
          <w:sz w:val="24"/>
          <w:szCs w:val="24"/>
        </w:rPr>
        <w:t>+X</w:t>
      </w:r>
      <w:r>
        <w:rPr>
          <w:rFonts w:ascii="宋体" w:hAnsi="宋体" w:hint="eastAsia"/>
          <w:sz w:val="24"/>
          <w:szCs w:val="24"/>
        </w:rPr>
        <w:t>34</w:t>
      </w:r>
      <w:r>
        <w:rPr>
          <w:rFonts w:ascii="宋体" w:hAnsi="宋体"/>
          <w:sz w:val="24"/>
          <w:szCs w:val="24"/>
        </w:rPr>
        <w:t>+X</w:t>
      </w:r>
      <w:r>
        <w:rPr>
          <w:rFonts w:ascii="宋体" w:hAnsi="宋体" w:hint="eastAsia"/>
          <w:sz w:val="24"/>
          <w:szCs w:val="24"/>
        </w:rPr>
        <w:t>32</w:t>
      </w:r>
      <w:r>
        <w:rPr>
          <w:rFonts w:ascii="宋体" w:hAnsi="宋体"/>
          <w:sz w:val="24"/>
          <w:szCs w:val="24"/>
        </w:rPr>
        <w:t>+X2</w:t>
      </w:r>
      <w:r>
        <w:rPr>
          <w:rFonts w:ascii="宋体" w:hAnsi="宋体" w:hint="eastAsia"/>
          <w:sz w:val="24"/>
          <w:szCs w:val="24"/>
        </w:rPr>
        <w:t>9</w:t>
      </w:r>
      <w:r>
        <w:rPr>
          <w:rFonts w:ascii="宋体" w:hAnsi="宋体"/>
          <w:sz w:val="24"/>
          <w:szCs w:val="24"/>
        </w:rPr>
        <w:t>+X</w:t>
      </w:r>
      <w:r>
        <w:rPr>
          <w:rFonts w:ascii="宋体" w:hAnsi="宋体" w:hint="eastAsia"/>
          <w:sz w:val="24"/>
          <w:szCs w:val="24"/>
        </w:rPr>
        <w:t>27</w:t>
      </w:r>
      <w:r>
        <w:rPr>
          <w:rFonts w:ascii="宋体" w:hAnsi="宋体"/>
          <w:sz w:val="24"/>
          <w:szCs w:val="24"/>
        </w:rPr>
        <w:t>+X</w:t>
      </w:r>
      <w:r>
        <w:rPr>
          <w:rFonts w:ascii="宋体" w:hAnsi="宋体" w:hint="eastAsia"/>
          <w:sz w:val="24"/>
          <w:szCs w:val="24"/>
        </w:rPr>
        <w:t>26</w:t>
      </w:r>
      <w:r>
        <w:rPr>
          <w:rFonts w:ascii="宋体" w:hAnsi="宋体"/>
          <w:sz w:val="24"/>
          <w:szCs w:val="24"/>
        </w:rPr>
        <w:t>+X</w:t>
      </w:r>
      <w:r>
        <w:rPr>
          <w:rFonts w:ascii="宋体" w:hAnsi="宋体" w:hint="eastAsia"/>
          <w:sz w:val="24"/>
          <w:szCs w:val="24"/>
        </w:rPr>
        <w:t>21</w:t>
      </w:r>
      <w:r>
        <w:rPr>
          <w:rFonts w:ascii="宋体" w:hAnsi="宋体"/>
          <w:sz w:val="24"/>
          <w:szCs w:val="24"/>
        </w:rPr>
        <w:t>+X1</w:t>
      </w:r>
      <w:r>
        <w:rPr>
          <w:rFonts w:ascii="宋体" w:hAnsi="宋体" w:hint="eastAsia"/>
          <w:sz w:val="24"/>
          <w:szCs w:val="24"/>
        </w:rPr>
        <w:t>7</w:t>
      </w:r>
      <w:r>
        <w:rPr>
          <w:rFonts w:ascii="宋体" w:hAnsi="宋体"/>
          <w:sz w:val="24"/>
          <w:szCs w:val="24"/>
        </w:rPr>
        <w:t>+X</w:t>
      </w:r>
      <w:r>
        <w:rPr>
          <w:rFonts w:ascii="宋体" w:hAnsi="宋体" w:hint="eastAsia"/>
          <w:sz w:val="24"/>
          <w:szCs w:val="24"/>
        </w:rPr>
        <w:t>16</w:t>
      </w:r>
      <w:r>
        <w:rPr>
          <w:rFonts w:ascii="宋体" w:hAnsi="宋体"/>
          <w:sz w:val="24"/>
          <w:szCs w:val="24"/>
        </w:rPr>
        <w:t>+X</w:t>
      </w:r>
      <w:r>
        <w:rPr>
          <w:rFonts w:ascii="宋体" w:hAnsi="宋体" w:hint="eastAsia"/>
          <w:sz w:val="24"/>
          <w:szCs w:val="24"/>
        </w:rPr>
        <w:t>13</w:t>
      </w:r>
      <w:r>
        <w:rPr>
          <w:rFonts w:ascii="宋体" w:hAnsi="宋体"/>
          <w:sz w:val="24"/>
          <w:szCs w:val="24"/>
        </w:rPr>
        <w:t>+X</w:t>
      </w:r>
      <w:r>
        <w:rPr>
          <w:rFonts w:ascii="宋体" w:hAnsi="宋体" w:hint="eastAsia"/>
          <w:sz w:val="24"/>
          <w:szCs w:val="24"/>
        </w:rPr>
        <w:t>7</w:t>
      </w:r>
      <w:r>
        <w:rPr>
          <w:rFonts w:ascii="宋体" w:hAnsi="宋体"/>
          <w:sz w:val="24"/>
          <w:szCs w:val="24"/>
        </w:rPr>
        <w:t>+X</w:t>
      </w:r>
      <w:r>
        <w:rPr>
          <w:rFonts w:ascii="宋体" w:hAnsi="宋体" w:hint="eastAsia"/>
          <w:sz w:val="24"/>
          <w:szCs w:val="24"/>
        </w:rPr>
        <w:t>5</w:t>
      </w:r>
      <w:r>
        <w:rPr>
          <w:rFonts w:ascii="宋体" w:hAnsi="宋体"/>
          <w:sz w:val="24"/>
          <w:szCs w:val="24"/>
        </w:rPr>
        <w:t>+X</w:t>
      </w:r>
      <w:r>
        <w:rPr>
          <w:rFonts w:ascii="宋体" w:hAnsi="宋体" w:hint="eastAsia"/>
          <w:sz w:val="24"/>
          <w:szCs w:val="24"/>
        </w:rPr>
        <w:t>3</w:t>
      </w:r>
      <w:r>
        <w:rPr>
          <w:rFonts w:ascii="宋体" w:hAnsi="宋体"/>
          <w:sz w:val="24"/>
          <w:szCs w:val="24"/>
        </w:rPr>
        <w:t>+X1+1</w:t>
      </w:r>
      <w:r>
        <w:rPr>
          <w:rFonts w:ascii="宋体" w:hAnsi="宋体" w:hint="eastAsia"/>
          <w:sz w:val="24"/>
          <w:szCs w:val="24"/>
        </w:rPr>
        <w:t>。</w:t>
      </w:r>
      <w:bookmarkEnd w:id="62"/>
      <w:bookmarkEnd w:id="63"/>
    </w:p>
    <w:p w14:paraId="7340AB06" w14:textId="77777777" w:rsidR="002A68F6" w:rsidRDefault="002A68F6" w:rsidP="001C1390">
      <w:pPr>
        <w:pStyle w:val="41"/>
      </w:pPr>
      <w:bookmarkStart w:id="64" w:name="_Toc29048"/>
      <w:bookmarkStart w:id="65" w:name="_Toc514576272"/>
      <w:bookmarkStart w:id="66" w:name="_Toc465784191"/>
      <w:bookmarkStart w:id="67" w:name="_Toc274739689"/>
      <w:bookmarkStart w:id="68" w:name="_Toc324082848"/>
      <w:bookmarkStart w:id="69" w:name="_Toc361146355"/>
      <w:bookmarkStart w:id="70" w:name="_Toc290642706"/>
      <w:r>
        <w:rPr>
          <w:rFonts w:hint="eastAsia"/>
        </w:rPr>
        <w:t>动态</w:t>
      </w:r>
      <w:r w:rsidRPr="001C1390">
        <w:rPr>
          <w:rFonts w:hint="eastAsia"/>
        </w:rPr>
        <w:t>交互</w:t>
      </w:r>
      <w:bookmarkEnd w:id="64"/>
      <w:bookmarkEnd w:id="65"/>
      <w:bookmarkEnd w:id="66"/>
    </w:p>
    <w:p w14:paraId="12EDEA1C" w14:textId="77777777" w:rsidR="002A68F6" w:rsidRDefault="002A68F6" w:rsidP="002A68F6">
      <w:pPr>
        <w:pStyle w:val="ZSA"/>
        <w:spacing w:line="360" w:lineRule="auto"/>
        <w:ind w:firstLine="480"/>
        <w:rPr>
          <w:rFonts w:ascii="宋体" w:hAnsi="宋体"/>
          <w:sz w:val="24"/>
          <w:szCs w:val="24"/>
        </w:rPr>
      </w:pPr>
      <w:r>
        <w:rPr>
          <w:rFonts w:ascii="宋体" w:hAnsi="宋体"/>
          <w:sz w:val="24"/>
          <w:szCs w:val="24"/>
        </w:rPr>
        <w:t>ATP系统周期</w:t>
      </w:r>
      <w:r>
        <w:rPr>
          <w:rFonts w:ascii="宋体" w:hAnsi="宋体" w:hint="eastAsia"/>
          <w:sz w:val="24"/>
          <w:szCs w:val="24"/>
        </w:rPr>
        <w:t>(通信</w:t>
      </w:r>
      <w:r>
        <w:rPr>
          <w:rFonts w:ascii="宋体" w:hAnsi="宋体"/>
          <w:sz w:val="24"/>
          <w:szCs w:val="24"/>
        </w:rPr>
        <w:t>周期为160ms</w:t>
      </w:r>
      <w:r>
        <w:rPr>
          <w:rFonts w:ascii="宋体" w:hAnsi="宋体" w:hint="eastAsia"/>
          <w:sz w:val="24"/>
          <w:szCs w:val="24"/>
        </w:rPr>
        <w:t>)向</w:t>
      </w:r>
      <w:r>
        <w:rPr>
          <w:rFonts w:ascii="宋体" w:hAnsi="宋体"/>
          <w:sz w:val="24"/>
          <w:szCs w:val="24"/>
        </w:rPr>
        <w:t>DMI</w:t>
      </w:r>
      <w:r>
        <w:rPr>
          <w:rFonts w:ascii="宋体" w:hAnsi="宋体" w:hint="eastAsia"/>
          <w:sz w:val="24"/>
          <w:szCs w:val="24"/>
        </w:rPr>
        <w:t>发</w:t>
      </w:r>
      <w:r>
        <w:rPr>
          <w:rFonts w:ascii="宋体" w:hAnsi="宋体"/>
          <w:sz w:val="24"/>
          <w:szCs w:val="24"/>
        </w:rPr>
        <w:t>送信息</w:t>
      </w:r>
      <w:r>
        <w:rPr>
          <w:rFonts w:ascii="宋体" w:hAnsi="宋体" w:hint="eastAsia"/>
          <w:sz w:val="24"/>
          <w:szCs w:val="24"/>
        </w:rPr>
        <w:t>，</w:t>
      </w:r>
      <w:r>
        <w:rPr>
          <w:rFonts w:ascii="宋体" w:hAnsi="宋体"/>
          <w:sz w:val="24"/>
          <w:szCs w:val="24"/>
        </w:rPr>
        <w:t>DMI接收到ATP</w:t>
      </w:r>
      <w:r>
        <w:rPr>
          <w:rFonts w:ascii="宋体" w:hAnsi="宋体" w:hint="eastAsia"/>
          <w:sz w:val="24"/>
          <w:szCs w:val="24"/>
        </w:rPr>
        <w:t>数据时向</w:t>
      </w:r>
      <w:r>
        <w:rPr>
          <w:rFonts w:ascii="宋体" w:hAnsi="宋体"/>
          <w:sz w:val="24"/>
          <w:szCs w:val="24"/>
        </w:rPr>
        <w:t>ATP</w:t>
      </w:r>
      <w:r>
        <w:rPr>
          <w:rFonts w:ascii="宋体" w:hAnsi="宋体" w:hint="eastAsia"/>
          <w:sz w:val="24"/>
          <w:szCs w:val="24"/>
        </w:rPr>
        <w:t>回复</w:t>
      </w:r>
      <w:r>
        <w:rPr>
          <w:rFonts w:ascii="宋体" w:hAnsi="宋体"/>
          <w:sz w:val="24"/>
          <w:szCs w:val="24"/>
        </w:rPr>
        <w:t>信息，</w:t>
      </w:r>
      <w:r>
        <w:rPr>
          <w:rFonts w:ascii="宋体" w:hAnsi="宋体" w:hint="eastAsia"/>
          <w:sz w:val="24"/>
          <w:szCs w:val="24"/>
        </w:rPr>
        <w:t>交</w:t>
      </w:r>
      <w:r>
        <w:rPr>
          <w:rFonts w:ascii="宋体" w:hAnsi="宋体"/>
          <w:sz w:val="24"/>
          <w:szCs w:val="24"/>
        </w:rPr>
        <w:t>互示意</w:t>
      </w:r>
      <w:r>
        <w:rPr>
          <w:rFonts w:ascii="宋体" w:hAnsi="宋体" w:hint="eastAsia"/>
          <w:sz w:val="24"/>
          <w:szCs w:val="24"/>
        </w:rPr>
        <w:t>图</w:t>
      </w:r>
      <w:r>
        <w:rPr>
          <w:rFonts w:ascii="宋体" w:hAnsi="宋体"/>
          <w:sz w:val="24"/>
          <w:szCs w:val="24"/>
        </w:rPr>
        <w:t>如下所示：</w:t>
      </w:r>
    </w:p>
    <w:p w14:paraId="4C3B016C" w14:textId="12F500F5" w:rsidR="002A68F6" w:rsidRDefault="002A68F6" w:rsidP="002A68F6">
      <w:pPr>
        <w:pStyle w:val="ZSA"/>
        <w:spacing w:line="360" w:lineRule="auto"/>
        <w:ind w:firstLine="480"/>
        <w:jc w:val="center"/>
        <w:rPr>
          <w:rFonts w:ascii="宋体" w:hAnsi="宋体"/>
          <w:sz w:val="24"/>
          <w:szCs w:val="24"/>
        </w:rPr>
      </w:pPr>
      <w:r>
        <w:rPr>
          <w:rFonts w:ascii="宋体" w:hAnsi="宋体"/>
          <w:noProof/>
          <w:sz w:val="24"/>
          <w:szCs w:val="24"/>
        </w:rPr>
        <w:drawing>
          <wp:inline distT="0" distB="0" distL="0" distR="0" wp14:anchorId="1A97B818" wp14:editId="6F43B148">
            <wp:extent cx="3759835" cy="4974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9835" cy="4974590"/>
                    </a:xfrm>
                    <a:prstGeom prst="rect">
                      <a:avLst/>
                    </a:prstGeom>
                    <a:noFill/>
                    <a:ln>
                      <a:noFill/>
                    </a:ln>
                  </pic:spPr>
                </pic:pic>
              </a:graphicData>
            </a:graphic>
          </wp:inline>
        </w:drawing>
      </w:r>
    </w:p>
    <w:p w14:paraId="0EB2707E" w14:textId="77777777" w:rsidR="002A68F6" w:rsidRDefault="002A68F6" w:rsidP="002A68F6">
      <w:pPr>
        <w:pStyle w:val="ZSA"/>
        <w:spacing w:line="360" w:lineRule="auto"/>
        <w:jc w:val="center"/>
        <w:rPr>
          <w:rFonts w:ascii="宋体" w:hAnsi="宋体"/>
          <w:szCs w:val="21"/>
        </w:rPr>
      </w:pPr>
      <w:r>
        <w:rPr>
          <w:rFonts w:ascii="宋体" w:hAnsi="宋体" w:hint="eastAsia"/>
          <w:szCs w:val="21"/>
        </w:rPr>
        <w:t>图</w:t>
      </w:r>
      <w:r>
        <w:rPr>
          <w:rFonts w:ascii="宋体" w:hAnsi="宋体"/>
          <w:szCs w:val="21"/>
        </w:rPr>
        <w:t>2</w:t>
      </w:r>
      <w:r>
        <w:rPr>
          <w:rFonts w:ascii="宋体" w:hAnsi="宋体" w:hint="eastAsia"/>
          <w:szCs w:val="21"/>
        </w:rPr>
        <w:t xml:space="preserve"> 数据</w:t>
      </w:r>
      <w:r>
        <w:rPr>
          <w:rFonts w:ascii="宋体" w:hAnsi="宋体"/>
          <w:szCs w:val="21"/>
        </w:rPr>
        <w:t>交互</w:t>
      </w:r>
      <w:r>
        <w:rPr>
          <w:rFonts w:ascii="宋体" w:hAnsi="宋体" w:hint="eastAsia"/>
          <w:szCs w:val="21"/>
        </w:rPr>
        <w:t>图</w:t>
      </w:r>
    </w:p>
    <w:p w14:paraId="6E924698" w14:textId="77777777" w:rsidR="002A68F6" w:rsidRDefault="002A68F6" w:rsidP="001C1390">
      <w:pPr>
        <w:pStyle w:val="41"/>
      </w:pPr>
      <w:bookmarkStart w:id="71" w:name="_Toc514576273"/>
      <w:bookmarkStart w:id="72" w:name="_Toc465784192"/>
      <w:bookmarkStart w:id="73" w:name="_Toc436314183"/>
      <w:bookmarkStart w:id="74" w:name="_Toc15262"/>
      <w:r>
        <w:rPr>
          <w:rFonts w:hint="eastAsia"/>
        </w:rPr>
        <w:t>数据</w:t>
      </w:r>
      <w:r w:rsidRPr="001C1390">
        <w:rPr>
          <w:rFonts w:hint="eastAsia"/>
        </w:rPr>
        <w:t>帧报文格式</w:t>
      </w:r>
      <w:bookmarkEnd w:id="71"/>
      <w:bookmarkEnd w:id="72"/>
      <w:bookmarkEnd w:id="73"/>
      <w:bookmarkEnd w:id="74"/>
    </w:p>
    <w:p w14:paraId="7CAB3797" w14:textId="77777777" w:rsidR="002A68F6" w:rsidRDefault="002A68F6" w:rsidP="002A68F6">
      <w:pPr>
        <w:pStyle w:val="ZSD"/>
        <w:numPr>
          <w:ilvl w:val="0"/>
          <w:numId w:val="14"/>
        </w:numPr>
        <w:tabs>
          <w:tab w:val="left" w:pos="360"/>
        </w:tabs>
        <w:spacing w:before="156" w:after="156" w:line="360" w:lineRule="auto"/>
        <w:ind w:leftChars="-382" w:left="0" w:hangingChars="382" w:hanging="802"/>
        <w:rPr>
          <w:rFonts w:ascii="宋体" w:eastAsia="宋体" w:hAnsi="宋体"/>
          <w:szCs w:val="21"/>
        </w:rPr>
      </w:pPr>
      <w:r>
        <w:rPr>
          <w:rFonts w:ascii="宋体" w:eastAsia="宋体" w:hAnsi="宋体" w:hint="eastAsia"/>
          <w:szCs w:val="21"/>
        </w:rPr>
        <w:t>通信协议格式表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52"/>
        <w:gridCol w:w="1608"/>
        <w:gridCol w:w="1336"/>
        <w:gridCol w:w="1462"/>
        <w:gridCol w:w="2120"/>
        <w:gridCol w:w="1118"/>
      </w:tblGrid>
      <w:tr w:rsidR="002A68F6" w14:paraId="2086DF9B" w14:textId="77777777" w:rsidTr="005412D6">
        <w:trPr>
          <w:jc w:val="center"/>
        </w:trPr>
        <w:tc>
          <w:tcPr>
            <w:tcW w:w="393" w:type="pct"/>
            <w:tcBorders>
              <w:bottom w:val="single" w:sz="4" w:space="0" w:color="auto"/>
            </w:tcBorders>
            <w:shd w:val="clear" w:color="auto" w:fill="99CCFF"/>
            <w:vAlign w:val="center"/>
          </w:tcPr>
          <w:p w14:paraId="4F809E28" w14:textId="77777777" w:rsidR="002A68F6" w:rsidRDefault="002A68F6" w:rsidP="005412D6">
            <w:pPr>
              <w:jc w:val="center"/>
              <w:rPr>
                <w:rFonts w:ascii="宋体" w:hAnsi="宋体" w:cs="宋体"/>
                <w:szCs w:val="21"/>
              </w:rPr>
            </w:pPr>
          </w:p>
        </w:tc>
        <w:tc>
          <w:tcPr>
            <w:tcW w:w="969" w:type="pct"/>
            <w:shd w:val="clear" w:color="auto" w:fill="99CCFF"/>
            <w:vAlign w:val="center"/>
          </w:tcPr>
          <w:p w14:paraId="14403994" w14:textId="77777777" w:rsidR="002A68F6" w:rsidRDefault="002A68F6" w:rsidP="005412D6">
            <w:pPr>
              <w:jc w:val="center"/>
              <w:rPr>
                <w:rFonts w:ascii="宋体" w:hAnsi="宋体" w:cs="宋体"/>
                <w:szCs w:val="21"/>
              </w:rPr>
            </w:pPr>
            <w:r>
              <w:rPr>
                <w:rFonts w:ascii="宋体" w:hAnsi="宋体" w:cs="宋体" w:hint="eastAsia"/>
                <w:szCs w:val="21"/>
              </w:rPr>
              <w:t>发送序列号</w:t>
            </w:r>
          </w:p>
        </w:tc>
        <w:tc>
          <w:tcPr>
            <w:tcW w:w="805" w:type="pct"/>
            <w:shd w:val="clear" w:color="auto" w:fill="99CCFF"/>
            <w:vAlign w:val="center"/>
          </w:tcPr>
          <w:p w14:paraId="7EED9C75" w14:textId="77777777" w:rsidR="002A68F6" w:rsidRDefault="002A68F6" w:rsidP="005412D6">
            <w:pPr>
              <w:jc w:val="center"/>
              <w:rPr>
                <w:rFonts w:ascii="宋体" w:hAnsi="宋体" w:cs="宋体"/>
                <w:szCs w:val="21"/>
              </w:rPr>
            </w:pPr>
            <w:r>
              <w:rPr>
                <w:rFonts w:ascii="宋体" w:hAnsi="宋体" w:cs="宋体" w:hint="eastAsia"/>
                <w:szCs w:val="21"/>
              </w:rPr>
              <w:t>上次接收对方序列号</w:t>
            </w:r>
          </w:p>
        </w:tc>
        <w:tc>
          <w:tcPr>
            <w:tcW w:w="881" w:type="pct"/>
            <w:shd w:val="clear" w:color="auto" w:fill="99CCFF"/>
            <w:vAlign w:val="center"/>
          </w:tcPr>
          <w:p w14:paraId="7C982F75" w14:textId="77777777" w:rsidR="002A68F6" w:rsidRDefault="002A68F6" w:rsidP="005412D6">
            <w:pPr>
              <w:jc w:val="center"/>
              <w:rPr>
                <w:rFonts w:ascii="宋体" w:hAnsi="宋体" w:cs="宋体"/>
                <w:szCs w:val="21"/>
              </w:rPr>
            </w:pPr>
            <w:r>
              <w:rPr>
                <w:rFonts w:ascii="宋体" w:hAnsi="宋体" w:cs="宋体" w:hint="eastAsia"/>
                <w:szCs w:val="21"/>
              </w:rPr>
              <w:t>应用数据包长度</w:t>
            </w:r>
          </w:p>
        </w:tc>
        <w:tc>
          <w:tcPr>
            <w:tcW w:w="1278" w:type="pct"/>
            <w:shd w:val="clear" w:color="auto" w:fill="99CCFF"/>
            <w:vAlign w:val="center"/>
          </w:tcPr>
          <w:p w14:paraId="75619E8D" w14:textId="77777777" w:rsidR="002A68F6" w:rsidRDefault="002A68F6" w:rsidP="005412D6">
            <w:pPr>
              <w:jc w:val="center"/>
              <w:rPr>
                <w:rFonts w:ascii="宋体" w:hAnsi="宋体" w:cs="宋体"/>
                <w:szCs w:val="21"/>
              </w:rPr>
            </w:pPr>
            <w:r>
              <w:rPr>
                <w:rFonts w:ascii="宋体" w:hAnsi="宋体" w:cs="宋体" w:hint="eastAsia"/>
                <w:szCs w:val="21"/>
              </w:rPr>
              <w:t>应用数据包</w:t>
            </w:r>
          </w:p>
        </w:tc>
        <w:tc>
          <w:tcPr>
            <w:tcW w:w="674" w:type="pct"/>
            <w:shd w:val="clear" w:color="auto" w:fill="99CCFF"/>
            <w:vAlign w:val="center"/>
          </w:tcPr>
          <w:p w14:paraId="3D0C7B96" w14:textId="77777777" w:rsidR="002A68F6" w:rsidRDefault="002A68F6" w:rsidP="005412D6">
            <w:pPr>
              <w:jc w:val="center"/>
              <w:rPr>
                <w:rFonts w:ascii="宋体" w:hAnsi="宋体" w:cs="宋体"/>
                <w:szCs w:val="21"/>
              </w:rPr>
            </w:pPr>
            <w:r>
              <w:rPr>
                <w:rFonts w:ascii="宋体" w:hAnsi="宋体" w:cs="宋体" w:hint="eastAsia"/>
                <w:szCs w:val="21"/>
              </w:rPr>
              <w:t>校验码</w:t>
            </w:r>
          </w:p>
          <w:p w14:paraId="22EE06C8" w14:textId="77777777" w:rsidR="002A68F6" w:rsidRDefault="002A68F6" w:rsidP="005412D6">
            <w:pPr>
              <w:jc w:val="center"/>
              <w:rPr>
                <w:rFonts w:ascii="宋体" w:hAnsi="宋体" w:cs="宋体"/>
                <w:szCs w:val="21"/>
              </w:rPr>
            </w:pPr>
            <w:r>
              <w:rPr>
                <w:rFonts w:ascii="宋体" w:hAnsi="宋体" w:cs="宋体" w:hint="eastAsia"/>
                <w:szCs w:val="21"/>
              </w:rPr>
              <w:t>（</w:t>
            </w:r>
            <w:r>
              <w:rPr>
                <w:rFonts w:ascii="宋体" w:hAnsi="宋体" w:cs="宋体" w:hint="eastAsia"/>
                <w:szCs w:val="21"/>
              </w:rPr>
              <w:t>CRC48</w:t>
            </w:r>
            <w:r>
              <w:rPr>
                <w:rFonts w:ascii="宋体" w:hAnsi="宋体" w:cs="宋体" w:hint="eastAsia"/>
                <w:szCs w:val="21"/>
              </w:rPr>
              <w:t>）</w:t>
            </w:r>
          </w:p>
        </w:tc>
      </w:tr>
      <w:tr w:rsidR="002A68F6" w14:paraId="1A0A8E52" w14:textId="77777777" w:rsidTr="005412D6">
        <w:trPr>
          <w:trHeight w:val="426"/>
          <w:jc w:val="center"/>
        </w:trPr>
        <w:tc>
          <w:tcPr>
            <w:tcW w:w="393" w:type="pct"/>
            <w:vMerge w:val="restart"/>
            <w:shd w:val="clear" w:color="auto" w:fill="FFFFFF"/>
            <w:vAlign w:val="center"/>
          </w:tcPr>
          <w:p w14:paraId="713CF294" w14:textId="77777777" w:rsidR="002A68F6" w:rsidRDefault="002A68F6" w:rsidP="005412D6">
            <w:pPr>
              <w:jc w:val="center"/>
              <w:rPr>
                <w:rFonts w:ascii="宋体" w:hAnsi="宋体" w:cs="宋体"/>
                <w:szCs w:val="21"/>
              </w:rPr>
            </w:pPr>
            <w:r>
              <w:rPr>
                <w:rFonts w:ascii="宋体" w:hAnsi="宋体" w:cs="宋体" w:hint="eastAsia"/>
                <w:szCs w:val="21"/>
              </w:rPr>
              <w:t>长度</w:t>
            </w:r>
          </w:p>
        </w:tc>
        <w:tc>
          <w:tcPr>
            <w:tcW w:w="969" w:type="pct"/>
            <w:vMerge w:val="restart"/>
            <w:vAlign w:val="center"/>
          </w:tcPr>
          <w:p w14:paraId="4A331D96" w14:textId="77777777" w:rsidR="002A68F6" w:rsidRDefault="002A68F6" w:rsidP="005412D6">
            <w:pPr>
              <w:jc w:val="center"/>
              <w:rPr>
                <w:rFonts w:ascii="宋体" w:hAnsi="宋体" w:cs="宋体"/>
                <w:szCs w:val="21"/>
              </w:rPr>
            </w:pPr>
            <w:r>
              <w:rPr>
                <w:rFonts w:ascii="宋体" w:hAnsi="宋体" w:cs="宋体" w:hint="eastAsia"/>
                <w:szCs w:val="21"/>
              </w:rPr>
              <w:t>4</w:t>
            </w:r>
            <w:r>
              <w:rPr>
                <w:rFonts w:ascii="宋体" w:hAnsi="宋体" w:cs="宋体" w:hint="eastAsia"/>
                <w:szCs w:val="21"/>
              </w:rPr>
              <w:t>字节</w:t>
            </w:r>
          </w:p>
        </w:tc>
        <w:tc>
          <w:tcPr>
            <w:tcW w:w="805" w:type="pct"/>
            <w:vMerge w:val="restart"/>
            <w:vAlign w:val="center"/>
          </w:tcPr>
          <w:p w14:paraId="2602ED38" w14:textId="77777777" w:rsidR="002A68F6" w:rsidRDefault="002A68F6" w:rsidP="005412D6">
            <w:pPr>
              <w:jc w:val="center"/>
              <w:rPr>
                <w:rFonts w:ascii="宋体" w:hAnsi="宋体" w:cs="宋体"/>
                <w:szCs w:val="21"/>
              </w:rPr>
            </w:pPr>
            <w:r>
              <w:rPr>
                <w:rFonts w:ascii="宋体" w:hAnsi="宋体" w:cs="宋体" w:hint="eastAsia"/>
                <w:szCs w:val="21"/>
              </w:rPr>
              <w:t>4</w:t>
            </w:r>
            <w:r>
              <w:rPr>
                <w:rFonts w:ascii="宋体" w:hAnsi="宋体" w:cs="宋体" w:hint="eastAsia"/>
                <w:szCs w:val="21"/>
              </w:rPr>
              <w:t>字节</w:t>
            </w:r>
          </w:p>
        </w:tc>
        <w:tc>
          <w:tcPr>
            <w:tcW w:w="881" w:type="pct"/>
            <w:vMerge w:val="restart"/>
            <w:vAlign w:val="center"/>
          </w:tcPr>
          <w:p w14:paraId="59533C22" w14:textId="77777777" w:rsidR="002A68F6" w:rsidRDefault="002A68F6" w:rsidP="005412D6">
            <w:pPr>
              <w:ind w:firstLineChars="200" w:firstLine="420"/>
              <w:jc w:val="center"/>
              <w:rPr>
                <w:rFonts w:ascii="宋体" w:hAnsi="宋体" w:cs="宋体"/>
                <w:szCs w:val="21"/>
              </w:rPr>
            </w:pPr>
            <w:r>
              <w:rPr>
                <w:rFonts w:ascii="宋体" w:hAnsi="宋体" w:cs="宋体" w:hint="eastAsia"/>
                <w:szCs w:val="21"/>
              </w:rPr>
              <w:t>2</w:t>
            </w:r>
            <w:r>
              <w:rPr>
                <w:rFonts w:ascii="宋体" w:hAnsi="宋体" w:cs="宋体" w:hint="eastAsia"/>
                <w:szCs w:val="21"/>
              </w:rPr>
              <w:t>字节</w:t>
            </w:r>
          </w:p>
        </w:tc>
        <w:tc>
          <w:tcPr>
            <w:tcW w:w="1278" w:type="pct"/>
            <w:vAlign w:val="center"/>
          </w:tcPr>
          <w:p w14:paraId="6936C66E" w14:textId="77777777" w:rsidR="002A68F6" w:rsidRDefault="002A68F6" w:rsidP="005412D6">
            <w:pPr>
              <w:ind w:firstLineChars="200" w:firstLine="420"/>
              <w:rPr>
                <w:rFonts w:ascii="宋体" w:hAnsi="宋体" w:cs="宋体"/>
                <w:szCs w:val="21"/>
              </w:rPr>
            </w:pPr>
            <w:r>
              <w:rPr>
                <w:rFonts w:ascii="宋体" w:hAnsi="宋体" w:cs="宋体" w:hint="eastAsia"/>
                <w:szCs w:val="21"/>
              </w:rPr>
              <w:t xml:space="preserve">ATP-&gt;DMI   </w:t>
            </w:r>
            <w:r>
              <w:rPr>
                <w:rFonts w:ascii="宋体" w:hAnsi="宋体" w:hint="eastAsia"/>
                <w:szCs w:val="21"/>
              </w:rPr>
              <w:t>129</w:t>
            </w:r>
            <w:r>
              <w:rPr>
                <w:rFonts w:ascii="宋体" w:hAnsi="宋体" w:hint="eastAsia"/>
                <w:szCs w:val="21"/>
              </w:rPr>
              <w:t>字节</w:t>
            </w:r>
          </w:p>
        </w:tc>
        <w:tc>
          <w:tcPr>
            <w:tcW w:w="674" w:type="pct"/>
            <w:vMerge w:val="restart"/>
            <w:vAlign w:val="center"/>
          </w:tcPr>
          <w:p w14:paraId="7567613E" w14:textId="77777777" w:rsidR="002A68F6" w:rsidRDefault="002A68F6" w:rsidP="005412D6">
            <w:pPr>
              <w:jc w:val="center"/>
              <w:rPr>
                <w:rFonts w:ascii="宋体" w:hAnsi="宋体" w:cs="宋体"/>
                <w:szCs w:val="21"/>
              </w:rPr>
            </w:pPr>
            <w:r>
              <w:rPr>
                <w:rFonts w:ascii="宋体" w:hAnsi="宋体" w:cs="宋体" w:hint="eastAsia"/>
                <w:szCs w:val="21"/>
              </w:rPr>
              <w:t>6</w:t>
            </w:r>
            <w:r>
              <w:rPr>
                <w:rFonts w:ascii="宋体" w:hAnsi="宋体" w:cs="宋体" w:hint="eastAsia"/>
                <w:szCs w:val="21"/>
              </w:rPr>
              <w:t>字节</w:t>
            </w:r>
          </w:p>
        </w:tc>
      </w:tr>
      <w:tr w:rsidR="002A68F6" w14:paraId="2C27E70D" w14:textId="77777777" w:rsidTr="005412D6">
        <w:trPr>
          <w:trHeight w:val="425"/>
          <w:jc w:val="center"/>
        </w:trPr>
        <w:tc>
          <w:tcPr>
            <w:tcW w:w="393" w:type="pct"/>
            <w:vMerge/>
            <w:shd w:val="clear" w:color="auto" w:fill="FFFFFF"/>
            <w:vAlign w:val="center"/>
          </w:tcPr>
          <w:p w14:paraId="2202B0F0" w14:textId="77777777" w:rsidR="002A68F6" w:rsidRDefault="002A68F6" w:rsidP="005412D6">
            <w:pPr>
              <w:jc w:val="center"/>
              <w:rPr>
                <w:rFonts w:ascii="宋体" w:hAnsi="宋体" w:cs="宋体"/>
                <w:szCs w:val="21"/>
              </w:rPr>
            </w:pPr>
          </w:p>
        </w:tc>
        <w:tc>
          <w:tcPr>
            <w:tcW w:w="969" w:type="pct"/>
            <w:vMerge/>
          </w:tcPr>
          <w:p w14:paraId="5C4AB629" w14:textId="77777777" w:rsidR="002A68F6" w:rsidRDefault="002A68F6" w:rsidP="005412D6">
            <w:pPr>
              <w:jc w:val="center"/>
              <w:rPr>
                <w:rFonts w:ascii="宋体" w:hAnsi="宋体" w:cs="宋体"/>
                <w:szCs w:val="21"/>
              </w:rPr>
            </w:pPr>
          </w:p>
        </w:tc>
        <w:tc>
          <w:tcPr>
            <w:tcW w:w="805" w:type="pct"/>
            <w:vMerge/>
            <w:vAlign w:val="center"/>
          </w:tcPr>
          <w:p w14:paraId="393B2DF8" w14:textId="77777777" w:rsidR="002A68F6" w:rsidRDefault="002A68F6" w:rsidP="005412D6">
            <w:pPr>
              <w:jc w:val="center"/>
              <w:rPr>
                <w:rFonts w:ascii="宋体" w:hAnsi="宋体" w:cs="宋体"/>
                <w:szCs w:val="21"/>
              </w:rPr>
            </w:pPr>
          </w:p>
        </w:tc>
        <w:tc>
          <w:tcPr>
            <w:tcW w:w="881" w:type="pct"/>
            <w:vMerge/>
          </w:tcPr>
          <w:p w14:paraId="2E5F4C3A" w14:textId="77777777" w:rsidR="002A68F6" w:rsidRDefault="002A68F6" w:rsidP="005412D6">
            <w:pPr>
              <w:ind w:firstLineChars="200" w:firstLine="420"/>
              <w:rPr>
                <w:rFonts w:ascii="宋体" w:hAnsi="宋体" w:cs="宋体"/>
                <w:szCs w:val="21"/>
              </w:rPr>
            </w:pPr>
          </w:p>
        </w:tc>
        <w:tc>
          <w:tcPr>
            <w:tcW w:w="1278" w:type="pct"/>
            <w:vAlign w:val="center"/>
          </w:tcPr>
          <w:p w14:paraId="18FC0B57" w14:textId="77777777" w:rsidR="002A68F6" w:rsidRDefault="002A68F6" w:rsidP="005412D6">
            <w:pPr>
              <w:ind w:firstLineChars="200" w:firstLine="420"/>
              <w:rPr>
                <w:rFonts w:ascii="宋体" w:hAnsi="宋体" w:cs="宋体"/>
                <w:szCs w:val="21"/>
              </w:rPr>
            </w:pPr>
            <w:r>
              <w:rPr>
                <w:rFonts w:ascii="宋体" w:hAnsi="宋体" w:cs="宋体" w:hint="eastAsia"/>
                <w:szCs w:val="21"/>
              </w:rPr>
              <w:t>DMI-&gt;ATP   40</w:t>
            </w:r>
            <w:r>
              <w:rPr>
                <w:rFonts w:ascii="宋体" w:hAnsi="宋体" w:cs="宋体" w:hint="eastAsia"/>
                <w:szCs w:val="21"/>
              </w:rPr>
              <w:t>字节</w:t>
            </w:r>
          </w:p>
        </w:tc>
        <w:tc>
          <w:tcPr>
            <w:tcW w:w="674" w:type="pct"/>
            <w:vMerge/>
            <w:vAlign w:val="center"/>
          </w:tcPr>
          <w:p w14:paraId="184BB9E9" w14:textId="77777777" w:rsidR="002A68F6" w:rsidRDefault="002A68F6" w:rsidP="005412D6">
            <w:pPr>
              <w:jc w:val="center"/>
              <w:rPr>
                <w:rFonts w:ascii="宋体" w:hAnsi="宋体" w:cs="宋体"/>
                <w:szCs w:val="21"/>
              </w:rPr>
            </w:pPr>
          </w:p>
        </w:tc>
      </w:tr>
    </w:tbl>
    <w:p w14:paraId="11D7BB89" w14:textId="77777777" w:rsidR="002A68F6" w:rsidRDefault="002A68F6" w:rsidP="001C1390">
      <w:pPr>
        <w:pStyle w:val="41"/>
      </w:pPr>
      <w:bookmarkStart w:id="75" w:name="_Toc514576271"/>
      <w:bookmarkStart w:id="76" w:name="_Toc436314182"/>
      <w:bookmarkStart w:id="77" w:name="_Toc6277"/>
      <w:bookmarkStart w:id="78" w:name="_Toc465784190"/>
      <w:bookmarkStart w:id="79" w:name="_Toc514576274"/>
      <w:bookmarkStart w:id="80" w:name="_Toc30"/>
      <w:bookmarkStart w:id="81" w:name="_Toc465784193"/>
      <w:bookmarkEnd w:id="67"/>
      <w:bookmarkEnd w:id="68"/>
      <w:bookmarkEnd w:id="69"/>
      <w:bookmarkEnd w:id="70"/>
      <w:r>
        <w:rPr>
          <w:rFonts w:hint="eastAsia"/>
        </w:rPr>
        <w:t>数据</w:t>
      </w:r>
      <w:bookmarkEnd w:id="75"/>
      <w:bookmarkEnd w:id="76"/>
      <w:bookmarkEnd w:id="77"/>
      <w:bookmarkEnd w:id="78"/>
      <w:r w:rsidRPr="001C1390">
        <w:rPr>
          <w:rFonts w:hint="eastAsia"/>
        </w:rPr>
        <w:t>处理</w:t>
      </w:r>
    </w:p>
    <w:p w14:paraId="1C423A22" w14:textId="77777777" w:rsidR="002A68F6" w:rsidRDefault="002A68F6" w:rsidP="002A68F6">
      <w:pPr>
        <w:pStyle w:val="ZSA"/>
        <w:spacing w:line="360" w:lineRule="auto"/>
        <w:ind w:firstLine="480"/>
        <w:rPr>
          <w:rFonts w:ascii="宋体" w:hAnsi="宋体"/>
          <w:sz w:val="24"/>
          <w:szCs w:val="24"/>
        </w:rPr>
      </w:pPr>
      <w:r>
        <w:rPr>
          <w:rFonts w:ascii="宋体" w:hAnsi="宋体"/>
          <w:sz w:val="24"/>
          <w:szCs w:val="24"/>
        </w:rPr>
        <w:t>数据发送时</w:t>
      </w:r>
      <w:r>
        <w:rPr>
          <w:rFonts w:ascii="宋体" w:hAnsi="宋体" w:hint="eastAsia"/>
          <w:sz w:val="24"/>
          <w:szCs w:val="24"/>
        </w:rPr>
        <w:t>，</w:t>
      </w:r>
      <w:r>
        <w:rPr>
          <w:rFonts w:ascii="宋体" w:hAnsi="宋体"/>
          <w:sz w:val="24"/>
          <w:szCs w:val="24"/>
        </w:rPr>
        <w:t>在未接收到对方消息或者通信中断</w:t>
      </w:r>
      <w:r>
        <w:rPr>
          <w:rFonts w:ascii="宋体" w:hAnsi="宋体" w:hint="eastAsia"/>
          <w:sz w:val="24"/>
          <w:szCs w:val="24"/>
        </w:rPr>
        <w:t>时，则[上次接收对方序列号]需填写为默认值（0x</w:t>
      </w:r>
      <w:r>
        <w:rPr>
          <w:rFonts w:ascii="宋体" w:hAnsi="宋体"/>
          <w:sz w:val="24"/>
          <w:szCs w:val="24"/>
        </w:rPr>
        <w:t>FFFFFFFF</w:t>
      </w:r>
      <w:r>
        <w:rPr>
          <w:rFonts w:ascii="宋体" w:hAnsi="宋体" w:hint="eastAsia"/>
          <w:sz w:val="24"/>
          <w:szCs w:val="24"/>
        </w:rPr>
        <w:t>）。</w:t>
      </w:r>
    </w:p>
    <w:p w14:paraId="33BCE924" w14:textId="77777777" w:rsidR="002A68F6" w:rsidRDefault="002A68F6" w:rsidP="002A68F6">
      <w:pPr>
        <w:pStyle w:val="ZSA"/>
        <w:spacing w:line="360" w:lineRule="auto"/>
        <w:ind w:firstLine="480"/>
        <w:rPr>
          <w:rFonts w:ascii="宋体" w:hAnsi="宋体"/>
          <w:sz w:val="24"/>
          <w:szCs w:val="24"/>
        </w:rPr>
      </w:pPr>
      <w:r>
        <w:rPr>
          <w:rFonts w:ascii="宋体" w:hAnsi="宋体" w:hint="eastAsia"/>
          <w:sz w:val="24"/>
          <w:szCs w:val="24"/>
        </w:rPr>
        <w:t>若接收序列号大于上次接收序列号则认为该数据为新数据，则认为有效。若接收序列号小于等于上次接收序列号，则认为该数据为冗余数据，直接丢弃。</w:t>
      </w:r>
    </w:p>
    <w:p w14:paraId="7148EC28" w14:textId="77777777" w:rsidR="002A68F6" w:rsidRDefault="002A68F6" w:rsidP="002A68F6">
      <w:pPr>
        <w:pStyle w:val="ZSA"/>
        <w:spacing w:line="360" w:lineRule="auto"/>
        <w:ind w:firstLine="480"/>
        <w:rPr>
          <w:rFonts w:ascii="宋体" w:hAnsi="宋体"/>
          <w:sz w:val="24"/>
          <w:szCs w:val="24"/>
        </w:rPr>
      </w:pPr>
      <w:r>
        <w:rPr>
          <w:rFonts w:ascii="宋体" w:hAnsi="宋体"/>
          <w:sz w:val="24"/>
          <w:szCs w:val="24"/>
        </w:rPr>
        <w:t>在通信中断后</w:t>
      </w:r>
      <w:r>
        <w:rPr>
          <w:rFonts w:ascii="宋体" w:hAnsi="宋体" w:hint="eastAsia"/>
          <w:sz w:val="24"/>
          <w:szCs w:val="24"/>
        </w:rPr>
        <w:t>，</w:t>
      </w:r>
      <w:r>
        <w:rPr>
          <w:rFonts w:ascii="宋体" w:hAnsi="宋体"/>
          <w:sz w:val="24"/>
          <w:szCs w:val="24"/>
        </w:rPr>
        <w:t>需要重置上次接收序列号为默认值</w:t>
      </w:r>
      <w:r>
        <w:rPr>
          <w:rFonts w:ascii="宋体" w:hAnsi="宋体" w:hint="eastAsia"/>
          <w:sz w:val="24"/>
          <w:szCs w:val="24"/>
        </w:rPr>
        <w:t>。</w:t>
      </w:r>
    </w:p>
    <w:p w14:paraId="1598B1D2" w14:textId="77777777" w:rsidR="002A68F6" w:rsidRDefault="002A68F6" w:rsidP="002A68F6">
      <w:pPr>
        <w:pStyle w:val="ZSA"/>
        <w:spacing w:line="360" w:lineRule="auto"/>
        <w:ind w:firstLine="480"/>
        <w:rPr>
          <w:rFonts w:ascii="宋体" w:hAnsi="宋体"/>
          <w:sz w:val="24"/>
          <w:szCs w:val="24"/>
        </w:rPr>
      </w:pPr>
      <w:r>
        <w:rPr>
          <w:rFonts w:ascii="宋体" w:hAnsi="宋体"/>
          <w:sz w:val="24"/>
          <w:szCs w:val="24"/>
        </w:rPr>
        <w:t>冗余处理后</w:t>
      </w:r>
      <w:r>
        <w:rPr>
          <w:rFonts w:ascii="宋体" w:hAnsi="宋体" w:hint="eastAsia"/>
          <w:sz w:val="24"/>
          <w:szCs w:val="24"/>
        </w:rPr>
        <w:t>，</w:t>
      </w:r>
      <w:r>
        <w:rPr>
          <w:rFonts w:ascii="宋体" w:hAnsi="宋体"/>
          <w:sz w:val="24"/>
          <w:szCs w:val="24"/>
        </w:rPr>
        <w:t>接收方在接收数据时需对数据时效进行检查</w:t>
      </w:r>
      <w:r>
        <w:rPr>
          <w:rFonts w:ascii="宋体" w:hAnsi="宋体" w:hint="eastAsia"/>
          <w:sz w:val="24"/>
          <w:szCs w:val="24"/>
        </w:rPr>
        <w:t>。</w:t>
      </w:r>
      <w:r>
        <w:rPr>
          <w:rFonts w:ascii="宋体" w:hAnsi="宋体"/>
          <w:sz w:val="24"/>
          <w:szCs w:val="24"/>
        </w:rPr>
        <w:t>若时效超过最大时效时</w:t>
      </w:r>
      <w:r>
        <w:rPr>
          <w:rFonts w:ascii="宋体" w:hAnsi="宋体" w:hint="eastAsia"/>
          <w:sz w:val="24"/>
          <w:szCs w:val="24"/>
        </w:rPr>
        <w:t>，</w:t>
      </w:r>
      <w:r>
        <w:rPr>
          <w:rFonts w:ascii="宋体" w:hAnsi="宋体"/>
          <w:sz w:val="24"/>
          <w:szCs w:val="24"/>
        </w:rPr>
        <w:t>直接丢弃该数据</w:t>
      </w:r>
      <w:r>
        <w:rPr>
          <w:rFonts w:ascii="宋体" w:hAnsi="宋体" w:hint="eastAsia"/>
          <w:sz w:val="24"/>
          <w:szCs w:val="24"/>
        </w:rPr>
        <w:t>。</w:t>
      </w:r>
    </w:p>
    <w:p w14:paraId="1DEA7F5C" w14:textId="77777777" w:rsidR="002A68F6" w:rsidRDefault="002A68F6" w:rsidP="002A68F6">
      <w:pPr>
        <w:pStyle w:val="ZSA"/>
        <w:spacing w:line="360" w:lineRule="auto"/>
        <w:ind w:firstLine="480"/>
        <w:rPr>
          <w:rFonts w:ascii="宋体" w:hAnsi="宋体"/>
          <w:sz w:val="24"/>
          <w:szCs w:val="24"/>
        </w:rPr>
      </w:pPr>
      <w:r>
        <w:rPr>
          <w:rFonts w:ascii="宋体" w:hAnsi="宋体" w:hint="eastAsia"/>
          <w:sz w:val="24"/>
          <w:szCs w:val="24"/>
        </w:rPr>
        <w:t>参考延迟时间 =</w:t>
      </w:r>
      <w:r>
        <w:rPr>
          <w:rFonts w:ascii="宋体" w:hAnsi="宋体"/>
          <w:sz w:val="24"/>
          <w:szCs w:val="24"/>
        </w:rPr>
        <w:t xml:space="preserve"> (接收</w:t>
      </w:r>
      <w:proofErr w:type="gramStart"/>
      <w:r>
        <w:rPr>
          <w:rFonts w:ascii="宋体" w:hAnsi="宋体"/>
          <w:sz w:val="24"/>
          <w:szCs w:val="24"/>
        </w:rPr>
        <w:t>方当前</w:t>
      </w:r>
      <w:proofErr w:type="gramEnd"/>
      <w:r>
        <w:rPr>
          <w:rFonts w:ascii="宋体" w:hAnsi="宋体"/>
          <w:sz w:val="24"/>
          <w:szCs w:val="24"/>
        </w:rPr>
        <w:t>序列号</w:t>
      </w:r>
      <w:r>
        <w:rPr>
          <w:rFonts w:ascii="宋体" w:hAnsi="宋体" w:hint="eastAsia"/>
          <w:sz w:val="24"/>
          <w:szCs w:val="24"/>
        </w:rPr>
        <w:t>-报文中[上次接收对方序号]</w:t>
      </w:r>
      <w:r>
        <w:rPr>
          <w:rFonts w:ascii="宋体" w:hAnsi="宋体"/>
          <w:sz w:val="24"/>
          <w:szCs w:val="24"/>
        </w:rPr>
        <w:t>)*0.16</w:t>
      </w:r>
      <w:r>
        <w:rPr>
          <w:rFonts w:ascii="宋体" w:hAnsi="宋体" w:hint="eastAsia"/>
          <w:sz w:val="24"/>
          <w:szCs w:val="24"/>
        </w:rPr>
        <w:t>。报文时效性约定为1.6s。</w:t>
      </w:r>
    </w:p>
    <w:p w14:paraId="4824BD7E" w14:textId="77777777" w:rsidR="002A68F6" w:rsidRDefault="002A68F6" w:rsidP="002A68F6">
      <w:pPr>
        <w:pStyle w:val="ZSA"/>
        <w:spacing w:line="360" w:lineRule="auto"/>
        <w:ind w:firstLine="480"/>
        <w:rPr>
          <w:rFonts w:ascii="宋体" w:hAnsi="宋体"/>
          <w:sz w:val="24"/>
          <w:szCs w:val="24"/>
        </w:rPr>
      </w:pPr>
      <w:r>
        <w:rPr>
          <w:rFonts w:ascii="宋体" w:hAnsi="宋体"/>
          <w:sz w:val="24"/>
          <w:szCs w:val="24"/>
        </w:rPr>
        <w:t>接收到对方报文时</w:t>
      </w:r>
      <w:r>
        <w:rPr>
          <w:rFonts w:ascii="宋体" w:hAnsi="宋体" w:hint="eastAsia"/>
          <w:sz w:val="24"/>
          <w:szCs w:val="24"/>
        </w:rPr>
        <w:t>，</w:t>
      </w:r>
      <w:r>
        <w:rPr>
          <w:rFonts w:ascii="宋体" w:hAnsi="宋体"/>
          <w:sz w:val="24"/>
          <w:szCs w:val="24"/>
        </w:rPr>
        <w:t>需对报文的合法性进行检查</w:t>
      </w:r>
      <w:r>
        <w:rPr>
          <w:rFonts w:ascii="宋体" w:hAnsi="宋体" w:hint="eastAsia"/>
          <w:sz w:val="24"/>
          <w:szCs w:val="24"/>
        </w:rPr>
        <w:t>（例如值域，CRC）等，检查失败，则认为该周期未收到对方数据。</w:t>
      </w:r>
    </w:p>
    <w:p w14:paraId="44867925" w14:textId="77777777" w:rsidR="002A68F6" w:rsidRDefault="002A68F6" w:rsidP="002A68F6">
      <w:pPr>
        <w:pStyle w:val="ZSA"/>
        <w:spacing w:line="360" w:lineRule="auto"/>
        <w:ind w:firstLine="480"/>
      </w:pPr>
      <w:r>
        <w:rPr>
          <w:rFonts w:ascii="宋体" w:hAnsi="宋体"/>
          <w:sz w:val="24"/>
          <w:szCs w:val="24"/>
        </w:rPr>
        <w:t>双方在连续</w:t>
      </w:r>
      <w:r>
        <w:rPr>
          <w:rFonts w:ascii="宋体" w:hAnsi="宋体" w:hint="eastAsia"/>
          <w:sz w:val="24"/>
          <w:szCs w:val="24"/>
        </w:rPr>
        <w:t>10个周期未接收到对方数据，则直接判断为双方通信中断。</w:t>
      </w:r>
    </w:p>
    <w:p w14:paraId="75E24945" w14:textId="545B753B" w:rsidR="002A68F6" w:rsidRPr="001C1390" w:rsidRDefault="009B0AC0" w:rsidP="001C1390">
      <w:pPr>
        <w:pStyle w:val="31"/>
      </w:pPr>
      <w:bookmarkStart w:id="82" w:name="_Toc233726980"/>
      <w:r w:rsidRPr="001C1390">
        <w:rPr>
          <w:rFonts w:hint="eastAsia"/>
        </w:rPr>
        <w:t>A</w:t>
      </w:r>
      <w:r w:rsidRPr="001C1390">
        <w:t>TP</w:t>
      </w:r>
      <w:r w:rsidR="002A68F6" w:rsidRPr="001C1390">
        <w:rPr>
          <w:rFonts w:hint="eastAsia"/>
        </w:rPr>
        <w:t>应用数据包</w:t>
      </w:r>
      <w:bookmarkEnd w:id="79"/>
      <w:bookmarkEnd w:id="80"/>
      <w:bookmarkEnd w:id="81"/>
      <w:bookmarkEnd w:id="82"/>
    </w:p>
    <w:p w14:paraId="0521CB30" w14:textId="77777777" w:rsidR="002A68F6" w:rsidRDefault="002A68F6" w:rsidP="001C1390">
      <w:pPr>
        <w:pStyle w:val="41"/>
      </w:pPr>
      <w:bookmarkStart w:id="83" w:name="_Toc465784194"/>
      <w:bookmarkStart w:id="84" w:name="_Toc9211"/>
      <w:bookmarkStart w:id="85" w:name="_Toc514576275"/>
      <w:r>
        <w:rPr>
          <w:rFonts w:hint="eastAsia"/>
        </w:rPr>
        <w:t>ATP-&gt;DMI</w:t>
      </w:r>
      <w:r>
        <w:rPr>
          <w:rFonts w:ascii="宋体" w:eastAsia="宋体" w:hAnsi="宋体" w:cs="宋体" w:hint="eastAsia"/>
        </w:rPr>
        <w:t>应用数据包</w:t>
      </w:r>
      <w:bookmarkEnd w:id="83"/>
      <w:bookmarkEnd w:id="84"/>
      <w:bookmarkEnd w:id="85"/>
    </w:p>
    <w:p w14:paraId="7C7CB24C" w14:textId="77777777" w:rsidR="002A68F6" w:rsidRDefault="002A68F6" w:rsidP="002A68F6">
      <w:pPr>
        <w:pStyle w:val="ZSD"/>
        <w:numPr>
          <w:ilvl w:val="0"/>
          <w:numId w:val="14"/>
        </w:numPr>
        <w:tabs>
          <w:tab w:val="left" w:pos="360"/>
        </w:tabs>
        <w:spacing w:before="156" w:after="156" w:line="360" w:lineRule="auto"/>
        <w:ind w:leftChars="-382" w:left="0" w:hangingChars="382" w:hanging="802"/>
        <w:rPr>
          <w:rFonts w:ascii="宋体" w:eastAsia="宋体" w:hAnsi="宋体"/>
          <w:szCs w:val="21"/>
        </w:rPr>
      </w:pPr>
      <w:r>
        <w:rPr>
          <w:rFonts w:ascii="宋体" w:eastAsia="宋体" w:hAnsi="宋体" w:hint="eastAsia"/>
          <w:szCs w:val="21"/>
        </w:rPr>
        <w:t>ATP-&gt;DMI应用数据包格式</w:t>
      </w:r>
    </w:p>
    <w:tbl>
      <w:tblPr>
        <w:tblW w:w="47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1456"/>
        <w:gridCol w:w="2092"/>
        <w:gridCol w:w="3636"/>
      </w:tblGrid>
      <w:tr w:rsidR="002A68F6" w14:paraId="4B765B14" w14:textId="77777777" w:rsidTr="005412D6">
        <w:tc>
          <w:tcPr>
            <w:tcW w:w="460" w:type="pct"/>
            <w:shd w:val="clear" w:color="auto" w:fill="99CCFF"/>
            <w:vAlign w:val="center"/>
          </w:tcPr>
          <w:p w14:paraId="56D100D9" w14:textId="77777777" w:rsidR="002A68F6" w:rsidRDefault="002A68F6" w:rsidP="005412D6">
            <w:pPr>
              <w:jc w:val="center"/>
              <w:rPr>
                <w:rFonts w:ascii="宋体" w:hAnsi="宋体" w:cs="宋体"/>
                <w:szCs w:val="21"/>
              </w:rPr>
            </w:pPr>
            <w:r>
              <w:rPr>
                <w:rFonts w:ascii="宋体" w:hAnsi="宋体" w:cs="宋体" w:hint="eastAsia"/>
                <w:szCs w:val="21"/>
              </w:rPr>
              <w:t>序号</w:t>
            </w:r>
          </w:p>
        </w:tc>
        <w:tc>
          <w:tcPr>
            <w:tcW w:w="920" w:type="pct"/>
            <w:shd w:val="clear" w:color="auto" w:fill="99CCFF"/>
          </w:tcPr>
          <w:p w14:paraId="2B1A6CC2" w14:textId="77777777" w:rsidR="002A68F6" w:rsidRDefault="002A68F6" w:rsidP="005412D6">
            <w:pPr>
              <w:jc w:val="center"/>
              <w:rPr>
                <w:rFonts w:ascii="宋体" w:hAnsi="宋体" w:cs="宋体"/>
                <w:szCs w:val="21"/>
              </w:rPr>
            </w:pPr>
            <w:r>
              <w:rPr>
                <w:rFonts w:ascii="宋体" w:hAnsi="宋体" w:cs="宋体" w:hint="eastAsia"/>
                <w:szCs w:val="21"/>
              </w:rPr>
              <w:t>长度（</w:t>
            </w:r>
            <w:r>
              <w:rPr>
                <w:rFonts w:ascii="宋体" w:hAnsi="宋体" w:cs="宋体" w:hint="eastAsia"/>
                <w:szCs w:val="21"/>
              </w:rPr>
              <w:t>bit</w:t>
            </w:r>
            <w:r>
              <w:rPr>
                <w:rFonts w:ascii="宋体" w:hAnsi="宋体" w:cs="宋体" w:hint="eastAsia"/>
                <w:szCs w:val="21"/>
              </w:rPr>
              <w:t>）</w:t>
            </w:r>
          </w:p>
        </w:tc>
        <w:tc>
          <w:tcPr>
            <w:tcW w:w="1322" w:type="pct"/>
            <w:shd w:val="clear" w:color="auto" w:fill="99CCFF"/>
          </w:tcPr>
          <w:p w14:paraId="2FCB25D8" w14:textId="77777777" w:rsidR="002A68F6" w:rsidRDefault="002A68F6" w:rsidP="005412D6">
            <w:pPr>
              <w:jc w:val="center"/>
              <w:rPr>
                <w:rFonts w:ascii="宋体" w:hAnsi="宋体" w:cs="宋体"/>
                <w:szCs w:val="21"/>
              </w:rPr>
            </w:pPr>
            <w:r>
              <w:rPr>
                <w:rFonts w:ascii="宋体" w:hAnsi="宋体" w:cs="宋体" w:hint="eastAsia"/>
                <w:szCs w:val="21"/>
              </w:rPr>
              <w:t>内容</w:t>
            </w:r>
          </w:p>
        </w:tc>
        <w:tc>
          <w:tcPr>
            <w:tcW w:w="2298" w:type="pct"/>
            <w:shd w:val="clear" w:color="auto" w:fill="99CCFF"/>
          </w:tcPr>
          <w:p w14:paraId="1F77A15E" w14:textId="77777777" w:rsidR="002A68F6" w:rsidRDefault="002A68F6" w:rsidP="005412D6">
            <w:pPr>
              <w:jc w:val="center"/>
              <w:rPr>
                <w:rFonts w:ascii="宋体" w:hAnsi="宋体" w:cs="宋体"/>
                <w:szCs w:val="21"/>
              </w:rPr>
            </w:pPr>
            <w:r>
              <w:rPr>
                <w:rFonts w:ascii="宋体" w:hAnsi="宋体" w:cs="宋体" w:hint="eastAsia"/>
                <w:szCs w:val="21"/>
              </w:rPr>
              <w:t>备注</w:t>
            </w:r>
          </w:p>
        </w:tc>
      </w:tr>
      <w:tr w:rsidR="002A68F6" w14:paraId="6B863096" w14:textId="77777777" w:rsidTr="005412D6">
        <w:tc>
          <w:tcPr>
            <w:tcW w:w="460" w:type="pct"/>
            <w:shd w:val="clear" w:color="auto" w:fill="FFFFFF"/>
            <w:vAlign w:val="center"/>
          </w:tcPr>
          <w:p w14:paraId="1690F67E" w14:textId="77777777" w:rsidR="002A68F6" w:rsidRDefault="002A68F6" w:rsidP="005412D6">
            <w:pPr>
              <w:jc w:val="center"/>
              <w:rPr>
                <w:rFonts w:ascii="宋体" w:hAnsi="宋体"/>
                <w:szCs w:val="21"/>
              </w:rPr>
            </w:pPr>
            <w:r>
              <w:rPr>
                <w:rFonts w:ascii="宋体" w:hAnsi="宋体" w:hint="eastAsia"/>
                <w:szCs w:val="21"/>
              </w:rPr>
              <w:t>1</w:t>
            </w:r>
          </w:p>
        </w:tc>
        <w:tc>
          <w:tcPr>
            <w:tcW w:w="920" w:type="pct"/>
            <w:shd w:val="clear" w:color="auto" w:fill="FFFFFF"/>
            <w:vAlign w:val="center"/>
          </w:tcPr>
          <w:p w14:paraId="524D0CA6" w14:textId="77777777" w:rsidR="002A68F6" w:rsidRDefault="002A68F6" w:rsidP="005412D6">
            <w:pPr>
              <w:jc w:val="center"/>
              <w:rPr>
                <w:rFonts w:ascii="宋体" w:hAnsi="宋体"/>
                <w:szCs w:val="21"/>
              </w:rPr>
            </w:pPr>
            <w:r>
              <w:rPr>
                <w:rFonts w:ascii="宋体" w:hAnsi="宋体" w:hint="eastAsia"/>
                <w:szCs w:val="21"/>
              </w:rPr>
              <w:t>8</w:t>
            </w:r>
          </w:p>
        </w:tc>
        <w:tc>
          <w:tcPr>
            <w:tcW w:w="1322" w:type="pct"/>
            <w:shd w:val="clear" w:color="auto" w:fill="FFFFFF"/>
            <w:vAlign w:val="center"/>
          </w:tcPr>
          <w:p w14:paraId="70EB2414" w14:textId="77777777" w:rsidR="002A68F6" w:rsidRDefault="002A68F6" w:rsidP="005412D6">
            <w:pPr>
              <w:jc w:val="center"/>
              <w:rPr>
                <w:rFonts w:ascii="宋体" w:hAnsi="宋体"/>
                <w:szCs w:val="21"/>
              </w:rPr>
            </w:pPr>
            <w:r>
              <w:rPr>
                <w:rFonts w:ascii="宋体" w:hAnsi="宋体" w:hint="eastAsia"/>
                <w:szCs w:val="21"/>
              </w:rPr>
              <w:t>基本信息</w:t>
            </w:r>
            <w:proofErr w:type="gramStart"/>
            <w:r>
              <w:rPr>
                <w:rFonts w:ascii="宋体" w:hAnsi="宋体" w:hint="eastAsia"/>
                <w:szCs w:val="21"/>
              </w:rPr>
              <w:t>包标志</w:t>
            </w:r>
            <w:proofErr w:type="gramEnd"/>
          </w:p>
        </w:tc>
        <w:tc>
          <w:tcPr>
            <w:tcW w:w="2298" w:type="pct"/>
            <w:shd w:val="clear" w:color="auto" w:fill="FFFFFF"/>
            <w:vAlign w:val="center"/>
          </w:tcPr>
          <w:p w14:paraId="07D40310" w14:textId="77777777" w:rsidR="002A68F6" w:rsidRDefault="002A68F6" w:rsidP="005412D6">
            <w:pPr>
              <w:rPr>
                <w:rFonts w:ascii="宋体" w:hAnsi="宋体"/>
                <w:szCs w:val="21"/>
              </w:rPr>
            </w:pPr>
            <w:r>
              <w:rPr>
                <w:rFonts w:ascii="宋体" w:hAnsi="宋体" w:hint="eastAsia"/>
                <w:szCs w:val="21"/>
              </w:rPr>
              <w:t>0xAA</w:t>
            </w:r>
          </w:p>
        </w:tc>
      </w:tr>
      <w:tr w:rsidR="002A68F6" w14:paraId="388AAD8B" w14:textId="77777777" w:rsidTr="005412D6">
        <w:tc>
          <w:tcPr>
            <w:tcW w:w="460" w:type="pct"/>
            <w:shd w:val="clear" w:color="auto" w:fill="FFFFFF"/>
            <w:vAlign w:val="center"/>
          </w:tcPr>
          <w:p w14:paraId="1602D80A" w14:textId="77777777" w:rsidR="002A68F6" w:rsidRDefault="002A68F6" w:rsidP="005412D6">
            <w:pPr>
              <w:jc w:val="center"/>
              <w:rPr>
                <w:rFonts w:ascii="宋体" w:hAnsi="宋体"/>
                <w:szCs w:val="21"/>
              </w:rPr>
            </w:pPr>
            <w:r>
              <w:rPr>
                <w:rFonts w:ascii="宋体" w:hAnsi="宋体" w:hint="eastAsia"/>
                <w:szCs w:val="21"/>
              </w:rPr>
              <w:t>2</w:t>
            </w:r>
          </w:p>
        </w:tc>
        <w:tc>
          <w:tcPr>
            <w:tcW w:w="920" w:type="pct"/>
            <w:shd w:val="clear" w:color="auto" w:fill="FFFFFF"/>
            <w:vAlign w:val="center"/>
          </w:tcPr>
          <w:p w14:paraId="0626C0B1" w14:textId="77777777" w:rsidR="002A68F6" w:rsidRDefault="002A68F6" w:rsidP="005412D6">
            <w:pPr>
              <w:jc w:val="center"/>
              <w:rPr>
                <w:rFonts w:ascii="宋体" w:hAnsi="宋体"/>
                <w:szCs w:val="21"/>
              </w:rPr>
            </w:pPr>
            <w:r>
              <w:rPr>
                <w:rFonts w:ascii="宋体" w:hAnsi="宋体" w:hint="eastAsia"/>
                <w:szCs w:val="21"/>
              </w:rPr>
              <w:t>8</w:t>
            </w:r>
          </w:p>
        </w:tc>
        <w:tc>
          <w:tcPr>
            <w:tcW w:w="1322" w:type="pct"/>
            <w:shd w:val="clear" w:color="auto" w:fill="FFFFFF"/>
            <w:vAlign w:val="center"/>
          </w:tcPr>
          <w:p w14:paraId="17BAFD9A" w14:textId="77777777" w:rsidR="002A68F6" w:rsidRDefault="002A68F6" w:rsidP="005412D6">
            <w:pPr>
              <w:jc w:val="center"/>
              <w:rPr>
                <w:rFonts w:ascii="宋体" w:hAnsi="宋体"/>
                <w:szCs w:val="21"/>
              </w:rPr>
            </w:pPr>
            <w:r>
              <w:rPr>
                <w:rFonts w:ascii="宋体" w:hAnsi="宋体" w:hint="eastAsia"/>
                <w:szCs w:val="21"/>
              </w:rPr>
              <w:t>基本信息包长度</w:t>
            </w:r>
          </w:p>
        </w:tc>
        <w:tc>
          <w:tcPr>
            <w:tcW w:w="2298" w:type="pct"/>
            <w:shd w:val="clear" w:color="auto" w:fill="FFFFFF"/>
            <w:vAlign w:val="center"/>
          </w:tcPr>
          <w:p w14:paraId="7B9FB25E" w14:textId="77777777" w:rsidR="002A68F6" w:rsidRDefault="002A68F6" w:rsidP="005412D6">
            <w:pPr>
              <w:rPr>
                <w:rFonts w:ascii="宋体" w:hAnsi="宋体"/>
                <w:szCs w:val="21"/>
              </w:rPr>
            </w:pPr>
            <w:r>
              <w:rPr>
                <w:rFonts w:ascii="宋体" w:hAnsi="宋体" w:hint="eastAsia"/>
                <w:szCs w:val="21"/>
              </w:rPr>
              <w:t>150</w:t>
            </w:r>
            <w:r>
              <w:rPr>
                <w:rFonts w:ascii="宋体" w:hAnsi="宋体" w:hint="eastAsia"/>
                <w:szCs w:val="21"/>
              </w:rPr>
              <w:t>字节</w:t>
            </w:r>
          </w:p>
        </w:tc>
      </w:tr>
      <w:tr w:rsidR="002A68F6" w14:paraId="71CE5DC5" w14:textId="77777777" w:rsidTr="005412D6">
        <w:tc>
          <w:tcPr>
            <w:tcW w:w="460" w:type="pct"/>
            <w:shd w:val="clear" w:color="auto" w:fill="FFFFFF"/>
            <w:vAlign w:val="center"/>
          </w:tcPr>
          <w:p w14:paraId="3B308ED4" w14:textId="77777777" w:rsidR="002A68F6" w:rsidRDefault="002A68F6" w:rsidP="005412D6">
            <w:pPr>
              <w:jc w:val="center"/>
              <w:rPr>
                <w:rFonts w:ascii="宋体" w:hAnsi="宋体"/>
                <w:szCs w:val="21"/>
              </w:rPr>
            </w:pPr>
            <w:r>
              <w:rPr>
                <w:rFonts w:ascii="宋体" w:hAnsi="宋体" w:hint="eastAsia"/>
                <w:szCs w:val="21"/>
              </w:rPr>
              <w:t>3</w:t>
            </w:r>
          </w:p>
        </w:tc>
        <w:tc>
          <w:tcPr>
            <w:tcW w:w="920" w:type="pct"/>
            <w:shd w:val="clear" w:color="auto" w:fill="FFFFFF"/>
            <w:vAlign w:val="center"/>
          </w:tcPr>
          <w:p w14:paraId="50E432FB" w14:textId="77777777" w:rsidR="002A68F6" w:rsidRDefault="002A68F6" w:rsidP="005412D6">
            <w:pPr>
              <w:jc w:val="center"/>
              <w:rPr>
                <w:rFonts w:ascii="宋体" w:hAnsi="宋体"/>
                <w:szCs w:val="21"/>
              </w:rPr>
            </w:pPr>
            <w:r>
              <w:rPr>
                <w:rFonts w:ascii="宋体" w:hAnsi="宋体" w:hint="eastAsia"/>
                <w:szCs w:val="21"/>
              </w:rPr>
              <w:t>8</w:t>
            </w:r>
          </w:p>
        </w:tc>
        <w:tc>
          <w:tcPr>
            <w:tcW w:w="1322" w:type="pct"/>
            <w:shd w:val="clear" w:color="auto" w:fill="FFFFFF"/>
            <w:vAlign w:val="center"/>
          </w:tcPr>
          <w:p w14:paraId="5D84AA76" w14:textId="77777777" w:rsidR="002A68F6" w:rsidRDefault="002A68F6" w:rsidP="005412D6">
            <w:pPr>
              <w:jc w:val="center"/>
              <w:rPr>
                <w:rFonts w:ascii="宋体" w:hAnsi="宋体"/>
                <w:szCs w:val="21"/>
              </w:rPr>
            </w:pPr>
            <w:r>
              <w:rPr>
                <w:rFonts w:ascii="宋体" w:hAnsi="宋体"/>
                <w:szCs w:val="21"/>
              </w:rPr>
              <w:t>DMI</w:t>
            </w:r>
            <w:r>
              <w:rPr>
                <w:rFonts w:ascii="宋体" w:hAnsi="宋体" w:hint="eastAsia"/>
                <w:szCs w:val="21"/>
              </w:rPr>
              <w:t>显示状态</w:t>
            </w:r>
          </w:p>
        </w:tc>
        <w:tc>
          <w:tcPr>
            <w:tcW w:w="2298" w:type="pct"/>
            <w:shd w:val="clear" w:color="auto" w:fill="FFFFFF"/>
            <w:vAlign w:val="center"/>
          </w:tcPr>
          <w:p w14:paraId="458C648E"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显示</w:t>
            </w:r>
          </w:p>
          <w:p w14:paraId="35FA86CF" w14:textId="77777777" w:rsidR="002A68F6" w:rsidRDefault="002A68F6" w:rsidP="005412D6">
            <w:pPr>
              <w:rPr>
                <w:rFonts w:ascii="宋体" w:hAnsi="宋体"/>
                <w:szCs w:val="21"/>
              </w:rPr>
            </w:pPr>
            <w:r>
              <w:rPr>
                <w:rFonts w:ascii="宋体" w:hAnsi="宋体" w:hint="eastAsia"/>
                <w:szCs w:val="21"/>
              </w:rPr>
              <w:t>0:</w:t>
            </w:r>
            <w:r>
              <w:rPr>
                <w:rFonts w:ascii="宋体" w:hAnsi="宋体" w:hint="eastAsia"/>
                <w:szCs w:val="21"/>
              </w:rPr>
              <w:t>不显示</w:t>
            </w:r>
          </w:p>
          <w:p w14:paraId="67128A44" w14:textId="77777777" w:rsidR="002A68F6" w:rsidRDefault="002A68F6" w:rsidP="005412D6">
            <w:pPr>
              <w:rPr>
                <w:rFonts w:ascii="宋体" w:hAnsi="宋体"/>
                <w:szCs w:val="21"/>
              </w:rPr>
            </w:pPr>
            <w:r>
              <w:rPr>
                <w:rFonts w:ascii="宋体" w:hAnsi="宋体" w:hint="eastAsia"/>
                <w:szCs w:val="21"/>
              </w:rPr>
              <w:t>钥匙已打开且不为</w:t>
            </w:r>
            <w:r>
              <w:rPr>
                <w:rFonts w:ascii="宋体" w:hAnsi="宋体"/>
                <w:szCs w:val="21"/>
              </w:rPr>
              <w:t>EUM</w:t>
            </w:r>
            <w:r>
              <w:rPr>
                <w:rFonts w:ascii="宋体" w:hAnsi="宋体" w:hint="eastAsia"/>
                <w:szCs w:val="21"/>
              </w:rPr>
              <w:t>模式为显示，其他不显示。</w:t>
            </w:r>
          </w:p>
          <w:p w14:paraId="4D4F2F17" w14:textId="77777777" w:rsidR="002A68F6" w:rsidRDefault="002A68F6" w:rsidP="005412D6">
            <w:pPr>
              <w:rPr>
                <w:rFonts w:ascii="宋体" w:hAnsi="宋体"/>
                <w:szCs w:val="21"/>
              </w:rPr>
            </w:pPr>
            <w:r>
              <w:rPr>
                <w:rFonts w:ascii="宋体" w:hAnsi="宋体" w:hint="eastAsia"/>
                <w:szCs w:val="21"/>
              </w:rPr>
              <w:t>不显示为黑屏仅显示时间。</w:t>
            </w:r>
          </w:p>
        </w:tc>
      </w:tr>
      <w:tr w:rsidR="002A68F6" w14:paraId="27638891" w14:textId="77777777" w:rsidTr="005412D6">
        <w:tc>
          <w:tcPr>
            <w:tcW w:w="460" w:type="pct"/>
            <w:vAlign w:val="center"/>
          </w:tcPr>
          <w:p w14:paraId="14F0354C" w14:textId="77777777" w:rsidR="002A68F6" w:rsidRDefault="002A68F6" w:rsidP="005412D6">
            <w:pPr>
              <w:jc w:val="center"/>
              <w:rPr>
                <w:rFonts w:ascii="宋体" w:hAnsi="宋体"/>
                <w:szCs w:val="21"/>
              </w:rPr>
            </w:pPr>
            <w:r>
              <w:rPr>
                <w:rFonts w:ascii="宋体" w:hAnsi="宋体" w:hint="eastAsia"/>
                <w:szCs w:val="21"/>
              </w:rPr>
              <w:t>4</w:t>
            </w:r>
          </w:p>
        </w:tc>
        <w:tc>
          <w:tcPr>
            <w:tcW w:w="920" w:type="pct"/>
            <w:vAlign w:val="center"/>
          </w:tcPr>
          <w:p w14:paraId="5E395948"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59231398" w14:textId="77777777" w:rsidR="002A68F6" w:rsidRDefault="002A68F6" w:rsidP="005412D6">
            <w:pPr>
              <w:jc w:val="center"/>
              <w:rPr>
                <w:rFonts w:ascii="宋体" w:hAnsi="宋体"/>
                <w:szCs w:val="21"/>
              </w:rPr>
            </w:pPr>
            <w:r>
              <w:rPr>
                <w:rFonts w:ascii="宋体" w:hAnsi="宋体" w:hint="eastAsia"/>
                <w:szCs w:val="21"/>
              </w:rPr>
              <w:t>年</w:t>
            </w:r>
          </w:p>
        </w:tc>
        <w:tc>
          <w:tcPr>
            <w:tcW w:w="2298" w:type="pct"/>
            <w:vMerge w:val="restart"/>
            <w:vAlign w:val="center"/>
          </w:tcPr>
          <w:p w14:paraId="31B39266" w14:textId="77777777" w:rsidR="002A68F6" w:rsidRDefault="002A68F6" w:rsidP="005412D6">
            <w:pPr>
              <w:rPr>
                <w:rFonts w:ascii="宋体" w:hAnsi="宋体"/>
                <w:szCs w:val="21"/>
              </w:rPr>
            </w:pPr>
            <w:r>
              <w:rPr>
                <w:rFonts w:ascii="宋体" w:hAnsi="宋体" w:hint="eastAsia"/>
                <w:szCs w:val="21"/>
              </w:rPr>
              <w:t>采用平台时间格式</w:t>
            </w:r>
          </w:p>
          <w:p w14:paraId="51042746" w14:textId="77777777" w:rsidR="002A68F6" w:rsidRDefault="002A68F6" w:rsidP="005412D6">
            <w:pPr>
              <w:rPr>
                <w:rFonts w:ascii="宋体" w:hAnsi="宋体"/>
                <w:szCs w:val="21"/>
              </w:rPr>
            </w:pPr>
            <w:r>
              <w:rPr>
                <w:rFonts w:ascii="宋体" w:hAnsi="宋体" w:hint="eastAsia"/>
                <w:szCs w:val="21"/>
              </w:rPr>
              <w:t>无效值：</w:t>
            </w:r>
            <w:r>
              <w:rPr>
                <w:rFonts w:ascii="宋体" w:hAnsi="宋体" w:hint="eastAsia"/>
                <w:szCs w:val="21"/>
              </w:rPr>
              <w:t>0000</w:t>
            </w:r>
          </w:p>
        </w:tc>
      </w:tr>
      <w:tr w:rsidR="002A68F6" w14:paraId="399A2F06" w14:textId="77777777" w:rsidTr="005412D6">
        <w:tc>
          <w:tcPr>
            <w:tcW w:w="460" w:type="pct"/>
            <w:vAlign w:val="center"/>
          </w:tcPr>
          <w:p w14:paraId="307AD7E0" w14:textId="77777777" w:rsidR="002A68F6" w:rsidRDefault="002A68F6" w:rsidP="005412D6">
            <w:pPr>
              <w:jc w:val="center"/>
              <w:rPr>
                <w:rFonts w:ascii="宋体" w:hAnsi="宋体"/>
                <w:szCs w:val="21"/>
              </w:rPr>
            </w:pPr>
            <w:r>
              <w:rPr>
                <w:rFonts w:ascii="宋体" w:hAnsi="宋体" w:hint="eastAsia"/>
                <w:szCs w:val="21"/>
              </w:rPr>
              <w:t>5</w:t>
            </w:r>
          </w:p>
        </w:tc>
        <w:tc>
          <w:tcPr>
            <w:tcW w:w="920" w:type="pct"/>
            <w:vAlign w:val="center"/>
          </w:tcPr>
          <w:p w14:paraId="73B884DD"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08CDFFFC" w14:textId="77777777" w:rsidR="002A68F6" w:rsidRDefault="002A68F6" w:rsidP="005412D6">
            <w:pPr>
              <w:jc w:val="center"/>
              <w:rPr>
                <w:rFonts w:ascii="宋体" w:hAnsi="宋体"/>
                <w:szCs w:val="21"/>
              </w:rPr>
            </w:pPr>
            <w:r>
              <w:rPr>
                <w:rFonts w:ascii="宋体" w:hAnsi="宋体" w:hint="eastAsia"/>
                <w:szCs w:val="21"/>
              </w:rPr>
              <w:t>月</w:t>
            </w:r>
          </w:p>
        </w:tc>
        <w:tc>
          <w:tcPr>
            <w:tcW w:w="2298" w:type="pct"/>
            <w:vMerge/>
            <w:vAlign w:val="center"/>
          </w:tcPr>
          <w:p w14:paraId="61E21706" w14:textId="77777777" w:rsidR="002A68F6" w:rsidRDefault="002A68F6" w:rsidP="005412D6">
            <w:pPr>
              <w:rPr>
                <w:rFonts w:ascii="宋体" w:hAnsi="宋体"/>
                <w:szCs w:val="21"/>
              </w:rPr>
            </w:pPr>
          </w:p>
        </w:tc>
      </w:tr>
      <w:tr w:rsidR="002A68F6" w14:paraId="01EC6CA8" w14:textId="77777777" w:rsidTr="005412D6">
        <w:tc>
          <w:tcPr>
            <w:tcW w:w="460" w:type="pct"/>
            <w:vAlign w:val="center"/>
          </w:tcPr>
          <w:p w14:paraId="6B0ADDF5" w14:textId="77777777" w:rsidR="002A68F6" w:rsidRDefault="002A68F6" w:rsidP="005412D6">
            <w:pPr>
              <w:jc w:val="center"/>
              <w:rPr>
                <w:rFonts w:ascii="宋体" w:hAnsi="宋体"/>
                <w:szCs w:val="21"/>
              </w:rPr>
            </w:pPr>
            <w:r>
              <w:rPr>
                <w:rFonts w:ascii="宋体" w:hAnsi="宋体" w:hint="eastAsia"/>
                <w:szCs w:val="21"/>
              </w:rPr>
              <w:t>6</w:t>
            </w:r>
          </w:p>
        </w:tc>
        <w:tc>
          <w:tcPr>
            <w:tcW w:w="920" w:type="pct"/>
            <w:vAlign w:val="center"/>
          </w:tcPr>
          <w:p w14:paraId="1AF1E59C"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4D0250D6" w14:textId="77777777" w:rsidR="002A68F6" w:rsidRDefault="002A68F6" w:rsidP="005412D6">
            <w:pPr>
              <w:jc w:val="center"/>
              <w:rPr>
                <w:rFonts w:ascii="宋体" w:hAnsi="宋体"/>
                <w:szCs w:val="21"/>
              </w:rPr>
            </w:pPr>
            <w:r>
              <w:rPr>
                <w:rFonts w:ascii="宋体" w:hAnsi="宋体" w:hint="eastAsia"/>
                <w:szCs w:val="21"/>
              </w:rPr>
              <w:t>日</w:t>
            </w:r>
          </w:p>
        </w:tc>
        <w:tc>
          <w:tcPr>
            <w:tcW w:w="2298" w:type="pct"/>
            <w:vMerge/>
            <w:vAlign w:val="center"/>
          </w:tcPr>
          <w:p w14:paraId="6CE4004D" w14:textId="77777777" w:rsidR="002A68F6" w:rsidRDefault="002A68F6" w:rsidP="005412D6">
            <w:pPr>
              <w:rPr>
                <w:rFonts w:ascii="宋体" w:hAnsi="宋体"/>
                <w:szCs w:val="21"/>
              </w:rPr>
            </w:pPr>
          </w:p>
        </w:tc>
      </w:tr>
      <w:tr w:rsidR="002A68F6" w14:paraId="0A15C755" w14:textId="77777777" w:rsidTr="005412D6">
        <w:tc>
          <w:tcPr>
            <w:tcW w:w="460" w:type="pct"/>
            <w:vAlign w:val="center"/>
          </w:tcPr>
          <w:p w14:paraId="6611250C" w14:textId="77777777" w:rsidR="002A68F6" w:rsidRDefault="002A68F6" w:rsidP="005412D6">
            <w:pPr>
              <w:jc w:val="center"/>
              <w:rPr>
                <w:rFonts w:ascii="宋体" w:hAnsi="宋体"/>
                <w:szCs w:val="21"/>
              </w:rPr>
            </w:pPr>
            <w:r>
              <w:rPr>
                <w:rFonts w:ascii="宋体" w:hAnsi="宋体" w:hint="eastAsia"/>
                <w:szCs w:val="21"/>
              </w:rPr>
              <w:t>7</w:t>
            </w:r>
          </w:p>
        </w:tc>
        <w:tc>
          <w:tcPr>
            <w:tcW w:w="920" w:type="pct"/>
            <w:vAlign w:val="center"/>
          </w:tcPr>
          <w:p w14:paraId="3AC72A29"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05A9277D" w14:textId="77777777" w:rsidR="002A68F6" w:rsidRDefault="002A68F6" w:rsidP="005412D6">
            <w:pPr>
              <w:jc w:val="center"/>
              <w:rPr>
                <w:rFonts w:ascii="宋体" w:hAnsi="宋体"/>
                <w:szCs w:val="21"/>
              </w:rPr>
            </w:pPr>
            <w:r>
              <w:rPr>
                <w:rFonts w:ascii="宋体" w:hAnsi="宋体" w:hint="eastAsia"/>
                <w:szCs w:val="21"/>
              </w:rPr>
              <w:t>时</w:t>
            </w:r>
          </w:p>
        </w:tc>
        <w:tc>
          <w:tcPr>
            <w:tcW w:w="2298" w:type="pct"/>
            <w:vMerge/>
            <w:vAlign w:val="center"/>
          </w:tcPr>
          <w:p w14:paraId="455C898D" w14:textId="77777777" w:rsidR="002A68F6" w:rsidRDefault="002A68F6" w:rsidP="005412D6">
            <w:pPr>
              <w:rPr>
                <w:rFonts w:ascii="宋体" w:hAnsi="宋体"/>
                <w:szCs w:val="21"/>
              </w:rPr>
            </w:pPr>
          </w:p>
        </w:tc>
      </w:tr>
      <w:tr w:rsidR="002A68F6" w14:paraId="37E319DB" w14:textId="77777777" w:rsidTr="005412D6">
        <w:tc>
          <w:tcPr>
            <w:tcW w:w="460" w:type="pct"/>
            <w:vAlign w:val="center"/>
          </w:tcPr>
          <w:p w14:paraId="008CCAF2" w14:textId="77777777" w:rsidR="002A68F6" w:rsidRDefault="002A68F6" w:rsidP="005412D6">
            <w:pPr>
              <w:jc w:val="center"/>
              <w:rPr>
                <w:rFonts w:ascii="宋体" w:hAnsi="宋体"/>
                <w:szCs w:val="21"/>
              </w:rPr>
            </w:pPr>
            <w:r>
              <w:rPr>
                <w:rFonts w:ascii="宋体" w:hAnsi="宋体" w:hint="eastAsia"/>
                <w:szCs w:val="21"/>
              </w:rPr>
              <w:t>8</w:t>
            </w:r>
          </w:p>
        </w:tc>
        <w:tc>
          <w:tcPr>
            <w:tcW w:w="920" w:type="pct"/>
            <w:vAlign w:val="center"/>
          </w:tcPr>
          <w:p w14:paraId="345248D5"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53C0DF95" w14:textId="77777777" w:rsidR="002A68F6" w:rsidRDefault="002A68F6" w:rsidP="005412D6">
            <w:pPr>
              <w:jc w:val="center"/>
              <w:rPr>
                <w:rFonts w:ascii="宋体" w:hAnsi="宋体"/>
                <w:szCs w:val="21"/>
              </w:rPr>
            </w:pPr>
            <w:r>
              <w:rPr>
                <w:rFonts w:ascii="宋体" w:hAnsi="宋体" w:hint="eastAsia"/>
                <w:szCs w:val="21"/>
              </w:rPr>
              <w:t>分</w:t>
            </w:r>
          </w:p>
        </w:tc>
        <w:tc>
          <w:tcPr>
            <w:tcW w:w="2298" w:type="pct"/>
            <w:vMerge/>
            <w:vAlign w:val="center"/>
          </w:tcPr>
          <w:p w14:paraId="294E320E" w14:textId="77777777" w:rsidR="002A68F6" w:rsidRDefault="002A68F6" w:rsidP="005412D6">
            <w:pPr>
              <w:rPr>
                <w:rFonts w:ascii="宋体" w:hAnsi="宋体"/>
                <w:szCs w:val="21"/>
              </w:rPr>
            </w:pPr>
          </w:p>
        </w:tc>
      </w:tr>
      <w:tr w:rsidR="002A68F6" w14:paraId="2193F120" w14:textId="77777777" w:rsidTr="005412D6">
        <w:tc>
          <w:tcPr>
            <w:tcW w:w="460" w:type="pct"/>
            <w:vAlign w:val="center"/>
          </w:tcPr>
          <w:p w14:paraId="1E63A713" w14:textId="77777777" w:rsidR="002A68F6" w:rsidRDefault="002A68F6" w:rsidP="005412D6">
            <w:pPr>
              <w:jc w:val="center"/>
              <w:rPr>
                <w:rFonts w:ascii="宋体" w:hAnsi="宋体"/>
                <w:szCs w:val="21"/>
              </w:rPr>
            </w:pPr>
            <w:r>
              <w:rPr>
                <w:rFonts w:ascii="宋体" w:hAnsi="宋体" w:hint="eastAsia"/>
                <w:szCs w:val="21"/>
              </w:rPr>
              <w:t>9</w:t>
            </w:r>
          </w:p>
        </w:tc>
        <w:tc>
          <w:tcPr>
            <w:tcW w:w="920" w:type="pct"/>
            <w:vAlign w:val="center"/>
          </w:tcPr>
          <w:p w14:paraId="700D4670"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48541BEA" w14:textId="77777777" w:rsidR="002A68F6" w:rsidRDefault="002A68F6" w:rsidP="005412D6">
            <w:pPr>
              <w:jc w:val="center"/>
              <w:rPr>
                <w:rFonts w:ascii="宋体" w:hAnsi="宋体"/>
                <w:szCs w:val="21"/>
              </w:rPr>
            </w:pPr>
            <w:r>
              <w:rPr>
                <w:rFonts w:ascii="宋体" w:hAnsi="宋体" w:hint="eastAsia"/>
                <w:szCs w:val="21"/>
              </w:rPr>
              <w:t>秒</w:t>
            </w:r>
          </w:p>
        </w:tc>
        <w:tc>
          <w:tcPr>
            <w:tcW w:w="2298" w:type="pct"/>
            <w:vMerge/>
            <w:vAlign w:val="center"/>
          </w:tcPr>
          <w:p w14:paraId="5DBFC921" w14:textId="77777777" w:rsidR="002A68F6" w:rsidRDefault="002A68F6" w:rsidP="005412D6">
            <w:pPr>
              <w:rPr>
                <w:rFonts w:ascii="宋体" w:hAnsi="宋体"/>
                <w:szCs w:val="21"/>
              </w:rPr>
            </w:pPr>
          </w:p>
        </w:tc>
      </w:tr>
      <w:tr w:rsidR="002A68F6" w14:paraId="79322CDB" w14:textId="77777777" w:rsidTr="005412D6">
        <w:tc>
          <w:tcPr>
            <w:tcW w:w="460" w:type="pct"/>
            <w:vAlign w:val="center"/>
          </w:tcPr>
          <w:p w14:paraId="43960EF3" w14:textId="77777777" w:rsidR="002A68F6" w:rsidRDefault="002A68F6" w:rsidP="005412D6">
            <w:pPr>
              <w:jc w:val="center"/>
              <w:rPr>
                <w:rFonts w:ascii="宋体" w:hAnsi="宋体"/>
                <w:szCs w:val="21"/>
              </w:rPr>
            </w:pPr>
            <w:r>
              <w:rPr>
                <w:rFonts w:ascii="宋体" w:hAnsi="宋体" w:hint="eastAsia"/>
                <w:szCs w:val="21"/>
              </w:rPr>
              <w:t>10</w:t>
            </w:r>
          </w:p>
        </w:tc>
        <w:tc>
          <w:tcPr>
            <w:tcW w:w="920" w:type="pct"/>
            <w:vAlign w:val="center"/>
          </w:tcPr>
          <w:p w14:paraId="6EC84E33" w14:textId="77777777" w:rsidR="002A68F6" w:rsidRDefault="002A68F6" w:rsidP="005412D6">
            <w:pPr>
              <w:jc w:val="center"/>
              <w:rPr>
                <w:rFonts w:ascii="宋体" w:hAnsi="宋体"/>
                <w:szCs w:val="21"/>
              </w:rPr>
            </w:pPr>
            <w:r>
              <w:rPr>
                <w:rFonts w:ascii="宋体" w:hAnsi="宋体" w:hint="eastAsia"/>
                <w:szCs w:val="21"/>
              </w:rPr>
              <w:t>16</w:t>
            </w:r>
          </w:p>
        </w:tc>
        <w:tc>
          <w:tcPr>
            <w:tcW w:w="1322" w:type="pct"/>
            <w:vAlign w:val="center"/>
          </w:tcPr>
          <w:p w14:paraId="156CF723" w14:textId="77777777" w:rsidR="002A68F6" w:rsidRDefault="002A68F6" w:rsidP="005412D6">
            <w:pPr>
              <w:jc w:val="center"/>
              <w:rPr>
                <w:rFonts w:ascii="宋体" w:hAnsi="宋体"/>
                <w:szCs w:val="21"/>
              </w:rPr>
            </w:pPr>
            <w:r w:rsidRPr="0052193E">
              <w:rPr>
                <w:rFonts w:ascii="宋体" w:hAnsi="宋体" w:hint="eastAsia"/>
                <w:szCs w:val="21"/>
                <w:highlight w:val="yellow"/>
              </w:rPr>
              <w:t>当前速度</w:t>
            </w:r>
          </w:p>
        </w:tc>
        <w:tc>
          <w:tcPr>
            <w:tcW w:w="2298" w:type="pct"/>
            <w:vAlign w:val="center"/>
          </w:tcPr>
          <w:p w14:paraId="1051AFE4" w14:textId="77777777" w:rsidR="002A68F6" w:rsidRDefault="002A68F6" w:rsidP="005412D6">
            <w:pPr>
              <w:rPr>
                <w:rFonts w:ascii="宋体" w:hAnsi="宋体"/>
                <w:szCs w:val="21"/>
              </w:rPr>
            </w:pPr>
            <w:r>
              <w:rPr>
                <w:rFonts w:ascii="宋体" w:hAnsi="宋体" w:hint="eastAsia"/>
                <w:szCs w:val="21"/>
              </w:rPr>
              <w:t>cm/s</w:t>
            </w:r>
          </w:p>
          <w:p w14:paraId="28D57DD2" w14:textId="77777777" w:rsidR="002A68F6" w:rsidRDefault="002A68F6" w:rsidP="005412D6">
            <w:pPr>
              <w:rPr>
                <w:rFonts w:ascii="宋体" w:hAnsi="宋体"/>
                <w:szCs w:val="21"/>
              </w:rPr>
            </w:pPr>
            <w:r>
              <w:rPr>
                <w:rFonts w:ascii="宋体" w:hAnsi="宋体" w:hint="eastAsia"/>
                <w:szCs w:val="21"/>
              </w:rPr>
              <w:t>无效值：</w:t>
            </w:r>
            <w:r>
              <w:rPr>
                <w:rFonts w:ascii="宋体" w:hAnsi="宋体" w:hint="eastAsia"/>
                <w:szCs w:val="21"/>
              </w:rPr>
              <w:t>0xFFFF</w:t>
            </w:r>
          </w:p>
          <w:p w14:paraId="2148996A" w14:textId="77777777" w:rsidR="002A68F6" w:rsidRDefault="002A68F6" w:rsidP="005412D6">
            <w:pPr>
              <w:rPr>
                <w:rFonts w:ascii="宋体" w:hAnsi="宋体"/>
                <w:szCs w:val="21"/>
              </w:rPr>
            </w:pPr>
            <w:r>
              <w:rPr>
                <w:rFonts w:ascii="宋体" w:hAnsi="宋体"/>
                <w:szCs w:val="21"/>
              </w:rPr>
              <w:t>正常</w:t>
            </w:r>
            <w:r>
              <w:rPr>
                <w:rFonts w:ascii="宋体" w:hAnsi="宋体" w:hint="eastAsia"/>
                <w:szCs w:val="21"/>
              </w:rPr>
              <w:t>：</w:t>
            </w:r>
            <w:r>
              <w:rPr>
                <w:rFonts w:ascii="宋体" w:hAnsi="宋体" w:hint="eastAsia"/>
                <w:szCs w:val="21"/>
              </w:rPr>
              <w:t>0-0xFFFE</w:t>
            </w:r>
          </w:p>
        </w:tc>
      </w:tr>
      <w:tr w:rsidR="002A68F6" w14:paraId="2B8607F4" w14:textId="77777777" w:rsidTr="005412D6">
        <w:tc>
          <w:tcPr>
            <w:tcW w:w="460" w:type="pct"/>
            <w:vAlign w:val="center"/>
          </w:tcPr>
          <w:p w14:paraId="14EFB3FD" w14:textId="77777777" w:rsidR="002A68F6" w:rsidRDefault="002A68F6" w:rsidP="005412D6">
            <w:pPr>
              <w:jc w:val="center"/>
              <w:rPr>
                <w:rFonts w:ascii="宋体" w:hAnsi="宋体"/>
                <w:szCs w:val="21"/>
              </w:rPr>
            </w:pPr>
            <w:r>
              <w:rPr>
                <w:rFonts w:ascii="宋体" w:hAnsi="宋体" w:hint="eastAsia"/>
                <w:szCs w:val="21"/>
              </w:rPr>
              <w:t>11</w:t>
            </w:r>
          </w:p>
        </w:tc>
        <w:tc>
          <w:tcPr>
            <w:tcW w:w="920" w:type="pct"/>
            <w:vAlign w:val="center"/>
          </w:tcPr>
          <w:p w14:paraId="4AD8B013" w14:textId="77777777" w:rsidR="002A68F6" w:rsidRDefault="002A68F6" w:rsidP="005412D6">
            <w:pPr>
              <w:jc w:val="center"/>
              <w:rPr>
                <w:rFonts w:ascii="宋体" w:hAnsi="宋体"/>
                <w:szCs w:val="21"/>
              </w:rPr>
            </w:pPr>
            <w:r>
              <w:rPr>
                <w:rFonts w:ascii="宋体" w:hAnsi="宋体" w:hint="eastAsia"/>
                <w:szCs w:val="21"/>
              </w:rPr>
              <w:t>16</w:t>
            </w:r>
          </w:p>
        </w:tc>
        <w:tc>
          <w:tcPr>
            <w:tcW w:w="1322" w:type="pct"/>
            <w:vAlign w:val="center"/>
          </w:tcPr>
          <w:p w14:paraId="75E7A775" w14:textId="77777777" w:rsidR="002A68F6" w:rsidRDefault="002A68F6" w:rsidP="005412D6">
            <w:pPr>
              <w:jc w:val="center"/>
              <w:rPr>
                <w:rFonts w:ascii="宋体" w:hAnsi="宋体"/>
                <w:szCs w:val="21"/>
              </w:rPr>
            </w:pPr>
            <w:r w:rsidRPr="0052193E">
              <w:rPr>
                <w:rFonts w:ascii="宋体" w:hAnsi="宋体" w:hint="eastAsia"/>
                <w:szCs w:val="21"/>
                <w:highlight w:val="yellow"/>
              </w:rPr>
              <w:t>允许速度</w:t>
            </w:r>
          </w:p>
        </w:tc>
        <w:tc>
          <w:tcPr>
            <w:tcW w:w="2298" w:type="pct"/>
            <w:vAlign w:val="center"/>
          </w:tcPr>
          <w:p w14:paraId="53103C8C" w14:textId="77777777" w:rsidR="002A68F6" w:rsidRDefault="002A68F6" w:rsidP="005412D6">
            <w:pPr>
              <w:rPr>
                <w:rFonts w:ascii="宋体" w:hAnsi="宋体"/>
                <w:szCs w:val="21"/>
              </w:rPr>
            </w:pPr>
            <w:r>
              <w:rPr>
                <w:rFonts w:ascii="宋体" w:hAnsi="宋体" w:hint="eastAsia"/>
                <w:szCs w:val="21"/>
              </w:rPr>
              <w:t>cm/s</w:t>
            </w:r>
          </w:p>
          <w:p w14:paraId="30EFA93E" w14:textId="77777777" w:rsidR="002A68F6" w:rsidRDefault="002A68F6" w:rsidP="005412D6">
            <w:pPr>
              <w:rPr>
                <w:rFonts w:ascii="宋体" w:hAnsi="宋体"/>
                <w:szCs w:val="21"/>
              </w:rPr>
            </w:pPr>
            <w:r>
              <w:rPr>
                <w:rFonts w:ascii="宋体" w:hAnsi="宋体" w:hint="eastAsia"/>
                <w:szCs w:val="21"/>
              </w:rPr>
              <w:t>无效值：</w:t>
            </w:r>
            <w:r>
              <w:rPr>
                <w:rFonts w:ascii="宋体" w:hAnsi="宋体" w:hint="eastAsia"/>
                <w:szCs w:val="21"/>
              </w:rPr>
              <w:t>0xFFFF</w:t>
            </w:r>
          </w:p>
          <w:p w14:paraId="753C75F4" w14:textId="77777777" w:rsidR="002A68F6" w:rsidRDefault="002A68F6" w:rsidP="005412D6">
            <w:pPr>
              <w:rPr>
                <w:rFonts w:ascii="宋体" w:hAnsi="宋体"/>
                <w:szCs w:val="21"/>
              </w:rPr>
            </w:pPr>
            <w:r>
              <w:rPr>
                <w:rFonts w:ascii="宋体" w:hAnsi="宋体"/>
                <w:szCs w:val="21"/>
              </w:rPr>
              <w:t>正常</w:t>
            </w:r>
            <w:r>
              <w:rPr>
                <w:rFonts w:ascii="宋体" w:hAnsi="宋体" w:hint="eastAsia"/>
                <w:szCs w:val="21"/>
              </w:rPr>
              <w:t>：</w:t>
            </w:r>
            <w:r>
              <w:rPr>
                <w:rFonts w:ascii="宋体" w:hAnsi="宋体" w:hint="eastAsia"/>
                <w:szCs w:val="21"/>
              </w:rPr>
              <w:t>0-0xFFFE</w:t>
            </w:r>
          </w:p>
        </w:tc>
      </w:tr>
      <w:tr w:rsidR="002A68F6" w14:paraId="115574DC" w14:textId="77777777" w:rsidTr="005412D6">
        <w:tc>
          <w:tcPr>
            <w:tcW w:w="460" w:type="pct"/>
            <w:vAlign w:val="center"/>
          </w:tcPr>
          <w:p w14:paraId="4FEBEE49" w14:textId="77777777" w:rsidR="002A68F6" w:rsidRDefault="002A68F6" w:rsidP="005412D6">
            <w:pPr>
              <w:jc w:val="center"/>
              <w:rPr>
                <w:rFonts w:ascii="宋体" w:hAnsi="宋体"/>
                <w:szCs w:val="21"/>
              </w:rPr>
            </w:pPr>
            <w:r>
              <w:rPr>
                <w:rFonts w:ascii="宋体" w:hAnsi="宋体" w:hint="eastAsia"/>
                <w:szCs w:val="21"/>
              </w:rPr>
              <w:t>12</w:t>
            </w:r>
          </w:p>
        </w:tc>
        <w:tc>
          <w:tcPr>
            <w:tcW w:w="920" w:type="pct"/>
            <w:vAlign w:val="center"/>
          </w:tcPr>
          <w:p w14:paraId="29214DC6" w14:textId="77777777" w:rsidR="002A68F6" w:rsidRDefault="002A68F6" w:rsidP="005412D6">
            <w:pPr>
              <w:jc w:val="center"/>
              <w:rPr>
                <w:rFonts w:ascii="宋体" w:hAnsi="宋体"/>
                <w:szCs w:val="21"/>
              </w:rPr>
            </w:pPr>
            <w:r>
              <w:rPr>
                <w:rFonts w:ascii="宋体" w:hAnsi="宋体" w:hint="eastAsia"/>
                <w:szCs w:val="21"/>
              </w:rPr>
              <w:t>16</w:t>
            </w:r>
          </w:p>
        </w:tc>
        <w:tc>
          <w:tcPr>
            <w:tcW w:w="1322" w:type="pct"/>
            <w:vAlign w:val="center"/>
          </w:tcPr>
          <w:p w14:paraId="7DB163F1" w14:textId="77777777" w:rsidR="002A68F6" w:rsidRDefault="002A68F6" w:rsidP="005412D6">
            <w:pPr>
              <w:jc w:val="center"/>
              <w:rPr>
                <w:rFonts w:ascii="宋体" w:hAnsi="宋体"/>
                <w:szCs w:val="21"/>
              </w:rPr>
            </w:pPr>
            <w:r w:rsidRPr="0052193E">
              <w:rPr>
                <w:rFonts w:ascii="宋体" w:hAnsi="宋体" w:hint="eastAsia"/>
                <w:szCs w:val="21"/>
                <w:highlight w:val="yellow"/>
              </w:rPr>
              <w:t>紧急制动触发速度</w:t>
            </w:r>
          </w:p>
        </w:tc>
        <w:tc>
          <w:tcPr>
            <w:tcW w:w="2298" w:type="pct"/>
            <w:vAlign w:val="center"/>
          </w:tcPr>
          <w:p w14:paraId="19540B8A" w14:textId="77777777" w:rsidR="002A68F6" w:rsidRDefault="002A68F6" w:rsidP="005412D6">
            <w:pPr>
              <w:rPr>
                <w:rFonts w:ascii="宋体" w:hAnsi="宋体"/>
                <w:szCs w:val="21"/>
              </w:rPr>
            </w:pPr>
            <w:r>
              <w:rPr>
                <w:rFonts w:ascii="宋体" w:hAnsi="宋体" w:hint="eastAsia"/>
                <w:szCs w:val="21"/>
              </w:rPr>
              <w:t>cm/s</w:t>
            </w:r>
          </w:p>
          <w:p w14:paraId="484B71B1" w14:textId="77777777" w:rsidR="002A68F6" w:rsidRDefault="002A68F6" w:rsidP="005412D6">
            <w:pPr>
              <w:rPr>
                <w:rFonts w:ascii="宋体" w:hAnsi="宋体"/>
                <w:szCs w:val="21"/>
              </w:rPr>
            </w:pPr>
            <w:r>
              <w:rPr>
                <w:rFonts w:ascii="宋体" w:hAnsi="宋体" w:hint="eastAsia"/>
                <w:szCs w:val="21"/>
              </w:rPr>
              <w:t>无效值：</w:t>
            </w:r>
            <w:r>
              <w:rPr>
                <w:rFonts w:ascii="宋体" w:hAnsi="宋体" w:hint="eastAsia"/>
                <w:szCs w:val="21"/>
              </w:rPr>
              <w:t>0xFFFF</w:t>
            </w:r>
          </w:p>
        </w:tc>
      </w:tr>
      <w:tr w:rsidR="002A68F6" w14:paraId="2EE540AC" w14:textId="77777777" w:rsidTr="005412D6">
        <w:tc>
          <w:tcPr>
            <w:tcW w:w="460" w:type="pct"/>
            <w:vAlign w:val="center"/>
          </w:tcPr>
          <w:p w14:paraId="1670E26F" w14:textId="77777777" w:rsidR="002A68F6" w:rsidRDefault="002A68F6" w:rsidP="005412D6">
            <w:pPr>
              <w:jc w:val="center"/>
              <w:rPr>
                <w:rFonts w:ascii="宋体" w:hAnsi="宋体"/>
                <w:szCs w:val="21"/>
              </w:rPr>
            </w:pPr>
            <w:r>
              <w:rPr>
                <w:rFonts w:ascii="宋体" w:hAnsi="宋体" w:hint="eastAsia"/>
                <w:szCs w:val="21"/>
              </w:rPr>
              <w:t>13</w:t>
            </w:r>
          </w:p>
        </w:tc>
        <w:tc>
          <w:tcPr>
            <w:tcW w:w="920" w:type="pct"/>
            <w:vAlign w:val="center"/>
          </w:tcPr>
          <w:p w14:paraId="03AB6CE2" w14:textId="77777777" w:rsidR="002A68F6" w:rsidRDefault="002A68F6" w:rsidP="005412D6">
            <w:pPr>
              <w:jc w:val="center"/>
              <w:rPr>
                <w:rFonts w:ascii="宋体" w:hAnsi="宋体"/>
                <w:szCs w:val="21"/>
              </w:rPr>
            </w:pPr>
            <w:r>
              <w:rPr>
                <w:rFonts w:ascii="宋体" w:hAnsi="宋体" w:hint="eastAsia"/>
                <w:szCs w:val="21"/>
              </w:rPr>
              <w:t>16</w:t>
            </w:r>
          </w:p>
        </w:tc>
        <w:tc>
          <w:tcPr>
            <w:tcW w:w="1322" w:type="pct"/>
            <w:vAlign w:val="center"/>
          </w:tcPr>
          <w:p w14:paraId="627CC230" w14:textId="77777777" w:rsidR="002A68F6" w:rsidRDefault="002A68F6" w:rsidP="005412D6">
            <w:pPr>
              <w:jc w:val="center"/>
              <w:rPr>
                <w:rFonts w:ascii="宋体" w:hAnsi="宋体"/>
                <w:szCs w:val="21"/>
              </w:rPr>
            </w:pPr>
            <w:r w:rsidRPr="0052193E">
              <w:rPr>
                <w:rFonts w:ascii="宋体" w:hAnsi="宋体" w:hint="eastAsia"/>
                <w:szCs w:val="21"/>
                <w:highlight w:val="yellow"/>
              </w:rPr>
              <w:t>目标速度</w:t>
            </w:r>
          </w:p>
        </w:tc>
        <w:tc>
          <w:tcPr>
            <w:tcW w:w="2298" w:type="pct"/>
            <w:vAlign w:val="center"/>
          </w:tcPr>
          <w:p w14:paraId="67328C18" w14:textId="77777777" w:rsidR="002A68F6" w:rsidRDefault="002A68F6" w:rsidP="005412D6">
            <w:pPr>
              <w:rPr>
                <w:rFonts w:ascii="宋体" w:hAnsi="宋体"/>
                <w:szCs w:val="21"/>
              </w:rPr>
            </w:pPr>
            <w:r>
              <w:rPr>
                <w:rFonts w:ascii="宋体" w:hAnsi="宋体" w:hint="eastAsia"/>
                <w:szCs w:val="21"/>
              </w:rPr>
              <w:t>cm/s</w:t>
            </w:r>
          </w:p>
          <w:p w14:paraId="19355AB3" w14:textId="77777777" w:rsidR="002A68F6" w:rsidRDefault="002A68F6" w:rsidP="005412D6">
            <w:pPr>
              <w:rPr>
                <w:rFonts w:ascii="宋体" w:hAnsi="宋体"/>
                <w:szCs w:val="21"/>
              </w:rPr>
            </w:pPr>
            <w:r>
              <w:rPr>
                <w:rFonts w:ascii="宋体" w:hAnsi="宋体" w:hint="eastAsia"/>
                <w:szCs w:val="21"/>
              </w:rPr>
              <w:t>无效值：</w:t>
            </w:r>
            <w:r>
              <w:rPr>
                <w:rFonts w:ascii="宋体" w:hAnsi="宋体" w:hint="eastAsia"/>
                <w:szCs w:val="21"/>
              </w:rPr>
              <w:t>0xFFFF</w:t>
            </w:r>
          </w:p>
        </w:tc>
      </w:tr>
      <w:tr w:rsidR="002A68F6" w14:paraId="4E5A3F9B" w14:textId="77777777" w:rsidTr="005412D6">
        <w:tc>
          <w:tcPr>
            <w:tcW w:w="460" w:type="pct"/>
            <w:vAlign w:val="center"/>
          </w:tcPr>
          <w:p w14:paraId="2BEED071" w14:textId="77777777" w:rsidR="002A68F6" w:rsidRDefault="002A68F6" w:rsidP="005412D6">
            <w:pPr>
              <w:jc w:val="center"/>
              <w:rPr>
                <w:rFonts w:ascii="宋体" w:hAnsi="宋体"/>
                <w:szCs w:val="21"/>
              </w:rPr>
            </w:pPr>
            <w:r>
              <w:rPr>
                <w:rFonts w:ascii="宋体" w:hAnsi="宋体" w:hint="eastAsia"/>
                <w:szCs w:val="21"/>
              </w:rPr>
              <w:t>14</w:t>
            </w:r>
          </w:p>
        </w:tc>
        <w:tc>
          <w:tcPr>
            <w:tcW w:w="920" w:type="pct"/>
            <w:vAlign w:val="center"/>
          </w:tcPr>
          <w:p w14:paraId="03BF3D3F" w14:textId="77777777" w:rsidR="002A68F6" w:rsidRDefault="002A68F6" w:rsidP="005412D6">
            <w:pPr>
              <w:jc w:val="center"/>
              <w:rPr>
                <w:rFonts w:ascii="宋体" w:hAnsi="宋体"/>
                <w:szCs w:val="21"/>
              </w:rPr>
            </w:pPr>
            <w:r>
              <w:rPr>
                <w:rFonts w:ascii="宋体" w:hAnsi="宋体" w:hint="eastAsia"/>
                <w:szCs w:val="21"/>
              </w:rPr>
              <w:t>24</w:t>
            </w:r>
          </w:p>
        </w:tc>
        <w:tc>
          <w:tcPr>
            <w:tcW w:w="1322" w:type="pct"/>
            <w:vAlign w:val="center"/>
          </w:tcPr>
          <w:p w14:paraId="5A9D4438" w14:textId="77777777" w:rsidR="002A68F6" w:rsidRDefault="002A68F6" w:rsidP="005412D6">
            <w:pPr>
              <w:jc w:val="center"/>
              <w:rPr>
                <w:rFonts w:ascii="宋体" w:hAnsi="宋体"/>
                <w:szCs w:val="21"/>
              </w:rPr>
            </w:pPr>
            <w:r>
              <w:rPr>
                <w:rFonts w:ascii="宋体" w:hAnsi="宋体" w:hint="eastAsia"/>
                <w:szCs w:val="21"/>
              </w:rPr>
              <w:t>限速变化点距离</w:t>
            </w:r>
          </w:p>
        </w:tc>
        <w:tc>
          <w:tcPr>
            <w:tcW w:w="2298" w:type="pct"/>
            <w:vAlign w:val="center"/>
          </w:tcPr>
          <w:p w14:paraId="5E4F0A3C" w14:textId="77777777" w:rsidR="002A68F6" w:rsidRDefault="002A68F6" w:rsidP="005412D6">
            <w:pPr>
              <w:rPr>
                <w:rFonts w:ascii="宋体" w:hAnsi="宋体"/>
                <w:szCs w:val="21"/>
              </w:rPr>
            </w:pPr>
            <w:r>
              <w:rPr>
                <w:rFonts w:ascii="宋体" w:hAnsi="宋体" w:hint="eastAsia"/>
                <w:szCs w:val="21"/>
              </w:rPr>
              <w:t>单位</w:t>
            </w:r>
            <w:r>
              <w:rPr>
                <w:rFonts w:ascii="宋体" w:hAnsi="宋体" w:hint="eastAsia"/>
                <w:szCs w:val="21"/>
              </w:rPr>
              <w:t>cm</w:t>
            </w:r>
          </w:p>
          <w:p w14:paraId="19487D3C" w14:textId="77777777" w:rsidR="002A68F6" w:rsidRDefault="002A68F6" w:rsidP="005412D6">
            <w:pPr>
              <w:rPr>
                <w:rFonts w:ascii="宋体" w:hAnsi="宋体"/>
                <w:szCs w:val="21"/>
              </w:rPr>
            </w:pPr>
            <w:r>
              <w:rPr>
                <w:rFonts w:ascii="宋体" w:hAnsi="宋体" w:hint="eastAsia"/>
                <w:szCs w:val="21"/>
              </w:rPr>
              <w:t>无效值：</w:t>
            </w:r>
            <w:r>
              <w:rPr>
                <w:rFonts w:ascii="宋体" w:hAnsi="宋体" w:hint="eastAsia"/>
                <w:szCs w:val="21"/>
              </w:rPr>
              <w:t>0xFFFFFFFF</w:t>
            </w:r>
          </w:p>
          <w:p w14:paraId="0CF92DAF" w14:textId="77777777" w:rsidR="002A68F6" w:rsidRDefault="002A68F6" w:rsidP="005412D6">
            <w:pPr>
              <w:rPr>
                <w:rFonts w:ascii="宋体" w:hAnsi="宋体"/>
                <w:szCs w:val="21"/>
              </w:rPr>
            </w:pPr>
            <w:r>
              <w:rPr>
                <w:rFonts w:ascii="宋体" w:hAnsi="宋体"/>
                <w:szCs w:val="21"/>
              </w:rPr>
              <w:t>正常</w:t>
            </w:r>
            <w:r>
              <w:rPr>
                <w:rFonts w:ascii="宋体" w:hAnsi="宋体" w:hint="eastAsia"/>
                <w:szCs w:val="21"/>
              </w:rPr>
              <w:t>：</w:t>
            </w:r>
            <w:r>
              <w:rPr>
                <w:rFonts w:ascii="宋体" w:hAnsi="宋体" w:hint="eastAsia"/>
                <w:szCs w:val="21"/>
              </w:rPr>
              <w:t>0-0xFFFFFFFE</w:t>
            </w:r>
          </w:p>
        </w:tc>
      </w:tr>
      <w:tr w:rsidR="002A68F6" w14:paraId="111EFFA9" w14:textId="77777777" w:rsidTr="005412D6">
        <w:tc>
          <w:tcPr>
            <w:tcW w:w="460" w:type="pct"/>
            <w:vAlign w:val="center"/>
          </w:tcPr>
          <w:p w14:paraId="7746FD83" w14:textId="77777777" w:rsidR="002A68F6" w:rsidRDefault="002A68F6" w:rsidP="005412D6">
            <w:pPr>
              <w:jc w:val="center"/>
              <w:rPr>
                <w:rFonts w:ascii="宋体" w:hAnsi="宋体"/>
                <w:szCs w:val="21"/>
              </w:rPr>
            </w:pPr>
            <w:r>
              <w:rPr>
                <w:rFonts w:ascii="宋体" w:hAnsi="宋体" w:hint="eastAsia"/>
                <w:szCs w:val="21"/>
              </w:rPr>
              <w:t>15</w:t>
            </w:r>
          </w:p>
        </w:tc>
        <w:tc>
          <w:tcPr>
            <w:tcW w:w="920" w:type="pct"/>
            <w:vAlign w:val="center"/>
          </w:tcPr>
          <w:p w14:paraId="7978937B" w14:textId="77777777" w:rsidR="002A68F6" w:rsidRDefault="002A68F6" w:rsidP="005412D6">
            <w:pPr>
              <w:jc w:val="center"/>
              <w:rPr>
                <w:rFonts w:ascii="宋体" w:hAnsi="宋体"/>
                <w:szCs w:val="21"/>
              </w:rPr>
            </w:pPr>
            <w:r>
              <w:rPr>
                <w:rFonts w:ascii="宋体" w:hAnsi="宋体" w:hint="eastAsia"/>
                <w:szCs w:val="21"/>
              </w:rPr>
              <w:t>24</w:t>
            </w:r>
          </w:p>
        </w:tc>
        <w:tc>
          <w:tcPr>
            <w:tcW w:w="1322" w:type="pct"/>
            <w:vAlign w:val="center"/>
          </w:tcPr>
          <w:p w14:paraId="21BED07E" w14:textId="77777777" w:rsidR="002A68F6" w:rsidRDefault="002A68F6" w:rsidP="005412D6">
            <w:pPr>
              <w:jc w:val="center"/>
              <w:rPr>
                <w:rFonts w:ascii="宋体" w:hAnsi="宋体"/>
                <w:szCs w:val="21"/>
              </w:rPr>
            </w:pPr>
            <w:r w:rsidRPr="0052193E">
              <w:rPr>
                <w:rFonts w:ascii="宋体" w:hAnsi="宋体" w:hint="eastAsia"/>
                <w:szCs w:val="21"/>
                <w:highlight w:val="yellow"/>
              </w:rPr>
              <w:t>目标距离（到停车点）</w:t>
            </w:r>
          </w:p>
        </w:tc>
        <w:tc>
          <w:tcPr>
            <w:tcW w:w="2298" w:type="pct"/>
            <w:vAlign w:val="center"/>
          </w:tcPr>
          <w:p w14:paraId="30514086" w14:textId="77777777" w:rsidR="002A68F6" w:rsidRDefault="002A68F6" w:rsidP="005412D6">
            <w:pPr>
              <w:rPr>
                <w:rFonts w:ascii="宋体" w:hAnsi="宋体"/>
                <w:szCs w:val="21"/>
              </w:rPr>
            </w:pPr>
            <w:r>
              <w:rPr>
                <w:rFonts w:ascii="宋体" w:hAnsi="宋体" w:hint="eastAsia"/>
                <w:szCs w:val="21"/>
              </w:rPr>
              <w:t>单位</w:t>
            </w:r>
            <w:r>
              <w:rPr>
                <w:rFonts w:ascii="宋体" w:hAnsi="宋体" w:hint="eastAsia"/>
                <w:szCs w:val="21"/>
              </w:rPr>
              <w:t>cm</w:t>
            </w:r>
          </w:p>
          <w:p w14:paraId="38252AD9" w14:textId="77777777" w:rsidR="002A68F6" w:rsidRDefault="002A68F6" w:rsidP="005412D6">
            <w:pPr>
              <w:rPr>
                <w:rFonts w:ascii="宋体" w:hAnsi="宋体"/>
                <w:szCs w:val="21"/>
              </w:rPr>
            </w:pPr>
            <w:r>
              <w:rPr>
                <w:rFonts w:ascii="宋体" w:hAnsi="宋体" w:hint="eastAsia"/>
                <w:szCs w:val="21"/>
              </w:rPr>
              <w:t>无效值：</w:t>
            </w:r>
            <w:r>
              <w:rPr>
                <w:rFonts w:ascii="宋体" w:hAnsi="宋体" w:hint="eastAsia"/>
                <w:szCs w:val="21"/>
              </w:rPr>
              <w:t>0xFFFFFFFF</w:t>
            </w:r>
          </w:p>
          <w:p w14:paraId="04E99C54" w14:textId="77777777" w:rsidR="002A68F6" w:rsidRDefault="002A68F6" w:rsidP="005412D6">
            <w:pPr>
              <w:rPr>
                <w:rFonts w:ascii="宋体" w:hAnsi="宋体"/>
                <w:szCs w:val="21"/>
              </w:rPr>
            </w:pPr>
            <w:r>
              <w:rPr>
                <w:rFonts w:ascii="宋体" w:hAnsi="宋体"/>
                <w:szCs w:val="21"/>
              </w:rPr>
              <w:t>正常</w:t>
            </w:r>
            <w:r>
              <w:rPr>
                <w:rFonts w:ascii="宋体" w:hAnsi="宋体" w:hint="eastAsia"/>
                <w:szCs w:val="21"/>
              </w:rPr>
              <w:t>：</w:t>
            </w:r>
            <w:r>
              <w:rPr>
                <w:rFonts w:ascii="宋体" w:hAnsi="宋体" w:hint="eastAsia"/>
                <w:szCs w:val="21"/>
              </w:rPr>
              <w:t>0-0xFFFFFFFE</w:t>
            </w:r>
          </w:p>
        </w:tc>
      </w:tr>
      <w:tr w:rsidR="002A68F6" w14:paraId="4792A53A" w14:textId="77777777" w:rsidTr="005412D6">
        <w:tc>
          <w:tcPr>
            <w:tcW w:w="460" w:type="pct"/>
            <w:vAlign w:val="center"/>
          </w:tcPr>
          <w:p w14:paraId="6D42B243" w14:textId="77777777" w:rsidR="002A68F6" w:rsidRDefault="002A68F6" w:rsidP="005412D6">
            <w:pPr>
              <w:jc w:val="center"/>
              <w:rPr>
                <w:rFonts w:ascii="宋体" w:hAnsi="宋体"/>
                <w:szCs w:val="21"/>
              </w:rPr>
            </w:pPr>
            <w:r>
              <w:rPr>
                <w:rFonts w:ascii="宋体" w:hAnsi="宋体" w:hint="eastAsia"/>
                <w:szCs w:val="21"/>
              </w:rPr>
              <w:t>16</w:t>
            </w:r>
          </w:p>
        </w:tc>
        <w:tc>
          <w:tcPr>
            <w:tcW w:w="920" w:type="pct"/>
            <w:vAlign w:val="center"/>
          </w:tcPr>
          <w:p w14:paraId="32BD9333"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2DC4E3DF" w14:textId="77777777" w:rsidR="002A68F6" w:rsidRDefault="002A68F6" w:rsidP="005412D6">
            <w:pPr>
              <w:jc w:val="center"/>
              <w:rPr>
                <w:rFonts w:ascii="宋体" w:hAnsi="宋体"/>
                <w:szCs w:val="21"/>
              </w:rPr>
            </w:pPr>
            <w:r w:rsidRPr="0052193E">
              <w:rPr>
                <w:rFonts w:ascii="宋体" w:hAnsi="宋体" w:hint="eastAsia"/>
                <w:szCs w:val="21"/>
                <w:highlight w:val="yellow"/>
              </w:rPr>
              <w:t>最大可用驾驶模式</w:t>
            </w:r>
          </w:p>
        </w:tc>
        <w:tc>
          <w:tcPr>
            <w:tcW w:w="2298" w:type="pct"/>
            <w:vAlign w:val="center"/>
          </w:tcPr>
          <w:p w14:paraId="75669B67"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3 RM</w:t>
            </w:r>
          </w:p>
          <w:p w14:paraId="7C64C3DD" w14:textId="77777777" w:rsidR="002A68F6" w:rsidRDefault="002A68F6" w:rsidP="005412D6">
            <w:pPr>
              <w:rPr>
                <w:rFonts w:ascii="宋体" w:hAnsi="宋体"/>
                <w:szCs w:val="21"/>
              </w:rPr>
            </w:pPr>
            <w:r>
              <w:rPr>
                <w:rFonts w:ascii="宋体" w:hAnsi="宋体" w:hint="eastAsia"/>
                <w:szCs w:val="21"/>
              </w:rPr>
              <w:t xml:space="preserve">9 </w:t>
            </w:r>
            <w:proofErr w:type="gramStart"/>
            <w:r>
              <w:rPr>
                <w:rFonts w:ascii="宋体" w:hAnsi="宋体" w:hint="eastAsia"/>
                <w:szCs w:val="21"/>
              </w:rPr>
              <w:t>BLOC</w:t>
            </w:r>
            <w:proofErr w:type="gramEnd"/>
            <w:r>
              <w:rPr>
                <w:rFonts w:ascii="宋体" w:hAnsi="宋体" w:hint="eastAsia"/>
                <w:szCs w:val="21"/>
              </w:rPr>
              <w:t>_CM</w:t>
            </w:r>
          </w:p>
          <w:p w14:paraId="40BAE275" w14:textId="77777777" w:rsidR="002A68F6" w:rsidRDefault="002A68F6" w:rsidP="005412D6">
            <w:pPr>
              <w:rPr>
                <w:rFonts w:ascii="宋体" w:hAnsi="宋体"/>
                <w:szCs w:val="21"/>
              </w:rPr>
            </w:pPr>
            <w:r>
              <w:rPr>
                <w:rFonts w:ascii="宋体" w:hAnsi="宋体" w:hint="eastAsia"/>
                <w:szCs w:val="21"/>
              </w:rPr>
              <w:t>10 C</w:t>
            </w:r>
            <w:r>
              <w:rPr>
                <w:rFonts w:ascii="宋体" w:hAnsi="宋体"/>
                <w:szCs w:val="21"/>
              </w:rPr>
              <w:t>BTC_</w:t>
            </w:r>
            <w:r>
              <w:rPr>
                <w:rFonts w:ascii="宋体" w:hAnsi="宋体" w:hint="eastAsia"/>
                <w:szCs w:val="21"/>
              </w:rPr>
              <w:t>CM</w:t>
            </w:r>
          </w:p>
          <w:p w14:paraId="5C8E6F01" w14:textId="77777777" w:rsidR="002A68F6" w:rsidRDefault="002A68F6" w:rsidP="005412D6">
            <w:pPr>
              <w:rPr>
                <w:rFonts w:ascii="宋体" w:hAnsi="宋体"/>
                <w:szCs w:val="21"/>
              </w:rPr>
            </w:pPr>
            <w:r>
              <w:rPr>
                <w:rFonts w:ascii="宋体" w:hAnsi="宋体" w:hint="eastAsia"/>
                <w:szCs w:val="21"/>
              </w:rPr>
              <w:t xml:space="preserve">11 </w:t>
            </w:r>
            <w:proofErr w:type="gramStart"/>
            <w:r>
              <w:rPr>
                <w:rFonts w:ascii="宋体" w:hAnsi="宋体" w:hint="eastAsia"/>
                <w:szCs w:val="21"/>
              </w:rPr>
              <w:t>BLOC</w:t>
            </w:r>
            <w:proofErr w:type="gramEnd"/>
            <w:r>
              <w:rPr>
                <w:rFonts w:ascii="宋体" w:hAnsi="宋体" w:hint="eastAsia"/>
                <w:szCs w:val="21"/>
              </w:rPr>
              <w:t>_AM</w:t>
            </w:r>
          </w:p>
          <w:p w14:paraId="5F4564A9" w14:textId="77777777" w:rsidR="002A68F6" w:rsidRDefault="002A68F6" w:rsidP="005412D6">
            <w:pPr>
              <w:rPr>
                <w:rFonts w:ascii="宋体" w:hAnsi="宋体"/>
                <w:szCs w:val="21"/>
              </w:rPr>
            </w:pPr>
            <w:r>
              <w:rPr>
                <w:rFonts w:ascii="宋体" w:hAnsi="宋体" w:hint="eastAsia"/>
                <w:szCs w:val="21"/>
              </w:rPr>
              <w:t>12 C</w:t>
            </w:r>
            <w:r>
              <w:rPr>
                <w:rFonts w:ascii="宋体" w:hAnsi="宋体"/>
                <w:szCs w:val="21"/>
              </w:rPr>
              <w:t>BTC_</w:t>
            </w:r>
            <w:r>
              <w:rPr>
                <w:rFonts w:ascii="宋体" w:hAnsi="宋体" w:hint="eastAsia"/>
                <w:szCs w:val="21"/>
              </w:rPr>
              <w:t>AM</w:t>
            </w:r>
          </w:p>
          <w:p w14:paraId="0433856F" w14:textId="77777777" w:rsidR="002A68F6" w:rsidRDefault="002A68F6" w:rsidP="005412D6">
            <w:pPr>
              <w:rPr>
                <w:rFonts w:ascii="宋体" w:hAnsi="宋体"/>
                <w:szCs w:val="21"/>
              </w:rPr>
            </w:pPr>
            <w:r>
              <w:rPr>
                <w:rFonts w:ascii="宋体" w:hAnsi="宋体" w:hint="eastAsia"/>
                <w:szCs w:val="21"/>
              </w:rPr>
              <w:t>13 CBTC_FAM</w:t>
            </w:r>
          </w:p>
        </w:tc>
      </w:tr>
      <w:tr w:rsidR="002A68F6" w14:paraId="2F9708FE" w14:textId="77777777" w:rsidTr="005412D6">
        <w:tc>
          <w:tcPr>
            <w:tcW w:w="460" w:type="pct"/>
            <w:vAlign w:val="center"/>
          </w:tcPr>
          <w:p w14:paraId="5FD97ADC" w14:textId="77777777" w:rsidR="002A68F6" w:rsidRDefault="002A68F6" w:rsidP="005412D6">
            <w:pPr>
              <w:jc w:val="center"/>
              <w:rPr>
                <w:rFonts w:ascii="宋体" w:hAnsi="宋体"/>
                <w:szCs w:val="21"/>
              </w:rPr>
            </w:pPr>
            <w:r>
              <w:rPr>
                <w:rFonts w:ascii="宋体" w:hAnsi="宋体" w:hint="eastAsia"/>
                <w:szCs w:val="21"/>
              </w:rPr>
              <w:t>17</w:t>
            </w:r>
          </w:p>
        </w:tc>
        <w:tc>
          <w:tcPr>
            <w:tcW w:w="920" w:type="pct"/>
            <w:vAlign w:val="center"/>
          </w:tcPr>
          <w:p w14:paraId="354B2D21"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200F1159" w14:textId="77777777" w:rsidR="002A68F6" w:rsidRDefault="002A68F6" w:rsidP="005412D6">
            <w:pPr>
              <w:jc w:val="center"/>
              <w:rPr>
                <w:rFonts w:ascii="宋体" w:hAnsi="宋体"/>
                <w:szCs w:val="21"/>
              </w:rPr>
            </w:pPr>
            <w:r w:rsidRPr="0052193E">
              <w:rPr>
                <w:rFonts w:ascii="宋体" w:hAnsi="宋体" w:hint="eastAsia"/>
                <w:szCs w:val="21"/>
                <w:highlight w:val="yellow"/>
              </w:rPr>
              <w:t>当前驾驶模式</w:t>
            </w:r>
          </w:p>
        </w:tc>
        <w:tc>
          <w:tcPr>
            <w:tcW w:w="2298" w:type="pct"/>
            <w:vAlign w:val="center"/>
          </w:tcPr>
          <w:p w14:paraId="7D194C4F"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2 RD</w:t>
            </w:r>
          </w:p>
          <w:p w14:paraId="4E916FC1" w14:textId="77777777" w:rsidR="002A68F6" w:rsidRDefault="002A68F6" w:rsidP="005412D6">
            <w:pPr>
              <w:rPr>
                <w:rFonts w:ascii="宋体" w:hAnsi="宋体"/>
                <w:szCs w:val="21"/>
              </w:rPr>
            </w:pPr>
            <w:r>
              <w:rPr>
                <w:rFonts w:ascii="宋体" w:hAnsi="宋体" w:hint="eastAsia"/>
                <w:szCs w:val="21"/>
              </w:rPr>
              <w:t>3 RM</w:t>
            </w:r>
            <w:r>
              <w:rPr>
                <w:rFonts w:ascii="宋体" w:hAnsi="宋体" w:hint="eastAsia"/>
                <w:szCs w:val="21"/>
              </w:rPr>
              <w:br/>
              <w:t>4 CM</w:t>
            </w:r>
            <w:r>
              <w:rPr>
                <w:rFonts w:ascii="宋体" w:hAnsi="宋体" w:hint="eastAsia"/>
                <w:szCs w:val="21"/>
              </w:rPr>
              <w:br/>
              <w:t xml:space="preserve">5 </w:t>
            </w:r>
            <w:r w:rsidRPr="000B6048">
              <w:rPr>
                <w:rFonts w:ascii="宋体" w:hAnsi="宋体"/>
                <w:color w:val="FF0000"/>
                <w:szCs w:val="21"/>
              </w:rPr>
              <w:t>AM</w:t>
            </w:r>
            <w:r>
              <w:rPr>
                <w:rFonts w:ascii="宋体" w:hAnsi="宋体" w:hint="eastAsia"/>
                <w:szCs w:val="21"/>
              </w:rPr>
              <w:br/>
              <w:t xml:space="preserve">6 </w:t>
            </w:r>
            <w:r w:rsidRPr="000B6048">
              <w:rPr>
                <w:rFonts w:ascii="宋体" w:hAnsi="宋体"/>
                <w:color w:val="FF0000"/>
                <w:szCs w:val="21"/>
              </w:rPr>
              <w:t>AR</w:t>
            </w:r>
          </w:p>
          <w:p w14:paraId="3C791F19" w14:textId="77777777" w:rsidR="002A68F6" w:rsidRDefault="002A68F6" w:rsidP="005412D6">
            <w:pPr>
              <w:rPr>
                <w:rFonts w:ascii="宋体" w:hAnsi="宋体"/>
                <w:szCs w:val="21"/>
              </w:rPr>
            </w:pPr>
            <w:r>
              <w:rPr>
                <w:rFonts w:ascii="宋体" w:hAnsi="宋体" w:hint="eastAsia"/>
                <w:szCs w:val="21"/>
              </w:rPr>
              <w:t>7 EUM</w:t>
            </w:r>
          </w:p>
          <w:p w14:paraId="0DAACFB6" w14:textId="77777777" w:rsidR="002A68F6" w:rsidRDefault="002A68F6" w:rsidP="005412D6">
            <w:pPr>
              <w:rPr>
                <w:rFonts w:ascii="宋体" w:hAnsi="宋体"/>
                <w:szCs w:val="21"/>
              </w:rPr>
            </w:pPr>
            <w:r>
              <w:rPr>
                <w:rFonts w:ascii="宋体" w:hAnsi="宋体" w:hint="eastAsia"/>
                <w:szCs w:val="21"/>
              </w:rPr>
              <w:t xml:space="preserve">8 </w:t>
            </w:r>
            <w:r w:rsidRPr="000B6048">
              <w:rPr>
                <w:rFonts w:ascii="宋体" w:hAnsi="宋体"/>
                <w:color w:val="FF0000"/>
                <w:szCs w:val="21"/>
              </w:rPr>
              <w:t>CAM</w:t>
            </w:r>
          </w:p>
          <w:p w14:paraId="6CEF337C" w14:textId="77777777" w:rsidR="002A68F6" w:rsidRDefault="002A68F6" w:rsidP="005412D6">
            <w:pPr>
              <w:rPr>
                <w:rFonts w:ascii="宋体" w:hAnsi="宋体"/>
                <w:szCs w:val="21"/>
              </w:rPr>
            </w:pPr>
            <w:r>
              <w:rPr>
                <w:rFonts w:ascii="宋体" w:hAnsi="宋体" w:hint="eastAsia"/>
                <w:szCs w:val="21"/>
              </w:rPr>
              <w:t xml:space="preserve">9 </w:t>
            </w:r>
            <w:r w:rsidRPr="000B6048">
              <w:rPr>
                <w:rFonts w:ascii="宋体" w:hAnsi="宋体"/>
                <w:color w:val="FF0000"/>
                <w:szCs w:val="21"/>
              </w:rPr>
              <w:t>FAM</w:t>
            </w:r>
          </w:p>
        </w:tc>
      </w:tr>
      <w:tr w:rsidR="002A68F6" w14:paraId="3718A00A" w14:textId="77777777" w:rsidTr="005412D6">
        <w:tc>
          <w:tcPr>
            <w:tcW w:w="460" w:type="pct"/>
            <w:vAlign w:val="center"/>
          </w:tcPr>
          <w:p w14:paraId="5040D64F" w14:textId="77777777" w:rsidR="002A68F6" w:rsidRDefault="002A68F6" w:rsidP="005412D6">
            <w:pPr>
              <w:jc w:val="center"/>
              <w:rPr>
                <w:rFonts w:ascii="宋体" w:hAnsi="宋体"/>
                <w:szCs w:val="21"/>
              </w:rPr>
            </w:pPr>
            <w:r>
              <w:rPr>
                <w:rFonts w:ascii="宋体" w:hAnsi="宋体" w:hint="eastAsia"/>
                <w:szCs w:val="21"/>
              </w:rPr>
              <w:t>18</w:t>
            </w:r>
          </w:p>
        </w:tc>
        <w:tc>
          <w:tcPr>
            <w:tcW w:w="920" w:type="pct"/>
            <w:vAlign w:val="center"/>
          </w:tcPr>
          <w:p w14:paraId="626A6CF7"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27E31886" w14:textId="77777777" w:rsidR="002A68F6" w:rsidRDefault="002A68F6" w:rsidP="005412D6">
            <w:pPr>
              <w:jc w:val="center"/>
              <w:rPr>
                <w:rFonts w:ascii="宋体" w:hAnsi="宋体"/>
                <w:szCs w:val="21"/>
              </w:rPr>
            </w:pPr>
            <w:r w:rsidRPr="0052193E">
              <w:rPr>
                <w:rFonts w:ascii="宋体" w:hAnsi="宋体" w:hint="eastAsia"/>
                <w:szCs w:val="21"/>
                <w:highlight w:val="yellow"/>
              </w:rPr>
              <w:t>运行等级</w:t>
            </w:r>
          </w:p>
        </w:tc>
        <w:tc>
          <w:tcPr>
            <w:tcW w:w="2298" w:type="pct"/>
            <w:vAlign w:val="center"/>
          </w:tcPr>
          <w:p w14:paraId="4E308985"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1 BLOC</w:t>
            </w:r>
            <w:r>
              <w:rPr>
                <w:rFonts w:ascii="宋体" w:hAnsi="宋体" w:hint="eastAsia"/>
                <w:szCs w:val="21"/>
              </w:rPr>
              <w:br/>
              <w:t>2 CBTC</w:t>
            </w:r>
            <w:r>
              <w:rPr>
                <w:rFonts w:ascii="宋体" w:hAnsi="宋体" w:hint="eastAsia"/>
                <w:szCs w:val="21"/>
              </w:rPr>
              <w:br/>
              <w:t xml:space="preserve">3 IL </w:t>
            </w:r>
          </w:p>
        </w:tc>
      </w:tr>
      <w:tr w:rsidR="002A68F6" w14:paraId="51F7120D" w14:textId="77777777" w:rsidTr="005412D6">
        <w:tc>
          <w:tcPr>
            <w:tcW w:w="460" w:type="pct"/>
            <w:vAlign w:val="center"/>
          </w:tcPr>
          <w:p w14:paraId="46C0689D" w14:textId="77777777" w:rsidR="002A68F6" w:rsidRDefault="002A68F6" w:rsidP="005412D6">
            <w:pPr>
              <w:jc w:val="center"/>
              <w:rPr>
                <w:rFonts w:ascii="宋体" w:hAnsi="宋体"/>
                <w:szCs w:val="21"/>
              </w:rPr>
            </w:pPr>
            <w:r>
              <w:rPr>
                <w:rFonts w:ascii="宋体" w:hAnsi="宋体" w:hint="eastAsia"/>
                <w:szCs w:val="21"/>
              </w:rPr>
              <w:t>19</w:t>
            </w:r>
          </w:p>
        </w:tc>
        <w:tc>
          <w:tcPr>
            <w:tcW w:w="920" w:type="pct"/>
            <w:vAlign w:val="center"/>
          </w:tcPr>
          <w:p w14:paraId="5E7A25BA"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0F06307B" w14:textId="77777777" w:rsidR="002A68F6" w:rsidRPr="0052193E" w:rsidRDefault="002A68F6" w:rsidP="005412D6">
            <w:pPr>
              <w:jc w:val="center"/>
              <w:rPr>
                <w:rFonts w:ascii="宋体" w:hAnsi="宋体"/>
                <w:szCs w:val="21"/>
                <w:highlight w:val="yellow"/>
              </w:rPr>
            </w:pPr>
            <w:bookmarkStart w:id="86" w:name="OLE_LINK2"/>
            <w:proofErr w:type="gramStart"/>
            <w:r w:rsidRPr="0052193E">
              <w:rPr>
                <w:rFonts w:ascii="宋体" w:hAnsi="宋体" w:hint="eastAsia"/>
                <w:szCs w:val="21"/>
                <w:highlight w:val="yellow"/>
              </w:rPr>
              <w:t>本端</w:t>
            </w:r>
            <w:proofErr w:type="gramEnd"/>
            <w:r w:rsidRPr="0052193E">
              <w:rPr>
                <w:rFonts w:ascii="宋体" w:hAnsi="宋体"/>
                <w:szCs w:val="21"/>
                <w:highlight w:val="yellow"/>
              </w:rPr>
              <w:t>ATP</w:t>
            </w:r>
            <w:r w:rsidRPr="0052193E">
              <w:rPr>
                <w:rFonts w:ascii="宋体" w:hAnsi="宋体"/>
                <w:szCs w:val="21"/>
                <w:highlight w:val="yellow"/>
              </w:rPr>
              <w:t>设备状态</w:t>
            </w:r>
            <w:bookmarkEnd w:id="86"/>
          </w:p>
        </w:tc>
        <w:tc>
          <w:tcPr>
            <w:tcW w:w="2298" w:type="pct"/>
            <w:vAlign w:val="center"/>
          </w:tcPr>
          <w:p w14:paraId="7B7EA556"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p>
          <w:p w14:paraId="4499DF76" w14:textId="77777777" w:rsidR="002A68F6" w:rsidRDefault="002A68F6" w:rsidP="005412D6">
            <w:pPr>
              <w:rPr>
                <w:rFonts w:ascii="宋体" w:hAnsi="宋体"/>
                <w:szCs w:val="21"/>
              </w:rPr>
            </w:pPr>
            <w:r>
              <w:rPr>
                <w:rFonts w:ascii="宋体" w:hAnsi="宋体" w:hint="eastAsia"/>
                <w:szCs w:val="21"/>
              </w:rPr>
              <w:t xml:space="preserve">1 </w:t>
            </w:r>
            <w:proofErr w:type="gramStart"/>
            <w:r>
              <w:rPr>
                <w:rFonts w:ascii="宋体" w:hAnsi="宋体" w:hint="eastAsia"/>
                <w:szCs w:val="21"/>
              </w:rPr>
              <w:t>本端</w:t>
            </w:r>
            <w:proofErr w:type="gramEnd"/>
            <w:r>
              <w:rPr>
                <w:rFonts w:ascii="宋体" w:hAnsi="宋体" w:hint="eastAsia"/>
                <w:szCs w:val="21"/>
              </w:rPr>
              <w:t>ATP</w:t>
            </w:r>
            <w:r>
              <w:rPr>
                <w:rFonts w:ascii="宋体" w:hAnsi="宋体" w:hint="eastAsia"/>
                <w:szCs w:val="21"/>
              </w:rPr>
              <w:t>设备正常</w:t>
            </w:r>
            <w:r>
              <w:rPr>
                <w:rFonts w:ascii="宋体" w:hAnsi="宋体" w:hint="eastAsia"/>
                <w:szCs w:val="21"/>
              </w:rPr>
              <w:t xml:space="preserve"> </w:t>
            </w:r>
          </w:p>
          <w:p w14:paraId="5E1E7839" w14:textId="77777777" w:rsidR="002A68F6" w:rsidRDefault="002A68F6" w:rsidP="005412D6">
            <w:pPr>
              <w:rPr>
                <w:rFonts w:ascii="宋体" w:hAnsi="宋体"/>
                <w:szCs w:val="21"/>
              </w:rPr>
            </w:pPr>
            <w:r>
              <w:rPr>
                <w:rFonts w:ascii="宋体" w:hAnsi="宋体" w:hint="eastAsia"/>
                <w:szCs w:val="21"/>
              </w:rPr>
              <w:t xml:space="preserve">2 </w:t>
            </w:r>
            <w:proofErr w:type="gramStart"/>
            <w:r>
              <w:rPr>
                <w:rFonts w:ascii="宋体" w:hAnsi="宋体" w:hint="eastAsia"/>
                <w:szCs w:val="21"/>
              </w:rPr>
              <w:t>本端</w:t>
            </w:r>
            <w:proofErr w:type="gramEnd"/>
            <w:r>
              <w:rPr>
                <w:rFonts w:ascii="宋体" w:hAnsi="宋体" w:hint="eastAsia"/>
                <w:szCs w:val="21"/>
              </w:rPr>
              <w:t>ATP</w:t>
            </w:r>
            <w:r>
              <w:rPr>
                <w:rFonts w:ascii="宋体" w:hAnsi="宋体" w:hint="eastAsia"/>
                <w:szCs w:val="21"/>
              </w:rPr>
              <w:t>设备故障</w:t>
            </w:r>
            <w:r>
              <w:rPr>
                <w:rFonts w:ascii="宋体" w:hAnsi="宋体" w:hint="eastAsia"/>
                <w:szCs w:val="21"/>
              </w:rPr>
              <w:t xml:space="preserve"> </w:t>
            </w:r>
          </w:p>
        </w:tc>
      </w:tr>
      <w:tr w:rsidR="002A68F6" w14:paraId="23B4F5D3" w14:textId="77777777" w:rsidTr="005412D6">
        <w:tc>
          <w:tcPr>
            <w:tcW w:w="460" w:type="pct"/>
            <w:vAlign w:val="center"/>
          </w:tcPr>
          <w:p w14:paraId="0E7C536B" w14:textId="77777777" w:rsidR="002A68F6" w:rsidRDefault="002A68F6" w:rsidP="005412D6">
            <w:pPr>
              <w:jc w:val="center"/>
              <w:rPr>
                <w:rFonts w:ascii="宋体" w:hAnsi="宋体"/>
                <w:szCs w:val="21"/>
              </w:rPr>
            </w:pPr>
            <w:r>
              <w:rPr>
                <w:rFonts w:ascii="宋体" w:hAnsi="宋体" w:hint="eastAsia"/>
                <w:szCs w:val="21"/>
              </w:rPr>
              <w:t>20</w:t>
            </w:r>
          </w:p>
        </w:tc>
        <w:tc>
          <w:tcPr>
            <w:tcW w:w="920" w:type="pct"/>
            <w:vAlign w:val="center"/>
          </w:tcPr>
          <w:p w14:paraId="5298E96A"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4F3F7487" w14:textId="77777777" w:rsidR="002A68F6" w:rsidRPr="0052193E" w:rsidRDefault="002A68F6" w:rsidP="005412D6">
            <w:pPr>
              <w:jc w:val="center"/>
              <w:rPr>
                <w:rFonts w:ascii="宋体" w:hAnsi="宋体"/>
                <w:szCs w:val="21"/>
                <w:highlight w:val="yellow"/>
              </w:rPr>
            </w:pPr>
            <w:r w:rsidRPr="0052193E">
              <w:rPr>
                <w:rFonts w:ascii="宋体" w:hAnsi="宋体" w:hint="eastAsia"/>
                <w:szCs w:val="21"/>
                <w:highlight w:val="yellow"/>
              </w:rPr>
              <w:t>与对端</w:t>
            </w:r>
            <w:r w:rsidRPr="0052193E">
              <w:rPr>
                <w:rFonts w:ascii="宋体" w:hAnsi="宋体"/>
                <w:szCs w:val="21"/>
                <w:highlight w:val="yellow"/>
              </w:rPr>
              <w:t>ATP</w:t>
            </w:r>
            <w:r w:rsidRPr="0052193E">
              <w:rPr>
                <w:rFonts w:ascii="宋体" w:hAnsi="宋体"/>
                <w:szCs w:val="21"/>
                <w:highlight w:val="yellow"/>
              </w:rPr>
              <w:t>通信状态</w:t>
            </w:r>
          </w:p>
        </w:tc>
        <w:tc>
          <w:tcPr>
            <w:tcW w:w="2298" w:type="pct"/>
            <w:vAlign w:val="center"/>
          </w:tcPr>
          <w:p w14:paraId="506643E5"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p>
          <w:p w14:paraId="7E4794C2"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与对端</w:t>
            </w:r>
            <w:r>
              <w:rPr>
                <w:rFonts w:ascii="宋体" w:hAnsi="宋体" w:hint="eastAsia"/>
                <w:szCs w:val="21"/>
              </w:rPr>
              <w:t>ATP</w:t>
            </w:r>
            <w:r>
              <w:rPr>
                <w:rFonts w:ascii="宋体" w:hAnsi="宋体" w:hint="eastAsia"/>
                <w:szCs w:val="21"/>
              </w:rPr>
              <w:t>通信故障</w:t>
            </w:r>
          </w:p>
          <w:p w14:paraId="1B22DE40" w14:textId="77777777" w:rsidR="002A68F6" w:rsidRDefault="002A68F6" w:rsidP="005412D6">
            <w:pPr>
              <w:rPr>
                <w:rFonts w:ascii="宋体" w:hAnsi="宋体"/>
                <w:szCs w:val="21"/>
              </w:rPr>
            </w:pPr>
            <w:r>
              <w:rPr>
                <w:rFonts w:ascii="宋体" w:hAnsi="宋体" w:hint="eastAsia"/>
                <w:szCs w:val="21"/>
              </w:rPr>
              <w:t>2</w:t>
            </w:r>
            <w:r>
              <w:rPr>
                <w:rFonts w:ascii="宋体" w:hAnsi="宋体" w:hint="eastAsia"/>
                <w:szCs w:val="21"/>
              </w:rPr>
              <w:t>与对端</w:t>
            </w:r>
            <w:r>
              <w:rPr>
                <w:rFonts w:ascii="宋体" w:hAnsi="宋体" w:hint="eastAsia"/>
                <w:szCs w:val="21"/>
              </w:rPr>
              <w:t>ATP</w:t>
            </w:r>
            <w:r>
              <w:rPr>
                <w:rFonts w:ascii="宋体" w:hAnsi="宋体" w:hint="eastAsia"/>
                <w:szCs w:val="21"/>
              </w:rPr>
              <w:t>通信正常</w:t>
            </w:r>
          </w:p>
        </w:tc>
      </w:tr>
      <w:tr w:rsidR="002A68F6" w14:paraId="3F286902" w14:textId="77777777" w:rsidTr="005412D6">
        <w:tc>
          <w:tcPr>
            <w:tcW w:w="460" w:type="pct"/>
            <w:vAlign w:val="center"/>
          </w:tcPr>
          <w:p w14:paraId="70475872" w14:textId="77777777" w:rsidR="002A68F6" w:rsidRDefault="002A68F6" w:rsidP="005412D6">
            <w:pPr>
              <w:jc w:val="center"/>
              <w:rPr>
                <w:rFonts w:ascii="宋体" w:hAnsi="宋体"/>
                <w:szCs w:val="21"/>
              </w:rPr>
            </w:pPr>
            <w:r>
              <w:rPr>
                <w:rFonts w:ascii="宋体" w:hAnsi="宋体" w:hint="eastAsia"/>
                <w:szCs w:val="21"/>
              </w:rPr>
              <w:t>21</w:t>
            </w:r>
          </w:p>
        </w:tc>
        <w:tc>
          <w:tcPr>
            <w:tcW w:w="920" w:type="pct"/>
            <w:vAlign w:val="center"/>
          </w:tcPr>
          <w:p w14:paraId="7C19017A"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665A8D18" w14:textId="77777777" w:rsidR="002A68F6" w:rsidRPr="0052193E" w:rsidRDefault="002A68F6" w:rsidP="005412D6">
            <w:pPr>
              <w:jc w:val="center"/>
              <w:rPr>
                <w:rFonts w:ascii="宋体" w:hAnsi="宋体"/>
                <w:szCs w:val="21"/>
                <w:highlight w:val="yellow"/>
              </w:rPr>
            </w:pPr>
            <w:proofErr w:type="gramStart"/>
            <w:r w:rsidRPr="0052193E">
              <w:rPr>
                <w:rFonts w:ascii="宋体" w:hAnsi="宋体" w:hint="eastAsia"/>
                <w:szCs w:val="21"/>
                <w:highlight w:val="yellow"/>
              </w:rPr>
              <w:t>本端</w:t>
            </w:r>
            <w:proofErr w:type="gramEnd"/>
            <w:r w:rsidRPr="0052193E">
              <w:rPr>
                <w:rFonts w:ascii="宋体" w:hAnsi="宋体"/>
                <w:szCs w:val="21"/>
                <w:highlight w:val="yellow"/>
              </w:rPr>
              <w:t>ATO</w:t>
            </w:r>
            <w:r w:rsidRPr="0052193E">
              <w:rPr>
                <w:rFonts w:ascii="宋体" w:hAnsi="宋体"/>
                <w:szCs w:val="21"/>
                <w:highlight w:val="yellow"/>
              </w:rPr>
              <w:t>设备状态</w:t>
            </w:r>
          </w:p>
        </w:tc>
        <w:tc>
          <w:tcPr>
            <w:tcW w:w="2298" w:type="pct"/>
            <w:vAlign w:val="center"/>
          </w:tcPr>
          <w:p w14:paraId="3AE3C196"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p>
          <w:p w14:paraId="4E867899" w14:textId="77777777" w:rsidR="002A68F6" w:rsidRDefault="002A68F6" w:rsidP="005412D6">
            <w:pPr>
              <w:rPr>
                <w:rFonts w:ascii="宋体" w:hAnsi="宋体"/>
                <w:szCs w:val="21"/>
              </w:rPr>
            </w:pPr>
            <w:r>
              <w:rPr>
                <w:rFonts w:ascii="宋体" w:hAnsi="宋体" w:hint="eastAsia"/>
                <w:szCs w:val="21"/>
              </w:rPr>
              <w:t xml:space="preserve">1 </w:t>
            </w:r>
            <w:proofErr w:type="gramStart"/>
            <w:r>
              <w:rPr>
                <w:rFonts w:ascii="宋体" w:hAnsi="宋体" w:hint="eastAsia"/>
                <w:szCs w:val="21"/>
              </w:rPr>
              <w:t>本端</w:t>
            </w:r>
            <w:proofErr w:type="gramEnd"/>
            <w:r>
              <w:rPr>
                <w:rFonts w:ascii="宋体" w:hAnsi="宋体" w:hint="eastAsia"/>
                <w:szCs w:val="21"/>
              </w:rPr>
              <w:t>ATO</w:t>
            </w:r>
            <w:r>
              <w:rPr>
                <w:rFonts w:ascii="宋体" w:hAnsi="宋体" w:hint="eastAsia"/>
                <w:szCs w:val="21"/>
              </w:rPr>
              <w:t>设备正常</w:t>
            </w:r>
            <w:r>
              <w:rPr>
                <w:rFonts w:ascii="宋体" w:hAnsi="宋体" w:hint="eastAsia"/>
                <w:szCs w:val="21"/>
              </w:rPr>
              <w:t xml:space="preserve"> </w:t>
            </w:r>
          </w:p>
          <w:p w14:paraId="17CD6F02" w14:textId="77777777" w:rsidR="002A68F6" w:rsidRDefault="002A68F6" w:rsidP="005412D6">
            <w:pPr>
              <w:rPr>
                <w:rFonts w:ascii="宋体" w:hAnsi="宋体"/>
                <w:szCs w:val="21"/>
              </w:rPr>
            </w:pPr>
            <w:r>
              <w:rPr>
                <w:rFonts w:ascii="宋体" w:hAnsi="宋体" w:hint="eastAsia"/>
                <w:szCs w:val="21"/>
              </w:rPr>
              <w:t xml:space="preserve">2 </w:t>
            </w:r>
            <w:proofErr w:type="gramStart"/>
            <w:r>
              <w:rPr>
                <w:rFonts w:ascii="宋体" w:hAnsi="宋体" w:hint="eastAsia"/>
                <w:szCs w:val="21"/>
              </w:rPr>
              <w:t>本端</w:t>
            </w:r>
            <w:proofErr w:type="gramEnd"/>
            <w:r>
              <w:rPr>
                <w:rFonts w:ascii="宋体" w:hAnsi="宋体" w:hint="eastAsia"/>
                <w:szCs w:val="21"/>
              </w:rPr>
              <w:t>ATO</w:t>
            </w:r>
            <w:r>
              <w:rPr>
                <w:rFonts w:ascii="宋体" w:hAnsi="宋体" w:hint="eastAsia"/>
                <w:szCs w:val="21"/>
              </w:rPr>
              <w:t>设备故障</w:t>
            </w:r>
            <w:r>
              <w:rPr>
                <w:rFonts w:ascii="宋体" w:hAnsi="宋体" w:hint="eastAsia"/>
                <w:szCs w:val="21"/>
              </w:rPr>
              <w:t xml:space="preserve"> </w:t>
            </w:r>
          </w:p>
        </w:tc>
      </w:tr>
      <w:tr w:rsidR="002A68F6" w14:paraId="3ABD9D4C" w14:textId="77777777" w:rsidTr="005412D6">
        <w:tc>
          <w:tcPr>
            <w:tcW w:w="460" w:type="pct"/>
            <w:vAlign w:val="center"/>
          </w:tcPr>
          <w:p w14:paraId="0C513DEF" w14:textId="77777777" w:rsidR="002A68F6" w:rsidRDefault="002A68F6" w:rsidP="005412D6">
            <w:pPr>
              <w:jc w:val="center"/>
              <w:rPr>
                <w:rFonts w:ascii="宋体" w:hAnsi="宋体"/>
                <w:szCs w:val="21"/>
              </w:rPr>
            </w:pPr>
            <w:r>
              <w:rPr>
                <w:rFonts w:ascii="宋体" w:hAnsi="宋体" w:hint="eastAsia"/>
                <w:szCs w:val="21"/>
              </w:rPr>
              <w:t>22</w:t>
            </w:r>
          </w:p>
        </w:tc>
        <w:tc>
          <w:tcPr>
            <w:tcW w:w="920" w:type="pct"/>
            <w:vAlign w:val="center"/>
          </w:tcPr>
          <w:p w14:paraId="23C1A2E3"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5692A69F" w14:textId="77777777" w:rsidR="002A68F6" w:rsidRPr="0052193E" w:rsidRDefault="002A68F6" w:rsidP="005412D6">
            <w:pPr>
              <w:jc w:val="center"/>
              <w:rPr>
                <w:rFonts w:ascii="宋体" w:hAnsi="宋体"/>
                <w:szCs w:val="21"/>
                <w:highlight w:val="yellow"/>
              </w:rPr>
            </w:pPr>
            <w:proofErr w:type="gramStart"/>
            <w:r w:rsidRPr="0052193E">
              <w:rPr>
                <w:rFonts w:ascii="宋体" w:hAnsi="宋体" w:hint="eastAsia"/>
                <w:szCs w:val="21"/>
                <w:highlight w:val="yellow"/>
              </w:rPr>
              <w:t>与本端</w:t>
            </w:r>
            <w:proofErr w:type="gramEnd"/>
            <w:r w:rsidRPr="0052193E">
              <w:rPr>
                <w:rFonts w:ascii="宋体" w:hAnsi="宋体"/>
                <w:szCs w:val="21"/>
                <w:highlight w:val="yellow"/>
              </w:rPr>
              <w:t>ATO</w:t>
            </w:r>
            <w:r w:rsidRPr="0052193E">
              <w:rPr>
                <w:rFonts w:ascii="宋体" w:hAnsi="宋体"/>
                <w:szCs w:val="21"/>
                <w:highlight w:val="yellow"/>
              </w:rPr>
              <w:t>通信状态</w:t>
            </w:r>
          </w:p>
        </w:tc>
        <w:tc>
          <w:tcPr>
            <w:tcW w:w="2298" w:type="pct"/>
            <w:vAlign w:val="center"/>
          </w:tcPr>
          <w:p w14:paraId="530EF887"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p>
          <w:p w14:paraId="006139EC" w14:textId="77777777" w:rsidR="002A68F6" w:rsidRDefault="002A68F6" w:rsidP="005412D6">
            <w:pPr>
              <w:rPr>
                <w:rFonts w:ascii="宋体" w:hAnsi="宋体"/>
                <w:szCs w:val="21"/>
              </w:rPr>
            </w:pPr>
            <w:r>
              <w:rPr>
                <w:rFonts w:ascii="宋体" w:hAnsi="宋体" w:hint="eastAsia"/>
                <w:szCs w:val="21"/>
              </w:rPr>
              <w:t>1</w:t>
            </w:r>
            <w:proofErr w:type="gramStart"/>
            <w:r>
              <w:rPr>
                <w:rFonts w:ascii="宋体" w:hAnsi="宋体" w:hint="eastAsia"/>
                <w:szCs w:val="21"/>
              </w:rPr>
              <w:t>与本端</w:t>
            </w:r>
            <w:proofErr w:type="gramEnd"/>
            <w:r>
              <w:rPr>
                <w:rFonts w:ascii="宋体" w:hAnsi="宋体" w:hint="eastAsia"/>
                <w:szCs w:val="21"/>
              </w:rPr>
              <w:t>ATO</w:t>
            </w:r>
            <w:r>
              <w:rPr>
                <w:rFonts w:ascii="宋体" w:hAnsi="宋体" w:hint="eastAsia"/>
                <w:szCs w:val="21"/>
              </w:rPr>
              <w:t>通信故障</w:t>
            </w:r>
          </w:p>
          <w:p w14:paraId="2CF7D546" w14:textId="77777777" w:rsidR="002A68F6" w:rsidRDefault="002A68F6" w:rsidP="005412D6">
            <w:pPr>
              <w:rPr>
                <w:rFonts w:ascii="宋体" w:hAnsi="宋体"/>
                <w:szCs w:val="21"/>
              </w:rPr>
            </w:pPr>
            <w:r>
              <w:rPr>
                <w:rFonts w:ascii="宋体" w:hAnsi="宋体" w:hint="eastAsia"/>
                <w:szCs w:val="21"/>
              </w:rPr>
              <w:t>2</w:t>
            </w:r>
            <w:proofErr w:type="gramStart"/>
            <w:r>
              <w:rPr>
                <w:rFonts w:ascii="宋体" w:hAnsi="宋体" w:hint="eastAsia"/>
                <w:szCs w:val="21"/>
              </w:rPr>
              <w:t>与本端</w:t>
            </w:r>
            <w:proofErr w:type="gramEnd"/>
            <w:r>
              <w:rPr>
                <w:rFonts w:ascii="宋体" w:hAnsi="宋体" w:hint="eastAsia"/>
                <w:szCs w:val="21"/>
              </w:rPr>
              <w:t>ATO</w:t>
            </w:r>
            <w:r>
              <w:rPr>
                <w:rFonts w:ascii="宋体" w:hAnsi="宋体" w:hint="eastAsia"/>
                <w:szCs w:val="21"/>
              </w:rPr>
              <w:t>通信正常</w:t>
            </w:r>
          </w:p>
        </w:tc>
      </w:tr>
      <w:tr w:rsidR="002A68F6" w14:paraId="7D6F0D6A" w14:textId="77777777" w:rsidTr="005412D6">
        <w:tc>
          <w:tcPr>
            <w:tcW w:w="460" w:type="pct"/>
            <w:vAlign w:val="center"/>
          </w:tcPr>
          <w:p w14:paraId="17483DAF" w14:textId="77777777" w:rsidR="002A68F6" w:rsidRDefault="002A68F6" w:rsidP="005412D6">
            <w:pPr>
              <w:jc w:val="center"/>
              <w:rPr>
                <w:rFonts w:ascii="宋体" w:hAnsi="宋体"/>
                <w:szCs w:val="21"/>
              </w:rPr>
            </w:pPr>
            <w:r>
              <w:rPr>
                <w:rFonts w:ascii="宋体" w:hAnsi="宋体" w:hint="eastAsia"/>
                <w:szCs w:val="21"/>
              </w:rPr>
              <w:t>23</w:t>
            </w:r>
          </w:p>
        </w:tc>
        <w:tc>
          <w:tcPr>
            <w:tcW w:w="920" w:type="pct"/>
            <w:vAlign w:val="center"/>
          </w:tcPr>
          <w:p w14:paraId="49732A94"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62355EF5" w14:textId="77777777" w:rsidR="002A68F6" w:rsidRDefault="002A68F6" w:rsidP="005412D6">
            <w:pPr>
              <w:jc w:val="center"/>
              <w:rPr>
                <w:rFonts w:ascii="宋体" w:hAnsi="宋体"/>
                <w:szCs w:val="21"/>
              </w:rPr>
            </w:pPr>
            <w:r>
              <w:rPr>
                <w:rFonts w:ascii="宋体" w:hAnsi="宋体" w:hint="eastAsia"/>
                <w:szCs w:val="21"/>
              </w:rPr>
              <w:t>车地通信状态</w:t>
            </w:r>
          </w:p>
        </w:tc>
        <w:tc>
          <w:tcPr>
            <w:tcW w:w="2298" w:type="pct"/>
            <w:vAlign w:val="center"/>
          </w:tcPr>
          <w:p w14:paraId="3488CC20" w14:textId="77777777" w:rsidR="002A68F6" w:rsidRDefault="002A68F6" w:rsidP="005412D6">
            <w:pPr>
              <w:rPr>
                <w:rFonts w:ascii="宋体" w:hAnsi="宋体"/>
                <w:szCs w:val="21"/>
              </w:rPr>
            </w:pPr>
            <w:r>
              <w:rPr>
                <w:rFonts w:ascii="宋体" w:hAnsi="宋体" w:hint="eastAsia"/>
                <w:szCs w:val="21"/>
              </w:rPr>
              <w:t>0</w:t>
            </w:r>
            <w:r>
              <w:rPr>
                <w:rFonts w:ascii="宋体" w:hAnsi="宋体" w:hint="eastAsia"/>
                <w:szCs w:val="21"/>
              </w:rPr>
              <w:t>初始</w:t>
            </w:r>
          </w:p>
          <w:p w14:paraId="7F0BA969"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无线断开</w:t>
            </w:r>
            <w:r>
              <w:rPr>
                <w:rFonts w:ascii="宋体" w:hAnsi="宋体" w:hint="eastAsia"/>
                <w:szCs w:val="21"/>
              </w:rPr>
              <w:br/>
              <w:t xml:space="preserve">2 </w:t>
            </w:r>
            <w:r>
              <w:rPr>
                <w:rFonts w:ascii="宋体" w:hAnsi="宋体" w:hint="eastAsia"/>
                <w:szCs w:val="21"/>
              </w:rPr>
              <w:t>注册到无线网络</w:t>
            </w:r>
          </w:p>
        </w:tc>
      </w:tr>
      <w:tr w:rsidR="002A68F6" w14:paraId="2CE4D2DC" w14:textId="77777777" w:rsidTr="005412D6">
        <w:tc>
          <w:tcPr>
            <w:tcW w:w="460" w:type="pct"/>
            <w:vAlign w:val="center"/>
          </w:tcPr>
          <w:p w14:paraId="2862877B" w14:textId="77777777" w:rsidR="002A68F6" w:rsidRDefault="002A68F6" w:rsidP="005412D6">
            <w:pPr>
              <w:jc w:val="center"/>
              <w:rPr>
                <w:rFonts w:ascii="宋体" w:hAnsi="宋体"/>
                <w:szCs w:val="21"/>
              </w:rPr>
            </w:pPr>
            <w:r>
              <w:rPr>
                <w:rFonts w:ascii="宋体" w:hAnsi="宋体" w:hint="eastAsia"/>
                <w:szCs w:val="21"/>
              </w:rPr>
              <w:t>24</w:t>
            </w:r>
          </w:p>
        </w:tc>
        <w:tc>
          <w:tcPr>
            <w:tcW w:w="920" w:type="pct"/>
            <w:vAlign w:val="center"/>
          </w:tcPr>
          <w:p w14:paraId="66F449C8"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44BF5E2A" w14:textId="77777777" w:rsidR="002A68F6" w:rsidRDefault="002A68F6" w:rsidP="005412D6">
            <w:pPr>
              <w:jc w:val="center"/>
              <w:rPr>
                <w:rFonts w:ascii="宋体" w:hAnsi="宋体"/>
                <w:szCs w:val="21"/>
              </w:rPr>
            </w:pPr>
            <w:r w:rsidRPr="0052193E">
              <w:rPr>
                <w:rFonts w:ascii="宋体" w:hAnsi="宋体" w:hint="eastAsia"/>
                <w:szCs w:val="21"/>
                <w:highlight w:val="yellow"/>
              </w:rPr>
              <w:t>列车进入</w:t>
            </w:r>
            <w:r w:rsidRPr="0052193E">
              <w:rPr>
                <w:rFonts w:ascii="宋体" w:hAnsi="宋体"/>
                <w:szCs w:val="21"/>
                <w:highlight w:val="yellow"/>
              </w:rPr>
              <w:t>/</w:t>
            </w:r>
            <w:r w:rsidRPr="0052193E">
              <w:rPr>
                <w:rFonts w:ascii="宋体" w:hAnsi="宋体" w:hint="eastAsia"/>
                <w:szCs w:val="21"/>
                <w:highlight w:val="yellow"/>
              </w:rPr>
              <w:t>退出车辆段</w:t>
            </w:r>
          </w:p>
        </w:tc>
        <w:tc>
          <w:tcPr>
            <w:tcW w:w="2298" w:type="pct"/>
            <w:vAlign w:val="center"/>
          </w:tcPr>
          <w:p w14:paraId="7C8C494C"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 xml:space="preserve">1 </w:t>
            </w:r>
            <w:r>
              <w:rPr>
                <w:rFonts w:ascii="宋体" w:hAnsi="宋体" w:hint="eastAsia"/>
                <w:szCs w:val="21"/>
              </w:rPr>
              <w:t>列车进入车辆段</w:t>
            </w:r>
            <w:r>
              <w:rPr>
                <w:rFonts w:ascii="宋体" w:hAnsi="宋体" w:hint="eastAsia"/>
                <w:szCs w:val="21"/>
              </w:rPr>
              <w:br/>
              <w:t xml:space="preserve">2 </w:t>
            </w:r>
            <w:r>
              <w:rPr>
                <w:rFonts w:ascii="宋体" w:hAnsi="宋体" w:hint="eastAsia"/>
                <w:szCs w:val="21"/>
              </w:rPr>
              <w:t>列车处于车辆段中</w:t>
            </w:r>
          </w:p>
        </w:tc>
      </w:tr>
      <w:tr w:rsidR="002A68F6" w14:paraId="71735D1D" w14:textId="77777777" w:rsidTr="005412D6">
        <w:tc>
          <w:tcPr>
            <w:tcW w:w="460" w:type="pct"/>
            <w:vAlign w:val="center"/>
          </w:tcPr>
          <w:p w14:paraId="617A0B46" w14:textId="77777777" w:rsidR="002A68F6" w:rsidRDefault="002A68F6" w:rsidP="005412D6">
            <w:pPr>
              <w:jc w:val="center"/>
              <w:rPr>
                <w:rFonts w:ascii="宋体" w:hAnsi="宋体"/>
                <w:szCs w:val="21"/>
              </w:rPr>
            </w:pPr>
            <w:r>
              <w:rPr>
                <w:rFonts w:ascii="宋体" w:hAnsi="宋体" w:hint="eastAsia"/>
                <w:szCs w:val="21"/>
              </w:rPr>
              <w:t>25</w:t>
            </w:r>
          </w:p>
        </w:tc>
        <w:tc>
          <w:tcPr>
            <w:tcW w:w="920" w:type="pct"/>
            <w:vAlign w:val="center"/>
          </w:tcPr>
          <w:p w14:paraId="220F75F7"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462D5009" w14:textId="77777777" w:rsidR="002A68F6" w:rsidRDefault="002A68F6" w:rsidP="005412D6">
            <w:pPr>
              <w:jc w:val="center"/>
              <w:rPr>
                <w:rFonts w:ascii="宋体" w:hAnsi="宋体"/>
                <w:szCs w:val="21"/>
              </w:rPr>
            </w:pPr>
            <w:r w:rsidRPr="0052193E">
              <w:rPr>
                <w:rFonts w:ascii="宋体" w:hAnsi="宋体" w:hint="eastAsia"/>
                <w:szCs w:val="21"/>
                <w:highlight w:val="yellow"/>
              </w:rPr>
              <w:t>列车定位丢失</w:t>
            </w:r>
          </w:p>
        </w:tc>
        <w:tc>
          <w:tcPr>
            <w:tcW w:w="2298" w:type="pct"/>
            <w:vAlign w:val="center"/>
          </w:tcPr>
          <w:p w14:paraId="536431CD"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1</w:t>
            </w:r>
            <w:r>
              <w:rPr>
                <w:rFonts w:ascii="宋体" w:hAnsi="宋体" w:hint="eastAsia"/>
                <w:szCs w:val="21"/>
              </w:rPr>
              <w:t>未丢失</w:t>
            </w:r>
            <w:r>
              <w:rPr>
                <w:rFonts w:ascii="宋体" w:hAnsi="宋体" w:hint="eastAsia"/>
                <w:szCs w:val="21"/>
              </w:rPr>
              <w:t xml:space="preserve"> </w:t>
            </w:r>
          </w:p>
          <w:p w14:paraId="45D758B8" w14:textId="77777777" w:rsidR="002A68F6" w:rsidRDefault="002A68F6" w:rsidP="005412D6">
            <w:pPr>
              <w:rPr>
                <w:rFonts w:ascii="宋体" w:hAnsi="宋体"/>
                <w:szCs w:val="21"/>
              </w:rPr>
            </w:pPr>
            <w:r>
              <w:rPr>
                <w:rFonts w:ascii="宋体" w:hAnsi="宋体" w:hint="eastAsia"/>
                <w:szCs w:val="21"/>
              </w:rPr>
              <w:t>2</w:t>
            </w:r>
            <w:r>
              <w:rPr>
                <w:rFonts w:ascii="宋体" w:hAnsi="宋体" w:hint="eastAsia"/>
                <w:szCs w:val="21"/>
              </w:rPr>
              <w:t>丢失</w:t>
            </w:r>
          </w:p>
        </w:tc>
      </w:tr>
      <w:tr w:rsidR="002A68F6" w14:paraId="624D038F" w14:textId="77777777" w:rsidTr="005412D6">
        <w:tc>
          <w:tcPr>
            <w:tcW w:w="460" w:type="pct"/>
            <w:vAlign w:val="center"/>
          </w:tcPr>
          <w:p w14:paraId="71C80C4E" w14:textId="77777777" w:rsidR="002A68F6" w:rsidRDefault="002A68F6" w:rsidP="005412D6">
            <w:pPr>
              <w:jc w:val="center"/>
              <w:rPr>
                <w:rFonts w:ascii="宋体" w:hAnsi="宋体"/>
                <w:szCs w:val="21"/>
              </w:rPr>
            </w:pPr>
            <w:r>
              <w:rPr>
                <w:rFonts w:ascii="宋体" w:hAnsi="宋体" w:hint="eastAsia"/>
                <w:szCs w:val="21"/>
              </w:rPr>
              <w:t>26</w:t>
            </w:r>
          </w:p>
        </w:tc>
        <w:tc>
          <w:tcPr>
            <w:tcW w:w="920" w:type="pct"/>
            <w:vAlign w:val="center"/>
          </w:tcPr>
          <w:p w14:paraId="228D0665"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173B267D" w14:textId="77777777" w:rsidR="002A68F6" w:rsidRDefault="002A68F6" w:rsidP="005412D6">
            <w:pPr>
              <w:jc w:val="center"/>
              <w:rPr>
                <w:rFonts w:ascii="宋体" w:hAnsi="宋体"/>
                <w:szCs w:val="21"/>
              </w:rPr>
            </w:pPr>
            <w:r w:rsidRPr="0052193E">
              <w:rPr>
                <w:rFonts w:ascii="宋体" w:hAnsi="宋体" w:hint="eastAsia"/>
                <w:szCs w:val="21"/>
                <w:highlight w:val="yellow"/>
              </w:rPr>
              <w:t>列车完整性状态</w:t>
            </w:r>
          </w:p>
        </w:tc>
        <w:tc>
          <w:tcPr>
            <w:tcW w:w="2298" w:type="pct"/>
            <w:vAlign w:val="center"/>
          </w:tcPr>
          <w:p w14:paraId="53403C10"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 xml:space="preserve">1 </w:t>
            </w:r>
            <w:proofErr w:type="gramStart"/>
            <w:r>
              <w:rPr>
                <w:rFonts w:ascii="宋体" w:hAnsi="宋体" w:hint="eastAsia"/>
                <w:szCs w:val="21"/>
              </w:rPr>
              <w:t>列车完整</w:t>
            </w:r>
            <w:proofErr w:type="gramEnd"/>
            <w:r>
              <w:rPr>
                <w:rFonts w:ascii="宋体" w:hAnsi="宋体" w:hint="eastAsia"/>
                <w:szCs w:val="21"/>
              </w:rPr>
              <w:br/>
              <w:t xml:space="preserve">2 </w:t>
            </w:r>
            <w:r>
              <w:rPr>
                <w:rFonts w:ascii="宋体" w:hAnsi="宋体" w:hint="eastAsia"/>
                <w:szCs w:val="21"/>
              </w:rPr>
              <w:t>列车不完整</w:t>
            </w:r>
          </w:p>
        </w:tc>
      </w:tr>
      <w:tr w:rsidR="002A68F6" w14:paraId="0704214E" w14:textId="77777777" w:rsidTr="005412D6">
        <w:tc>
          <w:tcPr>
            <w:tcW w:w="460" w:type="pct"/>
            <w:vAlign w:val="center"/>
          </w:tcPr>
          <w:p w14:paraId="3F8E654F" w14:textId="77777777" w:rsidR="002A68F6" w:rsidRDefault="002A68F6" w:rsidP="005412D6">
            <w:pPr>
              <w:jc w:val="center"/>
              <w:rPr>
                <w:rFonts w:ascii="宋体" w:hAnsi="宋体"/>
                <w:szCs w:val="21"/>
              </w:rPr>
            </w:pPr>
            <w:r>
              <w:rPr>
                <w:rFonts w:ascii="宋体" w:hAnsi="宋体" w:hint="eastAsia"/>
                <w:szCs w:val="21"/>
              </w:rPr>
              <w:t>27</w:t>
            </w:r>
          </w:p>
        </w:tc>
        <w:tc>
          <w:tcPr>
            <w:tcW w:w="920" w:type="pct"/>
            <w:vAlign w:val="center"/>
          </w:tcPr>
          <w:p w14:paraId="54D151CD"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7D3C17F6" w14:textId="77777777" w:rsidR="002A68F6" w:rsidRDefault="002A68F6" w:rsidP="005412D6">
            <w:pPr>
              <w:jc w:val="center"/>
              <w:rPr>
                <w:rFonts w:ascii="宋体" w:hAnsi="宋体"/>
                <w:szCs w:val="21"/>
              </w:rPr>
            </w:pPr>
            <w:r w:rsidRPr="0052193E">
              <w:rPr>
                <w:rFonts w:ascii="宋体" w:hAnsi="宋体" w:hint="eastAsia"/>
                <w:szCs w:val="21"/>
                <w:highlight w:val="yellow"/>
              </w:rPr>
              <w:t>停车窗到位状态</w:t>
            </w:r>
          </w:p>
        </w:tc>
        <w:tc>
          <w:tcPr>
            <w:tcW w:w="2298" w:type="pct"/>
            <w:vAlign w:val="center"/>
          </w:tcPr>
          <w:p w14:paraId="05702731"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 xml:space="preserve">1 </w:t>
            </w:r>
            <w:r>
              <w:rPr>
                <w:rFonts w:ascii="宋体" w:hAnsi="宋体" w:hint="eastAsia"/>
                <w:szCs w:val="21"/>
              </w:rPr>
              <w:t>停车窗内</w:t>
            </w:r>
            <w:r>
              <w:rPr>
                <w:rFonts w:ascii="宋体" w:hAnsi="宋体" w:hint="eastAsia"/>
                <w:szCs w:val="21"/>
              </w:rPr>
              <w:br/>
              <w:t xml:space="preserve">2 </w:t>
            </w:r>
            <w:r>
              <w:rPr>
                <w:rFonts w:ascii="宋体" w:hAnsi="宋体" w:hint="eastAsia"/>
                <w:szCs w:val="21"/>
              </w:rPr>
              <w:t>停车冲标</w:t>
            </w:r>
          </w:p>
          <w:p w14:paraId="3A9C28CA" w14:textId="77777777" w:rsidR="002A68F6" w:rsidRDefault="002A68F6" w:rsidP="005412D6">
            <w:pPr>
              <w:rPr>
                <w:rFonts w:ascii="宋体" w:hAnsi="宋体"/>
                <w:szCs w:val="21"/>
              </w:rPr>
            </w:pPr>
            <w:r>
              <w:rPr>
                <w:rFonts w:ascii="宋体" w:hAnsi="宋体" w:hint="eastAsia"/>
                <w:szCs w:val="21"/>
              </w:rPr>
              <w:t xml:space="preserve">3 </w:t>
            </w:r>
            <w:r>
              <w:rPr>
                <w:rFonts w:ascii="宋体" w:hAnsi="宋体" w:hint="eastAsia"/>
                <w:szCs w:val="21"/>
              </w:rPr>
              <w:t>停车欠标</w:t>
            </w:r>
          </w:p>
          <w:p w14:paraId="13D5AABF" w14:textId="77777777" w:rsidR="002A68F6" w:rsidRDefault="002A68F6" w:rsidP="005412D6">
            <w:pPr>
              <w:rPr>
                <w:rFonts w:ascii="宋体" w:hAnsi="宋体"/>
                <w:szCs w:val="21"/>
              </w:rPr>
            </w:pPr>
            <w:r>
              <w:rPr>
                <w:rFonts w:ascii="宋体" w:hAnsi="宋体" w:hint="eastAsia"/>
                <w:szCs w:val="21"/>
              </w:rPr>
              <w:t xml:space="preserve">4 </w:t>
            </w:r>
            <w:r>
              <w:rPr>
                <w:rFonts w:ascii="宋体" w:hAnsi="宋体" w:hint="eastAsia"/>
                <w:szCs w:val="21"/>
              </w:rPr>
              <w:t>未停准</w:t>
            </w:r>
          </w:p>
        </w:tc>
      </w:tr>
      <w:tr w:rsidR="002A68F6" w14:paraId="0DCE9048" w14:textId="77777777" w:rsidTr="005412D6">
        <w:tc>
          <w:tcPr>
            <w:tcW w:w="460" w:type="pct"/>
            <w:vAlign w:val="center"/>
          </w:tcPr>
          <w:p w14:paraId="447E5E7D" w14:textId="77777777" w:rsidR="002A68F6" w:rsidRDefault="002A68F6" w:rsidP="005412D6">
            <w:pPr>
              <w:jc w:val="center"/>
              <w:rPr>
                <w:rFonts w:ascii="宋体" w:hAnsi="宋体"/>
                <w:szCs w:val="21"/>
              </w:rPr>
            </w:pPr>
            <w:r>
              <w:rPr>
                <w:rFonts w:ascii="宋体" w:hAnsi="宋体" w:hint="eastAsia"/>
                <w:szCs w:val="21"/>
              </w:rPr>
              <w:t>28</w:t>
            </w:r>
          </w:p>
        </w:tc>
        <w:tc>
          <w:tcPr>
            <w:tcW w:w="920" w:type="pct"/>
            <w:vAlign w:val="center"/>
          </w:tcPr>
          <w:p w14:paraId="3EFBC13E"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5B314D93" w14:textId="77777777" w:rsidR="002A68F6" w:rsidRDefault="002A68F6" w:rsidP="005412D6">
            <w:pPr>
              <w:jc w:val="center"/>
              <w:rPr>
                <w:rFonts w:ascii="宋体" w:hAnsi="宋体"/>
                <w:szCs w:val="21"/>
              </w:rPr>
            </w:pPr>
            <w:r>
              <w:rPr>
                <w:rFonts w:ascii="宋体" w:hAnsi="宋体" w:hint="eastAsia"/>
                <w:szCs w:val="21"/>
              </w:rPr>
              <w:t>开</w:t>
            </w:r>
            <w:r w:rsidRPr="0052193E">
              <w:rPr>
                <w:rFonts w:ascii="宋体" w:hAnsi="宋体" w:hint="eastAsia"/>
                <w:szCs w:val="21"/>
                <w:highlight w:val="yellow"/>
              </w:rPr>
              <w:t>门使能信息</w:t>
            </w:r>
          </w:p>
        </w:tc>
        <w:tc>
          <w:tcPr>
            <w:tcW w:w="2298" w:type="pct"/>
            <w:vAlign w:val="center"/>
          </w:tcPr>
          <w:p w14:paraId="0D79E961" w14:textId="77777777" w:rsidR="002A68F6" w:rsidRDefault="002A68F6" w:rsidP="005412D6">
            <w:pPr>
              <w:rPr>
                <w:rFonts w:ascii="宋体" w:hAnsi="宋体"/>
                <w:szCs w:val="21"/>
              </w:rPr>
            </w:pPr>
            <w:r>
              <w:rPr>
                <w:rFonts w:ascii="宋体" w:hAnsi="宋体" w:hint="eastAsia"/>
                <w:szCs w:val="21"/>
              </w:rPr>
              <w:t>Bit0-Bit2:</w:t>
            </w:r>
          </w:p>
          <w:p w14:paraId="18FAF413"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p>
          <w:p w14:paraId="6E723B77" w14:textId="77777777" w:rsidR="002A68F6" w:rsidRDefault="002A68F6" w:rsidP="005412D6">
            <w:pPr>
              <w:rPr>
                <w:rFonts w:ascii="宋体" w:hAnsi="宋体"/>
                <w:szCs w:val="21"/>
              </w:rPr>
            </w:pPr>
            <w:r>
              <w:rPr>
                <w:rFonts w:ascii="宋体" w:hAnsi="宋体" w:hint="eastAsia"/>
                <w:szCs w:val="21"/>
              </w:rPr>
              <w:t xml:space="preserve">1 </w:t>
            </w:r>
            <w:r>
              <w:rPr>
                <w:rFonts w:ascii="宋体" w:hAnsi="宋体" w:hint="eastAsia"/>
                <w:szCs w:val="21"/>
              </w:rPr>
              <w:t>左门开使能</w:t>
            </w:r>
          </w:p>
          <w:p w14:paraId="2F6037C5" w14:textId="77777777" w:rsidR="002A68F6" w:rsidRDefault="002A68F6" w:rsidP="005412D6">
            <w:pPr>
              <w:rPr>
                <w:rFonts w:ascii="宋体" w:hAnsi="宋体"/>
                <w:szCs w:val="21"/>
              </w:rPr>
            </w:pPr>
            <w:r>
              <w:rPr>
                <w:rFonts w:ascii="宋体" w:hAnsi="宋体" w:hint="eastAsia"/>
                <w:szCs w:val="21"/>
              </w:rPr>
              <w:t xml:space="preserve">2 </w:t>
            </w:r>
            <w:r>
              <w:rPr>
                <w:rFonts w:ascii="宋体" w:hAnsi="宋体" w:hint="eastAsia"/>
                <w:szCs w:val="21"/>
              </w:rPr>
              <w:t>右门开使能</w:t>
            </w:r>
          </w:p>
          <w:p w14:paraId="19485E01" w14:textId="77777777" w:rsidR="002A68F6" w:rsidRDefault="002A68F6" w:rsidP="005412D6">
            <w:pPr>
              <w:rPr>
                <w:rFonts w:ascii="宋体" w:hAnsi="宋体"/>
                <w:szCs w:val="21"/>
              </w:rPr>
            </w:pPr>
            <w:r>
              <w:rPr>
                <w:rFonts w:ascii="宋体" w:hAnsi="宋体" w:hint="eastAsia"/>
                <w:szCs w:val="21"/>
              </w:rPr>
              <w:t xml:space="preserve">3 </w:t>
            </w:r>
            <w:r>
              <w:rPr>
                <w:rFonts w:ascii="宋体" w:hAnsi="宋体" w:hint="eastAsia"/>
                <w:szCs w:val="21"/>
              </w:rPr>
              <w:t>双车门开使能</w:t>
            </w:r>
          </w:p>
          <w:p w14:paraId="084B1340" w14:textId="77777777" w:rsidR="002A68F6" w:rsidRDefault="002A68F6" w:rsidP="005412D6">
            <w:pPr>
              <w:rPr>
                <w:rFonts w:ascii="宋体" w:hAnsi="宋体"/>
                <w:szCs w:val="21"/>
              </w:rPr>
            </w:pPr>
            <w:r>
              <w:rPr>
                <w:rFonts w:ascii="宋体" w:hAnsi="宋体" w:hint="eastAsia"/>
                <w:szCs w:val="21"/>
              </w:rPr>
              <w:t xml:space="preserve">4 </w:t>
            </w:r>
            <w:r>
              <w:rPr>
                <w:rFonts w:ascii="宋体" w:hAnsi="宋体" w:hint="eastAsia"/>
                <w:szCs w:val="21"/>
              </w:rPr>
              <w:t>双开门使能，先开左门</w:t>
            </w:r>
          </w:p>
          <w:p w14:paraId="432E2B48" w14:textId="77777777" w:rsidR="002A68F6" w:rsidRDefault="002A68F6" w:rsidP="005412D6">
            <w:pPr>
              <w:rPr>
                <w:rFonts w:ascii="宋体" w:hAnsi="宋体"/>
                <w:szCs w:val="21"/>
              </w:rPr>
            </w:pPr>
            <w:r>
              <w:rPr>
                <w:rFonts w:ascii="宋体" w:hAnsi="宋体" w:hint="eastAsia"/>
                <w:szCs w:val="21"/>
              </w:rPr>
              <w:t xml:space="preserve">5 </w:t>
            </w:r>
            <w:r>
              <w:rPr>
                <w:rFonts w:ascii="宋体" w:hAnsi="宋体" w:hint="eastAsia"/>
                <w:szCs w:val="21"/>
              </w:rPr>
              <w:t>双开门使能，先开右门</w:t>
            </w:r>
          </w:p>
          <w:p w14:paraId="5D3F495D" w14:textId="77777777" w:rsidR="002A68F6" w:rsidRDefault="002A68F6" w:rsidP="005412D6">
            <w:pPr>
              <w:rPr>
                <w:rFonts w:ascii="宋体" w:hAnsi="宋体"/>
                <w:szCs w:val="21"/>
              </w:rPr>
            </w:pPr>
            <w:r>
              <w:rPr>
                <w:rFonts w:ascii="宋体" w:hAnsi="宋体" w:hint="eastAsia"/>
                <w:szCs w:val="21"/>
              </w:rPr>
              <w:t>Bit3:</w:t>
            </w:r>
          </w:p>
          <w:p w14:paraId="5FEE5750" w14:textId="77777777" w:rsidR="002A68F6" w:rsidRDefault="002A68F6" w:rsidP="005412D6">
            <w:pPr>
              <w:rPr>
                <w:rFonts w:ascii="宋体" w:hAnsi="宋体"/>
                <w:szCs w:val="21"/>
              </w:rPr>
            </w:pPr>
            <w:r>
              <w:rPr>
                <w:rFonts w:ascii="宋体" w:hAnsi="宋体" w:hint="eastAsia"/>
                <w:szCs w:val="21"/>
              </w:rPr>
              <w:t>0:</w:t>
            </w:r>
            <w:r>
              <w:rPr>
                <w:rFonts w:ascii="宋体" w:hAnsi="宋体" w:hint="eastAsia"/>
                <w:szCs w:val="21"/>
              </w:rPr>
              <w:t>自动</w:t>
            </w:r>
          </w:p>
          <w:p w14:paraId="559892CB"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手动</w:t>
            </w:r>
          </w:p>
          <w:p w14:paraId="594463D1" w14:textId="77777777" w:rsidR="002A68F6" w:rsidRDefault="002A68F6" w:rsidP="005412D6">
            <w:pPr>
              <w:rPr>
                <w:rFonts w:ascii="宋体" w:hAnsi="宋体"/>
                <w:szCs w:val="21"/>
              </w:rPr>
            </w:pPr>
            <w:r>
              <w:rPr>
                <w:rFonts w:ascii="宋体" w:hAnsi="宋体" w:hint="eastAsia"/>
                <w:szCs w:val="21"/>
              </w:rPr>
              <w:t>注：</w:t>
            </w:r>
          </w:p>
          <w:p w14:paraId="2FB61C3F" w14:textId="77777777" w:rsidR="002A68F6" w:rsidRDefault="002A68F6" w:rsidP="005412D6">
            <w:pPr>
              <w:rPr>
                <w:rFonts w:ascii="宋体" w:hAnsi="宋体"/>
                <w:szCs w:val="21"/>
              </w:rPr>
            </w:pPr>
            <w:r>
              <w:rPr>
                <w:rFonts w:ascii="宋体" w:hAnsi="宋体" w:hint="eastAsia"/>
                <w:szCs w:val="21"/>
              </w:rPr>
              <w:t xml:space="preserve">1 </w:t>
            </w:r>
            <w:r>
              <w:rPr>
                <w:rFonts w:ascii="宋体" w:hAnsi="宋体" w:hint="eastAsia"/>
                <w:szCs w:val="21"/>
              </w:rPr>
              <w:t>自动方式时</w:t>
            </w:r>
            <w:proofErr w:type="gramStart"/>
            <w:r>
              <w:rPr>
                <w:rFonts w:ascii="宋体" w:hAnsi="宋体" w:hint="eastAsia"/>
                <w:szCs w:val="21"/>
              </w:rPr>
              <w:t>手动也</w:t>
            </w:r>
            <w:proofErr w:type="gramEnd"/>
            <w:r>
              <w:rPr>
                <w:rFonts w:ascii="宋体" w:hAnsi="宋体" w:hint="eastAsia"/>
                <w:szCs w:val="21"/>
              </w:rPr>
              <w:t>可以开，手动方式时，自动不能开。</w:t>
            </w:r>
          </w:p>
          <w:p w14:paraId="78667620" w14:textId="77777777" w:rsidR="002A68F6" w:rsidRDefault="002A68F6" w:rsidP="005412D6">
            <w:pPr>
              <w:rPr>
                <w:rFonts w:ascii="宋体" w:hAnsi="宋体"/>
                <w:szCs w:val="21"/>
              </w:rPr>
            </w:pPr>
            <w:r>
              <w:rPr>
                <w:rFonts w:ascii="宋体" w:hAnsi="宋体" w:hint="eastAsia"/>
                <w:szCs w:val="21"/>
              </w:rPr>
              <w:t>2 DMI</w:t>
            </w:r>
            <w:r>
              <w:rPr>
                <w:rFonts w:ascii="宋体" w:hAnsi="宋体" w:hint="eastAsia"/>
                <w:szCs w:val="21"/>
              </w:rPr>
              <w:t>需要组合显示</w:t>
            </w:r>
            <w:r>
              <w:rPr>
                <w:rFonts w:ascii="宋体" w:hAnsi="宋体" w:hint="eastAsia"/>
                <w:szCs w:val="21"/>
              </w:rPr>
              <w:t>10</w:t>
            </w:r>
            <w:r>
              <w:rPr>
                <w:rFonts w:ascii="宋体" w:hAnsi="宋体" w:hint="eastAsia"/>
                <w:szCs w:val="21"/>
              </w:rPr>
              <w:t>种</w:t>
            </w:r>
          </w:p>
        </w:tc>
      </w:tr>
      <w:tr w:rsidR="002A68F6" w14:paraId="384A6F18" w14:textId="77777777" w:rsidTr="005412D6">
        <w:tc>
          <w:tcPr>
            <w:tcW w:w="460" w:type="pct"/>
            <w:vAlign w:val="center"/>
          </w:tcPr>
          <w:p w14:paraId="4881C7F0" w14:textId="77777777" w:rsidR="002A68F6" w:rsidRDefault="002A68F6" w:rsidP="005412D6">
            <w:pPr>
              <w:jc w:val="center"/>
              <w:rPr>
                <w:rFonts w:ascii="宋体" w:hAnsi="宋体"/>
                <w:szCs w:val="21"/>
              </w:rPr>
            </w:pPr>
            <w:r>
              <w:rPr>
                <w:rFonts w:ascii="宋体" w:hAnsi="宋体" w:hint="eastAsia"/>
                <w:szCs w:val="21"/>
              </w:rPr>
              <w:t>29</w:t>
            </w:r>
          </w:p>
        </w:tc>
        <w:tc>
          <w:tcPr>
            <w:tcW w:w="920" w:type="pct"/>
            <w:vAlign w:val="center"/>
          </w:tcPr>
          <w:p w14:paraId="35E01B5A"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71862B60" w14:textId="77777777" w:rsidR="002A68F6" w:rsidRDefault="002A68F6" w:rsidP="005412D6">
            <w:pPr>
              <w:jc w:val="center"/>
              <w:rPr>
                <w:rFonts w:ascii="宋体" w:hAnsi="宋体"/>
                <w:szCs w:val="21"/>
              </w:rPr>
            </w:pPr>
            <w:r>
              <w:rPr>
                <w:rFonts w:ascii="宋体" w:hAnsi="宋体" w:hint="eastAsia"/>
                <w:szCs w:val="21"/>
              </w:rPr>
              <w:t>确认前方信号</w:t>
            </w:r>
          </w:p>
        </w:tc>
        <w:tc>
          <w:tcPr>
            <w:tcW w:w="2298" w:type="pct"/>
            <w:vAlign w:val="center"/>
          </w:tcPr>
          <w:p w14:paraId="433B005B" w14:textId="77777777" w:rsidR="002A68F6" w:rsidRDefault="002A68F6" w:rsidP="005412D6">
            <w:pPr>
              <w:rPr>
                <w:rFonts w:ascii="宋体" w:hAnsi="宋体"/>
                <w:szCs w:val="21"/>
              </w:rPr>
            </w:pPr>
            <w:r>
              <w:rPr>
                <w:rFonts w:ascii="宋体" w:hAnsi="宋体" w:hint="eastAsia"/>
                <w:szCs w:val="21"/>
              </w:rPr>
              <w:t>0</w:t>
            </w:r>
            <w:r>
              <w:rPr>
                <w:rFonts w:ascii="宋体" w:hAnsi="宋体" w:hint="eastAsia"/>
                <w:szCs w:val="21"/>
              </w:rPr>
              <w:t>初始</w:t>
            </w:r>
          </w:p>
          <w:p w14:paraId="49896DE9"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请确认前方信号</w:t>
            </w:r>
          </w:p>
        </w:tc>
      </w:tr>
      <w:tr w:rsidR="002A68F6" w14:paraId="1302FBF8" w14:textId="77777777" w:rsidTr="005412D6">
        <w:tc>
          <w:tcPr>
            <w:tcW w:w="460" w:type="pct"/>
            <w:vAlign w:val="center"/>
          </w:tcPr>
          <w:p w14:paraId="1A94B154" w14:textId="77777777" w:rsidR="002A68F6" w:rsidRDefault="002A68F6" w:rsidP="005412D6">
            <w:pPr>
              <w:jc w:val="center"/>
              <w:rPr>
                <w:rFonts w:ascii="宋体" w:hAnsi="宋体"/>
                <w:szCs w:val="21"/>
              </w:rPr>
            </w:pPr>
            <w:r>
              <w:rPr>
                <w:rFonts w:ascii="宋体" w:hAnsi="宋体" w:hint="eastAsia"/>
                <w:szCs w:val="21"/>
              </w:rPr>
              <w:t>30</w:t>
            </w:r>
          </w:p>
        </w:tc>
        <w:tc>
          <w:tcPr>
            <w:tcW w:w="920" w:type="pct"/>
            <w:vAlign w:val="center"/>
          </w:tcPr>
          <w:p w14:paraId="5563B38A"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6CEB8EAB" w14:textId="77777777" w:rsidR="002A68F6" w:rsidRDefault="002A68F6" w:rsidP="005412D6">
            <w:pPr>
              <w:jc w:val="center"/>
              <w:rPr>
                <w:rFonts w:ascii="宋体" w:hAnsi="宋体"/>
                <w:szCs w:val="21"/>
              </w:rPr>
            </w:pPr>
            <w:r w:rsidRPr="0052193E">
              <w:rPr>
                <w:rFonts w:ascii="宋体" w:hAnsi="宋体" w:hint="eastAsia"/>
                <w:szCs w:val="21"/>
                <w:highlight w:val="yellow"/>
              </w:rPr>
              <w:t>列车折返信息</w:t>
            </w:r>
          </w:p>
        </w:tc>
        <w:tc>
          <w:tcPr>
            <w:tcW w:w="2298" w:type="pct"/>
            <w:vAlign w:val="center"/>
          </w:tcPr>
          <w:p w14:paraId="23CD38A6"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1</w:t>
            </w:r>
            <w:r>
              <w:rPr>
                <w:rFonts w:ascii="宋体" w:hAnsi="宋体" w:hint="eastAsia"/>
                <w:szCs w:val="21"/>
              </w:rPr>
              <w:t>折返激活（正在折返）</w:t>
            </w:r>
            <w:r>
              <w:rPr>
                <w:rFonts w:ascii="宋体" w:hAnsi="宋体" w:hint="eastAsia"/>
                <w:szCs w:val="21"/>
              </w:rPr>
              <w:t xml:space="preserve"> </w:t>
            </w:r>
            <w:r>
              <w:rPr>
                <w:rFonts w:ascii="宋体" w:hAnsi="宋体" w:hint="eastAsia"/>
                <w:szCs w:val="21"/>
              </w:rPr>
              <w:br/>
              <w:t>2</w:t>
            </w:r>
            <w:r>
              <w:rPr>
                <w:rFonts w:ascii="宋体" w:hAnsi="宋体" w:hint="eastAsia"/>
                <w:szCs w:val="21"/>
              </w:rPr>
              <w:t>折返可用（将要折返）</w:t>
            </w:r>
          </w:p>
        </w:tc>
      </w:tr>
      <w:tr w:rsidR="002A68F6" w14:paraId="17CAFB93" w14:textId="77777777" w:rsidTr="005412D6">
        <w:tc>
          <w:tcPr>
            <w:tcW w:w="460" w:type="pct"/>
            <w:vAlign w:val="center"/>
          </w:tcPr>
          <w:p w14:paraId="74890D64" w14:textId="77777777" w:rsidR="002A68F6" w:rsidRDefault="002A68F6" w:rsidP="005412D6">
            <w:pPr>
              <w:jc w:val="center"/>
              <w:rPr>
                <w:rFonts w:ascii="宋体" w:hAnsi="宋体"/>
                <w:szCs w:val="21"/>
              </w:rPr>
            </w:pPr>
            <w:r>
              <w:rPr>
                <w:rFonts w:ascii="宋体" w:hAnsi="宋体" w:hint="eastAsia"/>
                <w:szCs w:val="21"/>
              </w:rPr>
              <w:t>31</w:t>
            </w:r>
          </w:p>
        </w:tc>
        <w:tc>
          <w:tcPr>
            <w:tcW w:w="920" w:type="pct"/>
            <w:vAlign w:val="center"/>
          </w:tcPr>
          <w:p w14:paraId="48D3AD4A"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7BABC260" w14:textId="77777777" w:rsidR="002A68F6" w:rsidRPr="0052193E" w:rsidRDefault="002A68F6" w:rsidP="005412D6">
            <w:pPr>
              <w:jc w:val="center"/>
              <w:rPr>
                <w:rFonts w:ascii="宋体" w:hAnsi="宋体"/>
                <w:szCs w:val="21"/>
                <w:highlight w:val="yellow"/>
              </w:rPr>
            </w:pPr>
            <w:r w:rsidRPr="0052193E">
              <w:rPr>
                <w:rFonts w:ascii="宋体" w:hAnsi="宋体" w:hint="eastAsia"/>
                <w:szCs w:val="21"/>
                <w:highlight w:val="yellow"/>
              </w:rPr>
              <w:t>车门状态</w:t>
            </w:r>
          </w:p>
        </w:tc>
        <w:tc>
          <w:tcPr>
            <w:tcW w:w="2298" w:type="pct"/>
            <w:vAlign w:val="center"/>
          </w:tcPr>
          <w:p w14:paraId="074CDC8E"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p>
          <w:p w14:paraId="2AB5FAD8" w14:textId="77777777" w:rsidR="002A68F6" w:rsidRDefault="002A68F6" w:rsidP="005412D6">
            <w:pPr>
              <w:rPr>
                <w:rFonts w:ascii="宋体" w:hAnsi="宋体"/>
                <w:szCs w:val="21"/>
              </w:rPr>
            </w:pPr>
            <w:r>
              <w:rPr>
                <w:rFonts w:ascii="宋体" w:hAnsi="宋体" w:hint="eastAsia"/>
                <w:szCs w:val="21"/>
              </w:rPr>
              <w:t xml:space="preserve">1 </w:t>
            </w:r>
            <w:r>
              <w:rPr>
                <w:rFonts w:ascii="宋体" w:hAnsi="宋体" w:hint="eastAsia"/>
                <w:szCs w:val="21"/>
              </w:rPr>
              <w:t>双侧门开</w:t>
            </w:r>
          </w:p>
          <w:p w14:paraId="22650058" w14:textId="77777777" w:rsidR="002A68F6" w:rsidRDefault="002A68F6" w:rsidP="005412D6">
            <w:pPr>
              <w:rPr>
                <w:rFonts w:ascii="宋体" w:hAnsi="宋体"/>
                <w:szCs w:val="21"/>
              </w:rPr>
            </w:pPr>
            <w:r>
              <w:rPr>
                <w:rFonts w:ascii="宋体" w:hAnsi="宋体" w:hint="eastAsia"/>
                <w:szCs w:val="21"/>
              </w:rPr>
              <w:t>2</w:t>
            </w:r>
            <w:r>
              <w:rPr>
                <w:rFonts w:ascii="宋体" w:hAnsi="宋体" w:hint="eastAsia"/>
                <w:szCs w:val="21"/>
              </w:rPr>
              <w:t>双</w:t>
            </w:r>
            <w:proofErr w:type="gramStart"/>
            <w:r>
              <w:rPr>
                <w:rFonts w:ascii="宋体" w:hAnsi="宋体" w:hint="eastAsia"/>
                <w:szCs w:val="21"/>
              </w:rPr>
              <w:t>侧门关</w:t>
            </w:r>
            <w:proofErr w:type="gramEnd"/>
          </w:p>
        </w:tc>
      </w:tr>
      <w:tr w:rsidR="002A68F6" w14:paraId="7D5A2528" w14:textId="77777777" w:rsidTr="005412D6">
        <w:tc>
          <w:tcPr>
            <w:tcW w:w="460" w:type="pct"/>
            <w:vAlign w:val="center"/>
          </w:tcPr>
          <w:p w14:paraId="6121F471" w14:textId="77777777" w:rsidR="002A68F6" w:rsidRDefault="002A68F6" w:rsidP="005412D6">
            <w:pPr>
              <w:jc w:val="center"/>
              <w:rPr>
                <w:rFonts w:ascii="宋体" w:hAnsi="宋体"/>
                <w:szCs w:val="21"/>
              </w:rPr>
            </w:pPr>
            <w:r>
              <w:rPr>
                <w:rFonts w:ascii="宋体" w:hAnsi="宋体" w:hint="eastAsia"/>
                <w:szCs w:val="21"/>
              </w:rPr>
              <w:t>32</w:t>
            </w:r>
          </w:p>
        </w:tc>
        <w:tc>
          <w:tcPr>
            <w:tcW w:w="920" w:type="pct"/>
            <w:vAlign w:val="center"/>
          </w:tcPr>
          <w:p w14:paraId="6EAB7C2C"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43C79E1E" w14:textId="77777777" w:rsidR="002A68F6" w:rsidRPr="0052193E" w:rsidRDefault="002A68F6" w:rsidP="005412D6">
            <w:pPr>
              <w:jc w:val="center"/>
              <w:rPr>
                <w:rFonts w:ascii="宋体" w:hAnsi="宋体"/>
                <w:szCs w:val="21"/>
                <w:highlight w:val="yellow"/>
              </w:rPr>
            </w:pPr>
            <w:r w:rsidRPr="0052193E">
              <w:rPr>
                <w:rFonts w:ascii="宋体" w:hAnsi="宋体" w:hint="eastAsia"/>
                <w:szCs w:val="21"/>
                <w:highlight w:val="yellow"/>
              </w:rPr>
              <w:t>站台</w:t>
            </w:r>
            <w:proofErr w:type="gramStart"/>
            <w:r w:rsidRPr="0052193E">
              <w:rPr>
                <w:rFonts w:ascii="宋体" w:hAnsi="宋体" w:hint="eastAsia"/>
                <w:szCs w:val="21"/>
                <w:highlight w:val="yellow"/>
              </w:rPr>
              <w:t>门状态</w:t>
            </w:r>
            <w:proofErr w:type="gramEnd"/>
          </w:p>
        </w:tc>
        <w:tc>
          <w:tcPr>
            <w:tcW w:w="2298" w:type="pct"/>
            <w:vAlign w:val="center"/>
          </w:tcPr>
          <w:p w14:paraId="5C09C1BC"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 xml:space="preserve">1 </w:t>
            </w:r>
            <w:r>
              <w:rPr>
                <w:rFonts w:ascii="宋体" w:hAnsi="宋体" w:hint="eastAsia"/>
                <w:szCs w:val="21"/>
              </w:rPr>
              <w:t>站台门打开</w:t>
            </w:r>
            <w:r>
              <w:rPr>
                <w:rFonts w:ascii="宋体" w:hAnsi="宋体" w:hint="eastAsia"/>
                <w:szCs w:val="21"/>
              </w:rPr>
              <w:br/>
              <w:t xml:space="preserve">2 </w:t>
            </w:r>
            <w:r>
              <w:rPr>
                <w:rFonts w:ascii="宋体" w:hAnsi="宋体" w:hint="eastAsia"/>
                <w:szCs w:val="21"/>
              </w:rPr>
              <w:t>站台门关闭</w:t>
            </w:r>
          </w:p>
        </w:tc>
      </w:tr>
      <w:tr w:rsidR="002A68F6" w14:paraId="067B8F16" w14:textId="77777777" w:rsidTr="005412D6">
        <w:tc>
          <w:tcPr>
            <w:tcW w:w="460" w:type="pct"/>
            <w:vAlign w:val="center"/>
          </w:tcPr>
          <w:p w14:paraId="065063E6" w14:textId="77777777" w:rsidR="002A68F6" w:rsidRDefault="002A68F6" w:rsidP="005412D6">
            <w:pPr>
              <w:jc w:val="center"/>
              <w:rPr>
                <w:rFonts w:ascii="宋体" w:hAnsi="宋体"/>
                <w:szCs w:val="21"/>
              </w:rPr>
            </w:pPr>
            <w:r>
              <w:rPr>
                <w:rFonts w:ascii="宋体" w:hAnsi="宋体" w:hint="eastAsia"/>
                <w:szCs w:val="21"/>
              </w:rPr>
              <w:t>33</w:t>
            </w:r>
          </w:p>
        </w:tc>
        <w:tc>
          <w:tcPr>
            <w:tcW w:w="920" w:type="pct"/>
            <w:vAlign w:val="center"/>
          </w:tcPr>
          <w:p w14:paraId="5515257A"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274B98A2" w14:textId="77777777" w:rsidR="002A68F6" w:rsidRDefault="002A68F6" w:rsidP="005412D6">
            <w:pPr>
              <w:jc w:val="center"/>
              <w:rPr>
                <w:rFonts w:ascii="宋体" w:hAnsi="宋体"/>
                <w:szCs w:val="21"/>
              </w:rPr>
            </w:pPr>
            <w:r w:rsidRPr="0052193E">
              <w:rPr>
                <w:rFonts w:ascii="宋体" w:hAnsi="宋体" w:hint="eastAsia"/>
                <w:szCs w:val="21"/>
                <w:highlight w:val="yellow"/>
              </w:rPr>
              <w:t>紧急信息</w:t>
            </w:r>
          </w:p>
        </w:tc>
        <w:tc>
          <w:tcPr>
            <w:tcW w:w="2298" w:type="pct"/>
            <w:vAlign w:val="center"/>
          </w:tcPr>
          <w:p w14:paraId="1A2B3421"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 xml:space="preserve">1 </w:t>
            </w:r>
            <w:r>
              <w:rPr>
                <w:rFonts w:ascii="宋体" w:hAnsi="宋体" w:hint="eastAsia"/>
                <w:szCs w:val="21"/>
              </w:rPr>
              <w:t>空转或打滑</w:t>
            </w:r>
          </w:p>
        </w:tc>
      </w:tr>
      <w:tr w:rsidR="002A68F6" w14:paraId="72853627" w14:textId="77777777" w:rsidTr="005412D6">
        <w:trPr>
          <w:trHeight w:val="1096"/>
        </w:trPr>
        <w:tc>
          <w:tcPr>
            <w:tcW w:w="460" w:type="pct"/>
            <w:vAlign w:val="center"/>
          </w:tcPr>
          <w:p w14:paraId="4D2D0234" w14:textId="77777777" w:rsidR="002A68F6" w:rsidRDefault="002A68F6" w:rsidP="005412D6">
            <w:pPr>
              <w:jc w:val="center"/>
              <w:rPr>
                <w:rFonts w:ascii="宋体" w:hAnsi="宋体"/>
                <w:szCs w:val="21"/>
              </w:rPr>
            </w:pPr>
            <w:r>
              <w:rPr>
                <w:rFonts w:ascii="宋体" w:hAnsi="宋体" w:hint="eastAsia"/>
                <w:szCs w:val="21"/>
              </w:rPr>
              <w:t>34</w:t>
            </w:r>
          </w:p>
        </w:tc>
        <w:tc>
          <w:tcPr>
            <w:tcW w:w="920" w:type="pct"/>
            <w:vAlign w:val="center"/>
          </w:tcPr>
          <w:p w14:paraId="52BA5C1B"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526C6222" w14:textId="77777777" w:rsidR="002A68F6" w:rsidRDefault="002A68F6" w:rsidP="005412D6">
            <w:pPr>
              <w:jc w:val="center"/>
              <w:rPr>
                <w:rFonts w:ascii="宋体" w:hAnsi="宋体"/>
                <w:szCs w:val="21"/>
              </w:rPr>
            </w:pPr>
            <w:r w:rsidRPr="0052193E">
              <w:rPr>
                <w:rFonts w:ascii="宋体" w:hAnsi="宋体" w:hint="eastAsia"/>
                <w:szCs w:val="21"/>
                <w:highlight w:val="yellow"/>
              </w:rPr>
              <w:t>制动状态</w:t>
            </w:r>
          </w:p>
        </w:tc>
        <w:tc>
          <w:tcPr>
            <w:tcW w:w="2298" w:type="pct"/>
            <w:vAlign w:val="center"/>
          </w:tcPr>
          <w:p w14:paraId="22FD8287"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2 EB(ATP)</w:t>
            </w:r>
          </w:p>
        </w:tc>
      </w:tr>
      <w:tr w:rsidR="002A68F6" w14:paraId="49A352B1" w14:textId="77777777" w:rsidTr="005412D6">
        <w:trPr>
          <w:trHeight w:val="1002"/>
        </w:trPr>
        <w:tc>
          <w:tcPr>
            <w:tcW w:w="460" w:type="pct"/>
            <w:vAlign w:val="center"/>
          </w:tcPr>
          <w:p w14:paraId="7B7B7073" w14:textId="77777777" w:rsidR="002A68F6" w:rsidRDefault="002A68F6" w:rsidP="005412D6">
            <w:pPr>
              <w:jc w:val="center"/>
              <w:rPr>
                <w:rFonts w:ascii="宋体" w:hAnsi="宋体"/>
                <w:szCs w:val="21"/>
              </w:rPr>
            </w:pPr>
            <w:r>
              <w:rPr>
                <w:rFonts w:ascii="宋体" w:hAnsi="宋体" w:hint="eastAsia"/>
                <w:szCs w:val="21"/>
              </w:rPr>
              <w:t>35</w:t>
            </w:r>
          </w:p>
        </w:tc>
        <w:tc>
          <w:tcPr>
            <w:tcW w:w="920" w:type="pct"/>
            <w:vAlign w:val="center"/>
          </w:tcPr>
          <w:p w14:paraId="4995D666"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144EF32E" w14:textId="77777777" w:rsidR="002A68F6" w:rsidRDefault="002A68F6" w:rsidP="005412D6">
            <w:pPr>
              <w:jc w:val="center"/>
              <w:rPr>
                <w:rFonts w:ascii="宋体" w:hAnsi="宋体"/>
                <w:szCs w:val="21"/>
              </w:rPr>
            </w:pPr>
            <w:r>
              <w:rPr>
                <w:rFonts w:ascii="宋体" w:hAnsi="宋体" w:hint="eastAsia"/>
                <w:szCs w:val="21"/>
              </w:rPr>
              <w:t>红网状态</w:t>
            </w:r>
          </w:p>
        </w:tc>
        <w:tc>
          <w:tcPr>
            <w:tcW w:w="2298" w:type="pct"/>
            <w:vAlign w:val="center"/>
          </w:tcPr>
          <w:p w14:paraId="33D3E34F"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初始（未知）</w:t>
            </w:r>
          </w:p>
          <w:p w14:paraId="62C41EFF"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正常</w:t>
            </w:r>
            <w:r>
              <w:rPr>
                <w:rFonts w:ascii="宋体" w:hAnsi="宋体" w:hint="eastAsia"/>
                <w:szCs w:val="21"/>
              </w:rPr>
              <w:t xml:space="preserve">   </w:t>
            </w:r>
          </w:p>
          <w:p w14:paraId="18E5F98D" w14:textId="77777777" w:rsidR="002A68F6" w:rsidRDefault="002A68F6" w:rsidP="005412D6">
            <w:pPr>
              <w:rPr>
                <w:rFonts w:ascii="宋体" w:hAnsi="宋体"/>
                <w:szCs w:val="21"/>
              </w:rPr>
            </w:pPr>
            <w:r>
              <w:rPr>
                <w:rFonts w:ascii="宋体" w:hAnsi="宋体" w:hint="eastAsia"/>
                <w:szCs w:val="21"/>
              </w:rPr>
              <w:t>2</w:t>
            </w:r>
            <w:r>
              <w:rPr>
                <w:rFonts w:ascii="宋体" w:hAnsi="宋体" w:hint="eastAsia"/>
                <w:szCs w:val="21"/>
              </w:rPr>
              <w:t>故障</w:t>
            </w:r>
          </w:p>
        </w:tc>
      </w:tr>
      <w:tr w:rsidR="002A68F6" w14:paraId="7BEC84EF" w14:textId="77777777" w:rsidTr="005412D6">
        <w:trPr>
          <w:trHeight w:val="986"/>
        </w:trPr>
        <w:tc>
          <w:tcPr>
            <w:tcW w:w="460" w:type="pct"/>
            <w:vAlign w:val="center"/>
          </w:tcPr>
          <w:p w14:paraId="19A81A2F" w14:textId="77777777" w:rsidR="002A68F6" w:rsidRDefault="002A68F6" w:rsidP="005412D6">
            <w:pPr>
              <w:jc w:val="center"/>
              <w:rPr>
                <w:rFonts w:ascii="宋体" w:hAnsi="宋体"/>
                <w:szCs w:val="21"/>
              </w:rPr>
            </w:pPr>
            <w:r>
              <w:rPr>
                <w:rFonts w:ascii="宋体" w:hAnsi="宋体" w:hint="eastAsia"/>
                <w:szCs w:val="21"/>
              </w:rPr>
              <w:t>36</w:t>
            </w:r>
          </w:p>
        </w:tc>
        <w:tc>
          <w:tcPr>
            <w:tcW w:w="920" w:type="pct"/>
            <w:vAlign w:val="center"/>
          </w:tcPr>
          <w:p w14:paraId="6101344B"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06401C6F" w14:textId="77777777" w:rsidR="002A68F6" w:rsidRDefault="002A68F6" w:rsidP="005412D6">
            <w:pPr>
              <w:jc w:val="center"/>
              <w:rPr>
                <w:rFonts w:ascii="宋体" w:hAnsi="宋体"/>
                <w:szCs w:val="21"/>
              </w:rPr>
            </w:pPr>
            <w:r>
              <w:rPr>
                <w:rFonts w:ascii="宋体" w:hAnsi="宋体" w:hint="eastAsia"/>
                <w:szCs w:val="21"/>
              </w:rPr>
              <w:t>蓝网状态</w:t>
            </w:r>
          </w:p>
        </w:tc>
        <w:tc>
          <w:tcPr>
            <w:tcW w:w="2298" w:type="pct"/>
            <w:vAlign w:val="center"/>
          </w:tcPr>
          <w:p w14:paraId="648F731D"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p>
          <w:p w14:paraId="6E40007D"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正常</w:t>
            </w:r>
            <w:r>
              <w:rPr>
                <w:rFonts w:ascii="宋体" w:hAnsi="宋体" w:hint="eastAsia"/>
                <w:szCs w:val="21"/>
              </w:rPr>
              <w:t xml:space="preserve">   </w:t>
            </w:r>
          </w:p>
          <w:p w14:paraId="285FBD43" w14:textId="77777777" w:rsidR="002A68F6" w:rsidRDefault="002A68F6" w:rsidP="005412D6">
            <w:pPr>
              <w:rPr>
                <w:rFonts w:ascii="宋体" w:hAnsi="宋体"/>
                <w:szCs w:val="21"/>
              </w:rPr>
            </w:pPr>
            <w:r>
              <w:rPr>
                <w:rFonts w:ascii="宋体" w:hAnsi="宋体" w:hint="eastAsia"/>
                <w:szCs w:val="21"/>
              </w:rPr>
              <w:t>2</w:t>
            </w:r>
            <w:r>
              <w:rPr>
                <w:rFonts w:ascii="宋体" w:hAnsi="宋体" w:hint="eastAsia"/>
                <w:szCs w:val="21"/>
              </w:rPr>
              <w:t>故障</w:t>
            </w:r>
          </w:p>
        </w:tc>
      </w:tr>
      <w:tr w:rsidR="002A68F6" w14:paraId="565BB0E2" w14:textId="77777777" w:rsidTr="005412D6">
        <w:trPr>
          <w:trHeight w:val="861"/>
        </w:trPr>
        <w:tc>
          <w:tcPr>
            <w:tcW w:w="460" w:type="pct"/>
            <w:vAlign w:val="center"/>
          </w:tcPr>
          <w:p w14:paraId="3BB4BD9C" w14:textId="77777777" w:rsidR="002A68F6" w:rsidRDefault="002A68F6" w:rsidP="005412D6">
            <w:pPr>
              <w:jc w:val="center"/>
              <w:rPr>
                <w:rFonts w:ascii="宋体" w:hAnsi="宋体"/>
                <w:szCs w:val="21"/>
              </w:rPr>
            </w:pPr>
            <w:r>
              <w:rPr>
                <w:rFonts w:ascii="宋体" w:hAnsi="宋体" w:hint="eastAsia"/>
                <w:szCs w:val="21"/>
              </w:rPr>
              <w:t>37</w:t>
            </w:r>
          </w:p>
        </w:tc>
        <w:tc>
          <w:tcPr>
            <w:tcW w:w="920" w:type="pct"/>
            <w:vAlign w:val="center"/>
          </w:tcPr>
          <w:p w14:paraId="1FDADC05" w14:textId="77777777" w:rsidR="002A68F6" w:rsidRDefault="002A68F6" w:rsidP="005412D6">
            <w:pPr>
              <w:jc w:val="center"/>
              <w:rPr>
                <w:rFonts w:ascii="宋体" w:hAnsi="宋体" w:cs="宋体"/>
                <w:szCs w:val="21"/>
              </w:rPr>
            </w:pPr>
            <w:r>
              <w:rPr>
                <w:rFonts w:ascii="宋体" w:hAnsi="宋体" w:hint="eastAsia"/>
                <w:szCs w:val="21"/>
              </w:rPr>
              <w:t>4</w:t>
            </w:r>
          </w:p>
        </w:tc>
        <w:tc>
          <w:tcPr>
            <w:tcW w:w="1322" w:type="pct"/>
            <w:vAlign w:val="center"/>
          </w:tcPr>
          <w:p w14:paraId="2A377732" w14:textId="77777777" w:rsidR="002A68F6" w:rsidRDefault="002A68F6" w:rsidP="005412D6">
            <w:pPr>
              <w:jc w:val="center"/>
              <w:rPr>
                <w:rFonts w:ascii="宋体" w:hAnsi="宋体"/>
                <w:szCs w:val="21"/>
              </w:rPr>
            </w:pPr>
            <w:r w:rsidRPr="0052193E">
              <w:rPr>
                <w:rFonts w:ascii="宋体" w:hAnsi="宋体" w:hint="eastAsia"/>
                <w:szCs w:val="21"/>
                <w:highlight w:val="yellow"/>
              </w:rPr>
              <w:t>车门控制模式</w:t>
            </w:r>
          </w:p>
        </w:tc>
        <w:tc>
          <w:tcPr>
            <w:tcW w:w="2298" w:type="pct"/>
            <w:vAlign w:val="center"/>
          </w:tcPr>
          <w:p w14:paraId="2CE488AA"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 xml:space="preserve">1 MM </w:t>
            </w:r>
            <w:r>
              <w:rPr>
                <w:rFonts w:ascii="宋体" w:hAnsi="宋体" w:hint="eastAsia"/>
                <w:szCs w:val="21"/>
              </w:rPr>
              <w:br/>
              <w:t>2 AM</w:t>
            </w:r>
            <w:r>
              <w:rPr>
                <w:rFonts w:ascii="宋体" w:hAnsi="宋体" w:hint="eastAsia"/>
                <w:szCs w:val="21"/>
              </w:rPr>
              <w:br/>
              <w:t>3 AA</w:t>
            </w:r>
          </w:p>
        </w:tc>
      </w:tr>
      <w:tr w:rsidR="002A68F6" w14:paraId="17EB9E08" w14:textId="77777777" w:rsidTr="005412D6">
        <w:trPr>
          <w:trHeight w:val="861"/>
        </w:trPr>
        <w:tc>
          <w:tcPr>
            <w:tcW w:w="460" w:type="pct"/>
            <w:vAlign w:val="center"/>
          </w:tcPr>
          <w:p w14:paraId="169DA0C0" w14:textId="77777777" w:rsidR="002A68F6" w:rsidRDefault="002A68F6" w:rsidP="005412D6">
            <w:pPr>
              <w:jc w:val="center"/>
              <w:rPr>
                <w:rFonts w:ascii="宋体" w:hAnsi="宋体"/>
                <w:szCs w:val="21"/>
              </w:rPr>
            </w:pPr>
            <w:r>
              <w:rPr>
                <w:rFonts w:ascii="宋体" w:hAnsi="宋体" w:hint="eastAsia"/>
                <w:szCs w:val="21"/>
              </w:rPr>
              <w:t>38</w:t>
            </w:r>
          </w:p>
        </w:tc>
        <w:tc>
          <w:tcPr>
            <w:tcW w:w="920" w:type="pct"/>
            <w:vAlign w:val="center"/>
          </w:tcPr>
          <w:p w14:paraId="382CA6A4" w14:textId="77777777" w:rsidR="002A68F6" w:rsidRDefault="002A68F6" w:rsidP="005412D6">
            <w:pPr>
              <w:jc w:val="center"/>
              <w:rPr>
                <w:rFonts w:ascii="宋体" w:hAnsi="宋体" w:cs="宋体"/>
                <w:szCs w:val="21"/>
              </w:rPr>
            </w:pPr>
            <w:r>
              <w:rPr>
                <w:rFonts w:ascii="宋体" w:hAnsi="宋体" w:hint="eastAsia"/>
                <w:szCs w:val="21"/>
              </w:rPr>
              <w:t>4</w:t>
            </w:r>
          </w:p>
        </w:tc>
        <w:tc>
          <w:tcPr>
            <w:tcW w:w="1322" w:type="pct"/>
            <w:vAlign w:val="center"/>
          </w:tcPr>
          <w:p w14:paraId="2401A098" w14:textId="77777777" w:rsidR="002A68F6" w:rsidRPr="0052193E" w:rsidRDefault="002A68F6" w:rsidP="005412D6">
            <w:pPr>
              <w:jc w:val="center"/>
              <w:rPr>
                <w:rFonts w:ascii="宋体" w:hAnsi="宋体"/>
                <w:szCs w:val="21"/>
                <w:highlight w:val="yellow"/>
              </w:rPr>
            </w:pPr>
            <w:r w:rsidRPr="0052193E">
              <w:rPr>
                <w:rFonts w:ascii="宋体" w:hAnsi="宋体" w:hint="eastAsia"/>
                <w:szCs w:val="21"/>
                <w:highlight w:val="yellow"/>
              </w:rPr>
              <w:t>牵引制动信息</w:t>
            </w:r>
          </w:p>
        </w:tc>
        <w:tc>
          <w:tcPr>
            <w:tcW w:w="2298" w:type="pct"/>
            <w:vAlign w:val="center"/>
          </w:tcPr>
          <w:p w14:paraId="6D7AB7D7"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r>
              <w:rPr>
                <w:rFonts w:ascii="宋体" w:hAnsi="宋体" w:hint="eastAsia"/>
                <w:szCs w:val="21"/>
              </w:rPr>
              <w:br/>
              <w:t xml:space="preserve">1 </w:t>
            </w:r>
            <w:r>
              <w:rPr>
                <w:rFonts w:ascii="宋体" w:hAnsi="宋体" w:hint="eastAsia"/>
                <w:szCs w:val="21"/>
              </w:rPr>
              <w:t>惰行</w:t>
            </w:r>
            <w:r>
              <w:rPr>
                <w:rFonts w:ascii="宋体" w:hAnsi="宋体" w:hint="eastAsia"/>
                <w:szCs w:val="21"/>
              </w:rPr>
              <w:t>(ATO)</w:t>
            </w:r>
            <w:r>
              <w:rPr>
                <w:rFonts w:ascii="宋体" w:hAnsi="宋体" w:hint="eastAsia"/>
                <w:szCs w:val="21"/>
              </w:rPr>
              <w:br/>
              <w:t xml:space="preserve">2 </w:t>
            </w:r>
            <w:r>
              <w:rPr>
                <w:rFonts w:ascii="宋体" w:hAnsi="宋体" w:hint="eastAsia"/>
                <w:szCs w:val="21"/>
              </w:rPr>
              <w:t>牵引</w:t>
            </w:r>
            <w:r>
              <w:rPr>
                <w:rFonts w:ascii="宋体" w:hAnsi="宋体" w:hint="eastAsia"/>
                <w:szCs w:val="21"/>
              </w:rPr>
              <w:t>(ATO)</w:t>
            </w:r>
            <w:r>
              <w:rPr>
                <w:rFonts w:ascii="宋体" w:hAnsi="宋体" w:hint="eastAsia"/>
                <w:szCs w:val="21"/>
              </w:rPr>
              <w:br/>
              <w:t>3</w:t>
            </w:r>
            <w:r>
              <w:rPr>
                <w:rFonts w:ascii="宋体" w:hAnsi="宋体" w:hint="eastAsia"/>
                <w:szCs w:val="21"/>
              </w:rPr>
              <w:t>制动</w:t>
            </w:r>
            <w:r>
              <w:rPr>
                <w:rFonts w:ascii="宋体" w:hAnsi="宋体" w:hint="eastAsia"/>
                <w:szCs w:val="21"/>
              </w:rPr>
              <w:t>(ATO)</w:t>
            </w:r>
          </w:p>
        </w:tc>
      </w:tr>
      <w:tr w:rsidR="002A68F6" w14:paraId="10CC2DE2" w14:textId="77777777" w:rsidTr="005412D6">
        <w:trPr>
          <w:trHeight w:val="861"/>
        </w:trPr>
        <w:tc>
          <w:tcPr>
            <w:tcW w:w="460" w:type="pct"/>
            <w:vAlign w:val="center"/>
          </w:tcPr>
          <w:p w14:paraId="451A542D" w14:textId="77777777" w:rsidR="002A68F6" w:rsidRDefault="002A68F6" w:rsidP="005412D6">
            <w:pPr>
              <w:jc w:val="center"/>
              <w:rPr>
                <w:rFonts w:ascii="宋体" w:hAnsi="宋体"/>
                <w:szCs w:val="21"/>
              </w:rPr>
            </w:pPr>
            <w:r>
              <w:rPr>
                <w:rFonts w:ascii="宋体" w:hAnsi="宋体" w:hint="eastAsia"/>
                <w:szCs w:val="21"/>
              </w:rPr>
              <w:t>39</w:t>
            </w:r>
          </w:p>
        </w:tc>
        <w:tc>
          <w:tcPr>
            <w:tcW w:w="920" w:type="pct"/>
            <w:vAlign w:val="center"/>
          </w:tcPr>
          <w:p w14:paraId="1E1C0FD3"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3597E473" w14:textId="77777777" w:rsidR="002A68F6" w:rsidRPr="0052193E" w:rsidRDefault="002A68F6" w:rsidP="005412D6">
            <w:pPr>
              <w:jc w:val="center"/>
              <w:rPr>
                <w:rFonts w:ascii="宋体" w:hAnsi="宋体"/>
                <w:szCs w:val="21"/>
                <w:highlight w:val="yellow"/>
              </w:rPr>
            </w:pPr>
            <w:r w:rsidRPr="0052193E">
              <w:rPr>
                <w:rFonts w:ascii="宋体" w:hAnsi="宋体" w:hint="eastAsia"/>
                <w:szCs w:val="21"/>
                <w:highlight w:val="yellow"/>
              </w:rPr>
              <w:t>发车信息</w:t>
            </w:r>
          </w:p>
        </w:tc>
        <w:tc>
          <w:tcPr>
            <w:tcW w:w="2298" w:type="pct"/>
            <w:vAlign w:val="center"/>
          </w:tcPr>
          <w:p w14:paraId="1F23DE9B"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p>
          <w:p w14:paraId="3E1F9715"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扣车</w:t>
            </w:r>
          </w:p>
          <w:p w14:paraId="5CF3D200" w14:textId="77777777" w:rsidR="002A68F6" w:rsidRDefault="002A68F6" w:rsidP="005412D6">
            <w:pPr>
              <w:rPr>
                <w:rFonts w:ascii="宋体" w:hAnsi="宋体"/>
                <w:szCs w:val="21"/>
              </w:rPr>
            </w:pPr>
            <w:r>
              <w:rPr>
                <w:rFonts w:ascii="宋体" w:hAnsi="宋体" w:hint="eastAsia"/>
                <w:szCs w:val="21"/>
              </w:rPr>
              <w:t>2</w:t>
            </w:r>
            <w:r>
              <w:rPr>
                <w:rFonts w:ascii="宋体" w:hAnsi="宋体" w:hint="eastAsia"/>
                <w:szCs w:val="21"/>
              </w:rPr>
              <w:t>发车</w:t>
            </w:r>
          </w:p>
        </w:tc>
      </w:tr>
      <w:tr w:rsidR="002A68F6" w14:paraId="0C73ACE3" w14:textId="77777777" w:rsidTr="005412D6">
        <w:trPr>
          <w:trHeight w:val="861"/>
        </w:trPr>
        <w:tc>
          <w:tcPr>
            <w:tcW w:w="460" w:type="pct"/>
            <w:vAlign w:val="center"/>
          </w:tcPr>
          <w:p w14:paraId="0408EF74" w14:textId="77777777" w:rsidR="002A68F6" w:rsidRDefault="002A68F6" w:rsidP="005412D6">
            <w:pPr>
              <w:jc w:val="center"/>
              <w:rPr>
                <w:rFonts w:ascii="宋体" w:hAnsi="宋体"/>
                <w:szCs w:val="21"/>
              </w:rPr>
            </w:pPr>
            <w:r>
              <w:rPr>
                <w:rFonts w:ascii="宋体" w:hAnsi="宋体" w:hint="eastAsia"/>
                <w:szCs w:val="21"/>
              </w:rPr>
              <w:t>40</w:t>
            </w:r>
          </w:p>
        </w:tc>
        <w:tc>
          <w:tcPr>
            <w:tcW w:w="920" w:type="pct"/>
            <w:vAlign w:val="center"/>
          </w:tcPr>
          <w:p w14:paraId="65D6D908"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7E50E1F7" w14:textId="77777777" w:rsidR="002A68F6" w:rsidRDefault="002A68F6" w:rsidP="005412D6">
            <w:pPr>
              <w:jc w:val="center"/>
              <w:rPr>
                <w:rFonts w:ascii="宋体" w:hAnsi="宋体"/>
                <w:szCs w:val="21"/>
              </w:rPr>
            </w:pPr>
            <w:proofErr w:type="gramStart"/>
            <w:r w:rsidRPr="0052193E">
              <w:rPr>
                <w:rFonts w:ascii="宋体" w:hAnsi="宋体" w:hint="eastAsia"/>
                <w:szCs w:val="21"/>
                <w:highlight w:val="yellow"/>
              </w:rPr>
              <w:t>跳停信息</w:t>
            </w:r>
            <w:proofErr w:type="gramEnd"/>
          </w:p>
        </w:tc>
        <w:tc>
          <w:tcPr>
            <w:tcW w:w="2298" w:type="pct"/>
            <w:vAlign w:val="center"/>
          </w:tcPr>
          <w:p w14:paraId="7FF9CDAB" w14:textId="77777777" w:rsidR="002A68F6" w:rsidRDefault="002A68F6" w:rsidP="005412D6">
            <w:pPr>
              <w:rPr>
                <w:rFonts w:ascii="宋体" w:hAnsi="宋体"/>
                <w:szCs w:val="21"/>
              </w:rPr>
            </w:pPr>
            <w:r>
              <w:rPr>
                <w:rFonts w:ascii="宋体" w:hAnsi="宋体" w:hint="eastAsia"/>
                <w:szCs w:val="21"/>
              </w:rPr>
              <w:t xml:space="preserve">0 </w:t>
            </w:r>
            <w:r>
              <w:rPr>
                <w:rFonts w:ascii="宋体" w:hAnsi="宋体" w:hint="eastAsia"/>
                <w:szCs w:val="21"/>
              </w:rPr>
              <w:t>初始</w:t>
            </w:r>
          </w:p>
          <w:p w14:paraId="2D540C96" w14:textId="77777777" w:rsidR="002A68F6" w:rsidRDefault="002A68F6" w:rsidP="005412D6">
            <w:pPr>
              <w:rPr>
                <w:rFonts w:ascii="宋体" w:hAnsi="宋体"/>
                <w:szCs w:val="21"/>
              </w:rPr>
            </w:pPr>
            <w:r>
              <w:rPr>
                <w:rFonts w:ascii="宋体" w:hAnsi="宋体" w:hint="eastAsia"/>
                <w:szCs w:val="21"/>
              </w:rPr>
              <w:t xml:space="preserve">1 </w:t>
            </w:r>
            <w:proofErr w:type="gramStart"/>
            <w:r>
              <w:rPr>
                <w:rFonts w:ascii="宋体" w:hAnsi="宋体" w:hint="eastAsia"/>
                <w:szCs w:val="21"/>
              </w:rPr>
              <w:t>跳停</w:t>
            </w:r>
            <w:proofErr w:type="gramEnd"/>
          </w:p>
        </w:tc>
      </w:tr>
      <w:tr w:rsidR="002A68F6" w14:paraId="24B1C5EC" w14:textId="77777777" w:rsidTr="005412D6">
        <w:trPr>
          <w:trHeight w:val="861"/>
        </w:trPr>
        <w:tc>
          <w:tcPr>
            <w:tcW w:w="460" w:type="pct"/>
            <w:vAlign w:val="center"/>
          </w:tcPr>
          <w:p w14:paraId="4CBC4480" w14:textId="77777777" w:rsidR="002A68F6" w:rsidRDefault="002A68F6" w:rsidP="005412D6">
            <w:pPr>
              <w:jc w:val="center"/>
              <w:rPr>
                <w:rFonts w:ascii="宋体" w:hAnsi="宋体"/>
                <w:szCs w:val="21"/>
              </w:rPr>
            </w:pPr>
            <w:r>
              <w:rPr>
                <w:rFonts w:ascii="宋体" w:hAnsi="宋体" w:hint="eastAsia"/>
                <w:szCs w:val="21"/>
              </w:rPr>
              <w:t>41</w:t>
            </w:r>
          </w:p>
        </w:tc>
        <w:tc>
          <w:tcPr>
            <w:tcW w:w="920" w:type="pct"/>
            <w:vAlign w:val="center"/>
          </w:tcPr>
          <w:p w14:paraId="6D9CB9A4"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308AABEF" w14:textId="77777777" w:rsidR="002A68F6" w:rsidRDefault="002A68F6" w:rsidP="005412D6">
            <w:pPr>
              <w:jc w:val="center"/>
              <w:rPr>
                <w:rFonts w:ascii="宋体" w:hAnsi="宋体"/>
                <w:szCs w:val="21"/>
              </w:rPr>
            </w:pPr>
            <w:r>
              <w:rPr>
                <w:rFonts w:ascii="宋体" w:hAnsi="宋体" w:hint="eastAsia"/>
                <w:szCs w:val="21"/>
              </w:rPr>
              <w:t>广播测试</w:t>
            </w:r>
          </w:p>
        </w:tc>
        <w:tc>
          <w:tcPr>
            <w:tcW w:w="2298" w:type="pct"/>
            <w:vAlign w:val="center"/>
          </w:tcPr>
          <w:p w14:paraId="52F2C444" w14:textId="77777777" w:rsidR="002A68F6" w:rsidRDefault="002A68F6" w:rsidP="005412D6">
            <w:pPr>
              <w:rPr>
                <w:rFonts w:ascii="宋体" w:hAnsi="宋体"/>
                <w:szCs w:val="21"/>
              </w:rPr>
            </w:pPr>
            <w:r>
              <w:rPr>
                <w:rFonts w:ascii="宋体" w:hAnsi="宋体" w:hint="eastAsia"/>
                <w:szCs w:val="21"/>
              </w:rPr>
              <w:t>0</w:t>
            </w:r>
            <w:r>
              <w:rPr>
                <w:rFonts w:ascii="宋体" w:hAnsi="宋体" w:hint="eastAsia"/>
                <w:szCs w:val="21"/>
              </w:rPr>
              <w:t>未知</w:t>
            </w:r>
            <w:r>
              <w:rPr>
                <w:rFonts w:ascii="宋体" w:hAnsi="宋体" w:hint="eastAsia"/>
                <w:szCs w:val="21"/>
              </w:rPr>
              <w:t xml:space="preserve"> </w:t>
            </w:r>
          </w:p>
          <w:p w14:paraId="466059BE"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可用</w:t>
            </w:r>
            <w:r>
              <w:rPr>
                <w:rFonts w:ascii="宋体" w:hAnsi="宋体" w:hint="eastAsia"/>
                <w:szCs w:val="21"/>
              </w:rPr>
              <w:t xml:space="preserve"> </w:t>
            </w:r>
            <w:r>
              <w:rPr>
                <w:rFonts w:ascii="宋体" w:hAnsi="宋体" w:hint="eastAsia"/>
                <w:szCs w:val="21"/>
              </w:rPr>
              <w:t>（正常）</w:t>
            </w:r>
          </w:p>
          <w:p w14:paraId="795F9D38" w14:textId="77777777" w:rsidR="002A68F6" w:rsidRDefault="002A68F6" w:rsidP="005412D6">
            <w:pPr>
              <w:rPr>
                <w:rFonts w:ascii="宋体" w:hAnsi="宋体"/>
                <w:szCs w:val="21"/>
              </w:rPr>
            </w:pPr>
            <w:r>
              <w:rPr>
                <w:rFonts w:ascii="宋体" w:hAnsi="宋体" w:hint="eastAsia"/>
                <w:szCs w:val="21"/>
              </w:rPr>
              <w:t>2</w:t>
            </w:r>
            <w:proofErr w:type="gramStart"/>
            <w:r>
              <w:rPr>
                <w:rFonts w:ascii="宋体" w:hAnsi="宋体" w:hint="eastAsia"/>
                <w:szCs w:val="21"/>
              </w:rPr>
              <w:t>不</w:t>
            </w:r>
            <w:proofErr w:type="gramEnd"/>
            <w:r>
              <w:rPr>
                <w:rFonts w:ascii="宋体" w:hAnsi="宋体" w:hint="eastAsia"/>
                <w:szCs w:val="21"/>
              </w:rPr>
              <w:t>可用</w:t>
            </w:r>
            <w:r>
              <w:rPr>
                <w:rFonts w:ascii="宋体" w:hAnsi="宋体" w:hint="eastAsia"/>
                <w:szCs w:val="21"/>
              </w:rPr>
              <w:t xml:space="preserve"> </w:t>
            </w:r>
            <w:r>
              <w:rPr>
                <w:rFonts w:ascii="宋体" w:hAnsi="宋体" w:hint="eastAsia"/>
                <w:szCs w:val="21"/>
              </w:rPr>
              <w:t>（故障）</w:t>
            </w:r>
          </w:p>
          <w:p w14:paraId="641F6D52" w14:textId="77777777" w:rsidR="002A68F6" w:rsidRDefault="002A68F6" w:rsidP="005412D6">
            <w:pPr>
              <w:rPr>
                <w:rFonts w:ascii="宋体" w:hAnsi="宋体"/>
                <w:szCs w:val="21"/>
              </w:rPr>
            </w:pPr>
            <w:r>
              <w:rPr>
                <w:rFonts w:ascii="宋体" w:hAnsi="宋体" w:hint="eastAsia"/>
                <w:szCs w:val="21"/>
              </w:rPr>
              <w:t>3</w:t>
            </w:r>
            <w:r>
              <w:rPr>
                <w:rFonts w:ascii="宋体" w:hAnsi="宋体" w:hint="eastAsia"/>
                <w:szCs w:val="21"/>
              </w:rPr>
              <w:t>测试中</w:t>
            </w:r>
          </w:p>
        </w:tc>
      </w:tr>
      <w:tr w:rsidR="002A68F6" w14:paraId="14235720" w14:textId="77777777" w:rsidTr="005412D6">
        <w:trPr>
          <w:trHeight w:val="861"/>
        </w:trPr>
        <w:tc>
          <w:tcPr>
            <w:tcW w:w="460" w:type="pct"/>
            <w:vAlign w:val="center"/>
          </w:tcPr>
          <w:p w14:paraId="5302AE1F" w14:textId="77777777" w:rsidR="002A68F6" w:rsidRDefault="002A68F6" w:rsidP="005412D6">
            <w:pPr>
              <w:jc w:val="center"/>
              <w:rPr>
                <w:rFonts w:ascii="宋体" w:hAnsi="宋体"/>
                <w:szCs w:val="21"/>
              </w:rPr>
            </w:pPr>
            <w:r>
              <w:rPr>
                <w:rFonts w:ascii="宋体" w:hAnsi="宋体" w:hint="eastAsia"/>
                <w:szCs w:val="21"/>
              </w:rPr>
              <w:t>42</w:t>
            </w:r>
          </w:p>
        </w:tc>
        <w:tc>
          <w:tcPr>
            <w:tcW w:w="920" w:type="pct"/>
            <w:vAlign w:val="center"/>
          </w:tcPr>
          <w:p w14:paraId="28DECEBA" w14:textId="77777777" w:rsidR="002A68F6" w:rsidRDefault="002A68F6" w:rsidP="005412D6">
            <w:pPr>
              <w:jc w:val="center"/>
              <w:rPr>
                <w:rFonts w:ascii="宋体" w:hAnsi="宋体"/>
                <w:szCs w:val="21"/>
              </w:rPr>
            </w:pPr>
            <w:r>
              <w:rPr>
                <w:rFonts w:ascii="宋体" w:hAnsi="宋体" w:hint="eastAsia"/>
                <w:szCs w:val="21"/>
              </w:rPr>
              <w:t>8</w:t>
            </w:r>
          </w:p>
        </w:tc>
        <w:tc>
          <w:tcPr>
            <w:tcW w:w="1322" w:type="pct"/>
            <w:vAlign w:val="center"/>
          </w:tcPr>
          <w:p w14:paraId="06AD8BE4" w14:textId="77777777" w:rsidR="002A68F6" w:rsidRDefault="002A68F6" w:rsidP="005412D6">
            <w:pPr>
              <w:jc w:val="center"/>
              <w:rPr>
                <w:rFonts w:ascii="宋体" w:hAnsi="宋体"/>
                <w:szCs w:val="21"/>
              </w:rPr>
            </w:pPr>
            <w:r>
              <w:rPr>
                <w:rFonts w:ascii="宋体" w:hAnsi="宋体" w:hint="eastAsia"/>
                <w:szCs w:val="21"/>
              </w:rPr>
              <w:t>报警音</w:t>
            </w:r>
          </w:p>
        </w:tc>
        <w:tc>
          <w:tcPr>
            <w:tcW w:w="2298" w:type="pct"/>
            <w:vAlign w:val="center"/>
          </w:tcPr>
          <w:p w14:paraId="4ADC66E5" w14:textId="77777777" w:rsidR="002A68F6" w:rsidRDefault="002A68F6" w:rsidP="005412D6">
            <w:pPr>
              <w:rPr>
                <w:rFonts w:ascii="宋体" w:hAnsi="宋体"/>
                <w:szCs w:val="21"/>
              </w:rPr>
            </w:pPr>
            <w:r>
              <w:rPr>
                <w:rFonts w:ascii="宋体" w:hAnsi="宋体" w:hint="eastAsia"/>
                <w:szCs w:val="21"/>
              </w:rPr>
              <w:t>0</w:t>
            </w:r>
            <w:r>
              <w:rPr>
                <w:rFonts w:ascii="宋体" w:hAnsi="宋体" w:hint="eastAsia"/>
                <w:szCs w:val="21"/>
              </w:rPr>
              <w:t>停止</w:t>
            </w:r>
          </w:p>
          <w:p w14:paraId="04643A75"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播放</w:t>
            </w:r>
          </w:p>
        </w:tc>
      </w:tr>
      <w:tr w:rsidR="002A68F6" w14:paraId="01EF087A" w14:textId="77777777" w:rsidTr="005412D6">
        <w:trPr>
          <w:trHeight w:val="861"/>
        </w:trPr>
        <w:tc>
          <w:tcPr>
            <w:tcW w:w="460" w:type="pct"/>
            <w:vAlign w:val="center"/>
          </w:tcPr>
          <w:p w14:paraId="2AD21814" w14:textId="77777777" w:rsidR="002A68F6" w:rsidRDefault="002A68F6" w:rsidP="005412D6">
            <w:pPr>
              <w:jc w:val="center"/>
              <w:rPr>
                <w:rFonts w:ascii="宋体" w:hAnsi="宋体"/>
                <w:szCs w:val="21"/>
              </w:rPr>
            </w:pPr>
            <w:r>
              <w:rPr>
                <w:rFonts w:ascii="宋体" w:hAnsi="宋体" w:hint="eastAsia"/>
                <w:szCs w:val="21"/>
              </w:rPr>
              <w:t>43</w:t>
            </w:r>
          </w:p>
        </w:tc>
        <w:tc>
          <w:tcPr>
            <w:tcW w:w="920" w:type="pct"/>
            <w:vAlign w:val="center"/>
          </w:tcPr>
          <w:p w14:paraId="58F28C9C" w14:textId="77777777" w:rsidR="002A68F6" w:rsidRDefault="002A68F6" w:rsidP="005412D6">
            <w:pPr>
              <w:jc w:val="center"/>
              <w:rPr>
                <w:rFonts w:ascii="宋体" w:hAnsi="宋体"/>
                <w:szCs w:val="21"/>
              </w:rPr>
            </w:pPr>
            <w:r>
              <w:rPr>
                <w:rFonts w:ascii="宋体" w:hAnsi="宋体" w:hint="eastAsia"/>
                <w:szCs w:val="21"/>
              </w:rPr>
              <w:t>8</w:t>
            </w:r>
          </w:p>
        </w:tc>
        <w:tc>
          <w:tcPr>
            <w:tcW w:w="1322" w:type="pct"/>
            <w:vAlign w:val="center"/>
          </w:tcPr>
          <w:p w14:paraId="6C09123D" w14:textId="77777777" w:rsidR="002A68F6" w:rsidRDefault="002A68F6" w:rsidP="005412D6">
            <w:pPr>
              <w:jc w:val="center"/>
              <w:rPr>
                <w:rFonts w:ascii="宋体" w:hAnsi="宋体"/>
                <w:szCs w:val="21"/>
              </w:rPr>
            </w:pPr>
            <w:r>
              <w:rPr>
                <w:rFonts w:ascii="宋体" w:hAnsi="宋体" w:hint="eastAsia"/>
                <w:szCs w:val="21"/>
              </w:rPr>
              <w:t>新增文本编号</w:t>
            </w:r>
          </w:p>
        </w:tc>
        <w:tc>
          <w:tcPr>
            <w:tcW w:w="2298" w:type="pct"/>
            <w:vAlign w:val="center"/>
          </w:tcPr>
          <w:p w14:paraId="330D98A2" w14:textId="77777777" w:rsidR="002A68F6" w:rsidRDefault="002A68F6" w:rsidP="005412D6">
            <w:pPr>
              <w:rPr>
                <w:rFonts w:ascii="宋体" w:hAnsi="宋体"/>
                <w:szCs w:val="21"/>
              </w:rPr>
            </w:pPr>
            <w:r>
              <w:rPr>
                <w:rFonts w:ascii="宋体" w:hAnsi="宋体" w:hint="eastAsia"/>
                <w:szCs w:val="21"/>
              </w:rPr>
              <w:t>见表</w:t>
            </w:r>
            <w:r>
              <w:rPr>
                <w:rFonts w:ascii="宋体" w:hAnsi="宋体"/>
                <w:szCs w:val="21"/>
              </w:rPr>
              <w:t>6</w:t>
            </w:r>
          </w:p>
          <w:p w14:paraId="2BA55D0A" w14:textId="77777777" w:rsidR="002A68F6" w:rsidRDefault="002A68F6" w:rsidP="005412D6">
            <w:pPr>
              <w:rPr>
                <w:rFonts w:ascii="宋体" w:hAnsi="宋体"/>
                <w:szCs w:val="21"/>
              </w:rPr>
            </w:pPr>
            <w:r>
              <w:rPr>
                <w:rFonts w:ascii="宋体" w:hAnsi="宋体" w:hint="eastAsia"/>
                <w:szCs w:val="21"/>
              </w:rPr>
              <w:t>0</w:t>
            </w:r>
            <w:r>
              <w:rPr>
                <w:rFonts w:ascii="宋体" w:hAnsi="宋体" w:hint="eastAsia"/>
                <w:szCs w:val="21"/>
              </w:rPr>
              <w:t>代表无</w:t>
            </w:r>
            <w:proofErr w:type="gramStart"/>
            <w:r>
              <w:rPr>
                <w:rFonts w:ascii="宋体" w:hAnsi="宋体" w:hint="eastAsia"/>
                <w:szCs w:val="21"/>
              </w:rPr>
              <w:t>无</w:t>
            </w:r>
            <w:proofErr w:type="gramEnd"/>
            <w:r>
              <w:rPr>
                <w:rFonts w:ascii="宋体" w:hAnsi="宋体" w:hint="eastAsia"/>
                <w:szCs w:val="21"/>
              </w:rPr>
              <w:t>文本</w:t>
            </w:r>
          </w:p>
        </w:tc>
      </w:tr>
      <w:tr w:rsidR="002A68F6" w14:paraId="1FE2E704" w14:textId="77777777" w:rsidTr="005412D6">
        <w:trPr>
          <w:trHeight w:val="861"/>
        </w:trPr>
        <w:tc>
          <w:tcPr>
            <w:tcW w:w="460" w:type="pct"/>
            <w:vAlign w:val="center"/>
          </w:tcPr>
          <w:p w14:paraId="4A24DA81" w14:textId="77777777" w:rsidR="002A68F6" w:rsidRDefault="002A68F6" w:rsidP="005412D6">
            <w:pPr>
              <w:jc w:val="center"/>
              <w:rPr>
                <w:rFonts w:ascii="宋体" w:hAnsi="宋体"/>
                <w:szCs w:val="21"/>
              </w:rPr>
            </w:pPr>
            <w:r>
              <w:rPr>
                <w:rFonts w:ascii="宋体" w:hAnsi="宋体" w:hint="eastAsia"/>
                <w:szCs w:val="21"/>
              </w:rPr>
              <w:t>44</w:t>
            </w:r>
          </w:p>
        </w:tc>
        <w:tc>
          <w:tcPr>
            <w:tcW w:w="920" w:type="pct"/>
            <w:vAlign w:val="center"/>
          </w:tcPr>
          <w:p w14:paraId="02DF6AD3" w14:textId="77777777" w:rsidR="002A68F6" w:rsidRDefault="002A68F6" w:rsidP="005412D6">
            <w:pPr>
              <w:jc w:val="center"/>
              <w:rPr>
                <w:rFonts w:ascii="宋体" w:hAnsi="宋体"/>
                <w:szCs w:val="21"/>
              </w:rPr>
            </w:pPr>
            <w:r>
              <w:rPr>
                <w:rFonts w:ascii="宋体" w:hAnsi="宋体" w:hint="eastAsia"/>
                <w:szCs w:val="21"/>
              </w:rPr>
              <w:t>8</w:t>
            </w:r>
          </w:p>
        </w:tc>
        <w:tc>
          <w:tcPr>
            <w:tcW w:w="1322" w:type="pct"/>
            <w:vAlign w:val="center"/>
          </w:tcPr>
          <w:p w14:paraId="5011D09B" w14:textId="77777777" w:rsidR="002A68F6" w:rsidRDefault="002A68F6" w:rsidP="005412D6">
            <w:pPr>
              <w:jc w:val="center"/>
              <w:rPr>
                <w:rFonts w:ascii="宋体" w:hAnsi="宋体"/>
                <w:szCs w:val="21"/>
              </w:rPr>
            </w:pPr>
            <w:r>
              <w:rPr>
                <w:rFonts w:ascii="宋体" w:hAnsi="宋体" w:hint="eastAsia"/>
                <w:szCs w:val="21"/>
              </w:rPr>
              <w:t>允许日检</w:t>
            </w:r>
          </w:p>
        </w:tc>
        <w:tc>
          <w:tcPr>
            <w:tcW w:w="2298" w:type="pct"/>
            <w:vAlign w:val="center"/>
          </w:tcPr>
          <w:p w14:paraId="567CADBD" w14:textId="77777777" w:rsidR="002A68F6" w:rsidRDefault="002A68F6" w:rsidP="005412D6">
            <w:pPr>
              <w:rPr>
                <w:rFonts w:ascii="宋体" w:hAnsi="宋体"/>
                <w:szCs w:val="21"/>
              </w:rPr>
            </w:pPr>
            <w:r>
              <w:rPr>
                <w:rFonts w:ascii="宋体" w:hAnsi="宋体" w:hint="eastAsia"/>
                <w:szCs w:val="21"/>
              </w:rPr>
              <w:t>0</w:t>
            </w:r>
            <w:r>
              <w:rPr>
                <w:rFonts w:ascii="宋体" w:hAnsi="宋体" w:hint="eastAsia"/>
                <w:szCs w:val="21"/>
              </w:rPr>
              <w:t>代表不允许</w:t>
            </w:r>
          </w:p>
          <w:p w14:paraId="08221DEE" w14:textId="77777777" w:rsidR="002A68F6" w:rsidRDefault="002A68F6" w:rsidP="005412D6">
            <w:pPr>
              <w:rPr>
                <w:rFonts w:ascii="宋体" w:hAnsi="宋体"/>
                <w:szCs w:val="21"/>
              </w:rPr>
            </w:pPr>
            <w:r>
              <w:rPr>
                <w:rFonts w:ascii="宋体" w:hAnsi="宋体" w:hint="eastAsia"/>
                <w:szCs w:val="21"/>
              </w:rPr>
              <w:t>1</w:t>
            </w:r>
            <w:r>
              <w:rPr>
                <w:rFonts w:ascii="宋体" w:hAnsi="宋体" w:hint="eastAsia"/>
                <w:szCs w:val="21"/>
              </w:rPr>
              <w:t>代表允许</w:t>
            </w:r>
          </w:p>
        </w:tc>
      </w:tr>
      <w:tr w:rsidR="002A68F6" w14:paraId="338A441A" w14:textId="77777777" w:rsidTr="005412D6">
        <w:trPr>
          <w:trHeight w:val="615"/>
        </w:trPr>
        <w:tc>
          <w:tcPr>
            <w:tcW w:w="460" w:type="pct"/>
            <w:vAlign w:val="center"/>
          </w:tcPr>
          <w:p w14:paraId="5EC536BA" w14:textId="77777777" w:rsidR="002A68F6" w:rsidRDefault="002A68F6" w:rsidP="005412D6">
            <w:pPr>
              <w:jc w:val="center"/>
              <w:rPr>
                <w:rFonts w:ascii="宋体" w:hAnsi="宋体"/>
                <w:szCs w:val="21"/>
              </w:rPr>
            </w:pPr>
            <w:r>
              <w:rPr>
                <w:rFonts w:ascii="宋体" w:hAnsi="宋体" w:hint="eastAsia"/>
                <w:szCs w:val="21"/>
              </w:rPr>
              <w:t>45</w:t>
            </w:r>
          </w:p>
        </w:tc>
        <w:tc>
          <w:tcPr>
            <w:tcW w:w="920" w:type="pct"/>
            <w:vAlign w:val="center"/>
          </w:tcPr>
          <w:p w14:paraId="4ED17934"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55238E7D" w14:textId="77777777" w:rsidR="002A68F6" w:rsidRDefault="002A68F6" w:rsidP="005412D6">
            <w:pPr>
              <w:jc w:val="center"/>
              <w:rPr>
                <w:rFonts w:ascii="宋体" w:hAnsi="宋体"/>
                <w:szCs w:val="21"/>
              </w:rPr>
            </w:pPr>
            <w:r>
              <w:rPr>
                <w:rFonts w:ascii="宋体" w:hAnsi="宋体" w:hint="eastAsia"/>
                <w:szCs w:val="21"/>
              </w:rPr>
              <w:t>车次号</w:t>
            </w:r>
          </w:p>
        </w:tc>
        <w:tc>
          <w:tcPr>
            <w:tcW w:w="2298" w:type="pct"/>
            <w:vAlign w:val="center"/>
          </w:tcPr>
          <w:p w14:paraId="501E4001" w14:textId="77777777" w:rsidR="002A68F6" w:rsidRDefault="002A68F6" w:rsidP="005412D6">
            <w:pPr>
              <w:jc w:val="left"/>
              <w:rPr>
                <w:rFonts w:ascii="宋体" w:hAnsi="宋体"/>
                <w:szCs w:val="21"/>
              </w:rPr>
            </w:pPr>
            <w:r>
              <w:rPr>
                <w:rFonts w:ascii="宋体" w:hAnsi="宋体" w:hint="eastAsia"/>
                <w:szCs w:val="21"/>
              </w:rPr>
              <w:t>数字</w:t>
            </w:r>
          </w:p>
        </w:tc>
      </w:tr>
      <w:tr w:rsidR="002A68F6" w14:paraId="279D2C48" w14:textId="77777777" w:rsidTr="005412D6">
        <w:trPr>
          <w:trHeight w:val="615"/>
        </w:trPr>
        <w:tc>
          <w:tcPr>
            <w:tcW w:w="460" w:type="pct"/>
            <w:vAlign w:val="center"/>
          </w:tcPr>
          <w:p w14:paraId="5A6355D6" w14:textId="77777777" w:rsidR="002A68F6" w:rsidRDefault="002A68F6" w:rsidP="005412D6">
            <w:pPr>
              <w:jc w:val="center"/>
              <w:rPr>
                <w:rFonts w:ascii="宋体" w:hAnsi="宋体"/>
                <w:szCs w:val="21"/>
              </w:rPr>
            </w:pPr>
            <w:r>
              <w:rPr>
                <w:rFonts w:ascii="宋体" w:hAnsi="宋体" w:hint="eastAsia"/>
                <w:szCs w:val="21"/>
              </w:rPr>
              <w:t>46</w:t>
            </w:r>
          </w:p>
        </w:tc>
        <w:tc>
          <w:tcPr>
            <w:tcW w:w="920" w:type="pct"/>
            <w:vAlign w:val="center"/>
          </w:tcPr>
          <w:p w14:paraId="2FE0DC05"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60656728" w14:textId="77777777" w:rsidR="002A68F6" w:rsidRDefault="002A68F6" w:rsidP="005412D6">
            <w:pPr>
              <w:jc w:val="center"/>
              <w:rPr>
                <w:rFonts w:ascii="宋体" w:hAnsi="宋体"/>
                <w:szCs w:val="21"/>
              </w:rPr>
            </w:pPr>
            <w:r>
              <w:rPr>
                <w:rFonts w:ascii="宋体" w:hAnsi="宋体" w:hint="eastAsia"/>
                <w:szCs w:val="21"/>
              </w:rPr>
              <w:t>ATP</w:t>
            </w:r>
            <w:r>
              <w:rPr>
                <w:rFonts w:ascii="宋体" w:hAnsi="宋体" w:hint="eastAsia"/>
                <w:szCs w:val="21"/>
              </w:rPr>
              <w:t>软件版本</w:t>
            </w:r>
          </w:p>
        </w:tc>
        <w:tc>
          <w:tcPr>
            <w:tcW w:w="2298" w:type="pct"/>
            <w:vAlign w:val="center"/>
          </w:tcPr>
          <w:p w14:paraId="2D336457" w14:textId="77777777" w:rsidR="002A68F6" w:rsidRDefault="002A68F6" w:rsidP="005412D6">
            <w:pPr>
              <w:jc w:val="left"/>
              <w:rPr>
                <w:rFonts w:ascii="宋体" w:hAnsi="宋体"/>
                <w:szCs w:val="21"/>
              </w:rPr>
            </w:pPr>
            <w:r>
              <w:rPr>
                <w:rFonts w:ascii="宋体" w:hAnsi="宋体" w:hint="eastAsia"/>
                <w:szCs w:val="21"/>
              </w:rPr>
              <w:t>数字</w:t>
            </w:r>
          </w:p>
        </w:tc>
      </w:tr>
      <w:tr w:rsidR="002A68F6" w14:paraId="7C99F05A" w14:textId="77777777" w:rsidTr="005412D6">
        <w:trPr>
          <w:trHeight w:val="615"/>
        </w:trPr>
        <w:tc>
          <w:tcPr>
            <w:tcW w:w="460" w:type="pct"/>
            <w:vAlign w:val="center"/>
          </w:tcPr>
          <w:p w14:paraId="53B8955B" w14:textId="77777777" w:rsidR="002A68F6" w:rsidRDefault="002A68F6" w:rsidP="005412D6">
            <w:pPr>
              <w:jc w:val="center"/>
              <w:rPr>
                <w:rFonts w:ascii="宋体" w:hAnsi="宋体"/>
                <w:szCs w:val="21"/>
              </w:rPr>
            </w:pPr>
            <w:r>
              <w:rPr>
                <w:rFonts w:ascii="宋体" w:hAnsi="宋体" w:hint="eastAsia"/>
                <w:szCs w:val="21"/>
              </w:rPr>
              <w:t>47</w:t>
            </w:r>
          </w:p>
        </w:tc>
        <w:tc>
          <w:tcPr>
            <w:tcW w:w="920" w:type="pct"/>
            <w:vAlign w:val="center"/>
          </w:tcPr>
          <w:p w14:paraId="6B469DAC"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0F1BB29E" w14:textId="77777777" w:rsidR="002A68F6" w:rsidRDefault="002A68F6" w:rsidP="005412D6">
            <w:pPr>
              <w:jc w:val="center"/>
              <w:rPr>
                <w:rFonts w:ascii="宋体" w:hAnsi="宋体"/>
                <w:szCs w:val="21"/>
              </w:rPr>
            </w:pPr>
            <w:r>
              <w:rPr>
                <w:rFonts w:ascii="宋体" w:hAnsi="宋体" w:hint="eastAsia"/>
                <w:szCs w:val="21"/>
              </w:rPr>
              <w:t>ATP</w:t>
            </w:r>
            <w:r>
              <w:rPr>
                <w:rFonts w:ascii="宋体" w:hAnsi="宋体" w:hint="eastAsia"/>
                <w:szCs w:val="21"/>
              </w:rPr>
              <w:t>数据版本</w:t>
            </w:r>
          </w:p>
        </w:tc>
        <w:tc>
          <w:tcPr>
            <w:tcW w:w="2298" w:type="pct"/>
            <w:vAlign w:val="center"/>
          </w:tcPr>
          <w:p w14:paraId="34A016DD" w14:textId="77777777" w:rsidR="002A68F6" w:rsidRDefault="002A68F6" w:rsidP="005412D6">
            <w:pPr>
              <w:jc w:val="left"/>
              <w:rPr>
                <w:rFonts w:ascii="宋体" w:hAnsi="宋体"/>
                <w:szCs w:val="21"/>
              </w:rPr>
            </w:pPr>
            <w:r>
              <w:rPr>
                <w:rFonts w:ascii="宋体" w:hAnsi="宋体" w:hint="eastAsia"/>
                <w:szCs w:val="21"/>
              </w:rPr>
              <w:t>数字</w:t>
            </w:r>
          </w:p>
        </w:tc>
      </w:tr>
      <w:tr w:rsidR="002A68F6" w14:paraId="6EEE811C" w14:textId="77777777" w:rsidTr="005412D6">
        <w:trPr>
          <w:trHeight w:val="615"/>
        </w:trPr>
        <w:tc>
          <w:tcPr>
            <w:tcW w:w="460" w:type="pct"/>
            <w:vAlign w:val="center"/>
          </w:tcPr>
          <w:p w14:paraId="38A6A541" w14:textId="77777777" w:rsidR="002A68F6" w:rsidRDefault="002A68F6" w:rsidP="005412D6">
            <w:pPr>
              <w:jc w:val="center"/>
              <w:rPr>
                <w:rFonts w:ascii="宋体" w:hAnsi="宋体"/>
                <w:szCs w:val="21"/>
              </w:rPr>
            </w:pPr>
            <w:r>
              <w:rPr>
                <w:rFonts w:ascii="宋体" w:hAnsi="宋体" w:hint="eastAsia"/>
                <w:szCs w:val="21"/>
              </w:rPr>
              <w:t>48</w:t>
            </w:r>
          </w:p>
        </w:tc>
        <w:tc>
          <w:tcPr>
            <w:tcW w:w="920" w:type="pct"/>
            <w:vAlign w:val="center"/>
          </w:tcPr>
          <w:p w14:paraId="6C1E927E"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6BE6CA7B" w14:textId="77777777" w:rsidR="002A68F6" w:rsidRDefault="002A68F6" w:rsidP="005412D6">
            <w:pPr>
              <w:jc w:val="center"/>
              <w:rPr>
                <w:rFonts w:ascii="宋体" w:hAnsi="宋体"/>
                <w:szCs w:val="21"/>
              </w:rPr>
            </w:pPr>
            <w:r>
              <w:rPr>
                <w:rFonts w:ascii="宋体" w:hAnsi="宋体" w:hint="eastAsia"/>
                <w:szCs w:val="21"/>
              </w:rPr>
              <w:t>ATO</w:t>
            </w:r>
            <w:r>
              <w:rPr>
                <w:rFonts w:ascii="宋体" w:hAnsi="宋体" w:hint="eastAsia"/>
                <w:szCs w:val="21"/>
              </w:rPr>
              <w:t>软件版本</w:t>
            </w:r>
          </w:p>
        </w:tc>
        <w:tc>
          <w:tcPr>
            <w:tcW w:w="2298" w:type="pct"/>
            <w:vAlign w:val="center"/>
          </w:tcPr>
          <w:p w14:paraId="0FF2C14E" w14:textId="77777777" w:rsidR="002A68F6" w:rsidRDefault="002A68F6" w:rsidP="005412D6">
            <w:pPr>
              <w:jc w:val="left"/>
              <w:rPr>
                <w:rFonts w:ascii="宋体" w:hAnsi="宋体"/>
                <w:szCs w:val="21"/>
              </w:rPr>
            </w:pPr>
            <w:r>
              <w:rPr>
                <w:rFonts w:ascii="宋体" w:hAnsi="宋体" w:hint="eastAsia"/>
                <w:szCs w:val="21"/>
              </w:rPr>
              <w:t>数字</w:t>
            </w:r>
          </w:p>
        </w:tc>
      </w:tr>
      <w:tr w:rsidR="002A68F6" w14:paraId="3C53A199" w14:textId="77777777" w:rsidTr="005412D6">
        <w:trPr>
          <w:trHeight w:val="615"/>
        </w:trPr>
        <w:tc>
          <w:tcPr>
            <w:tcW w:w="460" w:type="pct"/>
            <w:vAlign w:val="center"/>
          </w:tcPr>
          <w:p w14:paraId="4EDBFCB7" w14:textId="77777777" w:rsidR="002A68F6" w:rsidRDefault="002A68F6" w:rsidP="005412D6">
            <w:pPr>
              <w:jc w:val="center"/>
              <w:rPr>
                <w:rFonts w:ascii="宋体" w:hAnsi="宋体"/>
                <w:szCs w:val="21"/>
              </w:rPr>
            </w:pPr>
            <w:r>
              <w:rPr>
                <w:rFonts w:ascii="宋体" w:hAnsi="宋体" w:hint="eastAsia"/>
                <w:szCs w:val="21"/>
              </w:rPr>
              <w:t>49</w:t>
            </w:r>
          </w:p>
        </w:tc>
        <w:tc>
          <w:tcPr>
            <w:tcW w:w="920" w:type="pct"/>
            <w:vAlign w:val="center"/>
          </w:tcPr>
          <w:p w14:paraId="687AE7E6"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4E1F4037" w14:textId="77777777" w:rsidR="002A68F6" w:rsidRDefault="002A68F6" w:rsidP="005412D6">
            <w:pPr>
              <w:jc w:val="center"/>
              <w:rPr>
                <w:rFonts w:ascii="宋体" w:hAnsi="宋体"/>
                <w:szCs w:val="21"/>
              </w:rPr>
            </w:pPr>
            <w:r>
              <w:rPr>
                <w:rFonts w:ascii="宋体" w:hAnsi="宋体" w:hint="eastAsia"/>
                <w:szCs w:val="21"/>
              </w:rPr>
              <w:t>ATO</w:t>
            </w:r>
            <w:r>
              <w:rPr>
                <w:rFonts w:ascii="宋体" w:hAnsi="宋体" w:hint="eastAsia"/>
                <w:szCs w:val="21"/>
              </w:rPr>
              <w:t>数据版本</w:t>
            </w:r>
          </w:p>
        </w:tc>
        <w:tc>
          <w:tcPr>
            <w:tcW w:w="2298" w:type="pct"/>
            <w:vAlign w:val="center"/>
          </w:tcPr>
          <w:p w14:paraId="1FEF59C5" w14:textId="77777777" w:rsidR="002A68F6" w:rsidRDefault="002A68F6" w:rsidP="005412D6">
            <w:pPr>
              <w:jc w:val="left"/>
              <w:rPr>
                <w:rFonts w:ascii="宋体" w:hAnsi="宋体"/>
                <w:szCs w:val="21"/>
              </w:rPr>
            </w:pPr>
            <w:r>
              <w:rPr>
                <w:rFonts w:ascii="宋体" w:hAnsi="宋体" w:hint="eastAsia"/>
                <w:szCs w:val="21"/>
              </w:rPr>
              <w:t>数字</w:t>
            </w:r>
          </w:p>
        </w:tc>
      </w:tr>
      <w:tr w:rsidR="002A68F6" w14:paraId="164FAA8E" w14:textId="77777777" w:rsidTr="005412D6">
        <w:trPr>
          <w:trHeight w:val="615"/>
        </w:trPr>
        <w:tc>
          <w:tcPr>
            <w:tcW w:w="460" w:type="pct"/>
            <w:vAlign w:val="center"/>
          </w:tcPr>
          <w:p w14:paraId="6F6B4BE9" w14:textId="77777777" w:rsidR="002A68F6" w:rsidRDefault="002A68F6" w:rsidP="005412D6">
            <w:pPr>
              <w:jc w:val="center"/>
              <w:rPr>
                <w:rFonts w:ascii="宋体" w:hAnsi="宋体"/>
                <w:szCs w:val="21"/>
              </w:rPr>
            </w:pPr>
            <w:r>
              <w:rPr>
                <w:rFonts w:ascii="宋体" w:hAnsi="宋体" w:hint="eastAsia"/>
                <w:szCs w:val="21"/>
              </w:rPr>
              <w:t>50</w:t>
            </w:r>
          </w:p>
        </w:tc>
        <w:tc>
          <w:tcPr>
            <w:tcW w:w="920" w:type="pct"/>
            <w:vAlign w:val="center"/>
          </w:tcPr>
          <w:p w14:paraId="024C27FA" w14:textId="77777777" w:rsidR="002A68F6" w:rsidRDefault="002A68F6" w:rsidP="005412D6">
            <w:pPr>
              <w:jc w:val="center"/>
              <w:rPr>
                <w:rFonts w:ascii="宋体" w:hAnsi="宋体"/>
                <w:szCs w:val="21"/>
              </w:rPr>
            </w:pPr>
            <w:r>
              <w:rPr>
                <w:rFonts w:ascii="宋体" w:hAnsi="宋体" w:hint="eastAsia"/>
                <w:szCs w:val="21"/>
              </w:rPr>
              <w:t>160</w:t>
            </w:r>
          </w:p>
        </w:tc>
        <w:tc>
          <w:tcPr>
            <w:tcW w:w="1322" w:type="pct"/>
            <w:vAlign w:val="center"/>
          </w:tcPr>
          <w:p w14:paraId="3EA65EE3" w14:textId="77777777" w:rsidR="002A68F6" w:rsidRPr="0052193E" w:rsidRDefault="002A68F6" w:rsidP="005412D6">
            <w:pPr>
              <w:jc w:val="center"/>
              <w:rPr>
                <w:rFonts w:ascii="宋体" w:hAnsi="宋体"/>
                <w:szCs w:val="21"/>
                <w:highlight w:val="yellow"/>
              </w:rPr>
            </w:pPr>
            <w:r w:rsidRPr="0052193E">
              <w:rPr>
                <w:rFonts w:ascii="宋体" w:hAnsi="宋体" w:hint="eastAsia"/>
                <w:szCs w:val="21"/>
                <w:highlight w:val="yellow"/>
              </w:rPr>
              <w:t>下一站</w:t>
            </w:r>
          </w:p>
        </w:tc>
        <w:tc>
          <w:tcPr>
            <w:tcW w:w="2298" w:type="pct"/>
            <w:vAlign w:val="center"/>
          </w:tcPr>
          <w:p w14:paraId="0F9305BC" w14:textId="77777777" w:rsidR="002A68F6" w:rsidRDefault="002A68F6" w:rsidP="005412D6">
            <w:pPr>
              <w:jc w:val="left"/>
              <w:rPr>
                <w:rFonts w:ascii="宋体" w:hAnsi="宋体"/>
                <w:szCs w:val="21"/>
              </w:rPr>
            </w:pPr>
            <w:r>
              <w:rPr>
                <w:rFonts w:ascii="宋体" w:hAnsi="宋体" w:hint="eastAsia"/>
                <w:szCs w:val="21"/>
              </w:rPr>
              <w:t>文本（使用</w:t>
            </w:r>
            <w:r>
              <w:rPr>
                <w:rFonts w:ascii="宋体" w:hAnsi="宋体" w:hint="eastAsia"/>
                <w:szCs w:val="21"/>
              </w:rPr>
              <w:t>GBK</w:t>
            </w:r>
            <w:r>
              <w:rPr>
                <w:rFonts w:ascii="宋体" w:hAnsi="宋体" w:hint="eastAsia"/>
                <w:szCs w:val="21"/>
              </w:rPr>
              <w:t>编码，左对齐方式，最多</w:t>
            </w:r>
            <w:r>
              <w:rPr>
                <w:rFonts w:ascii="宋体" w:hAnsi="宋体" w:hint="eastAsia"/>
                <w:szCs w:val="21"/>
              </w:rPr>
              <w:t>10</w:t>
            </w:r>
            <w:r>
              <w:rPr>
                <w:rFonts w:ascii="宋体" w:hAnsi="宋体" w:hint="eastAsia"/>
                <w:szCs w:val="21"/>
              </w:rPr>
              <w:t>个汉字，不满</w:t>
            </w:r>
            <w:r>
              <w:rPr>
                <w:rFonts w:ascii="宋体" w:hAnsi="宋体" w:hint="eastAsia"/>
                <w:szCs w:val="21"/>
              </w:rPr>
              <w:t>10</w:t>
            </w:r>
            <w:r>
              <w:rPr>
                <w:rFonts w:ascii="宋体" w:hAnsi="宋体" w:hint="eastAsia"/>
                <w:szCs w:val="21"/>
              </w:rPr>
              <w:t>个汉字使用</w:t>
            </w:r>
            <w:r>
              <w:rPr>
                <w:rFonts w:ascii="宋体" w:hAnsi="宋体" w:hint="eastAsia"/>
                <w:szCs w:val="21"/>
              </w:rPr>
              <w:t>0x00</w:t>
            </w:r>
            <w:r>
              <w:rPr>
                <w:rFonts w:ascii="宋体" w:hAnsi="宋体" w:hint="eastAsia"/>
                <w:szCs w:val="21"/>
              </w:rPr>
              <w:t>填充）</w:t>
            </w:r>
          </w:p>
        </w:tc>
      </w:tr>
      <w:tr w:rsidR="002A68F6" w14:paraId="7E605312" w14:textId="77777777" w:rsidTr="005412D6">
        <w:trPr>
          <w:trHeight w:val="615"/>
        </w:trPr>
        <w:tc>
          <w:tcPr>
            <w:tcW w:w="460" w:type="pct"/>
            <w:vAlign w:val="center"/>
          </w:tcPr>
          <w:p w14:paraId="094ED857" w14:textId="77777777" w:rsidR="002A68F6" w:rsidRDefault="002A68F6" w:rsidP="005412D6">
            <w:pPr>
              <w:jc w:val="center"/>
              <w:rPr>
                <w:rFonts w:ascii="宋体" w:hAnsi="宋体"/>
                <w:szCs w:val="21"/>
              </w:rPr>
            </w:pPr>
            <w:r>
              <w:rPr>
                <w:rFonts w:ascii="宋体" w:hAnsi="宋体" w:hint="eastAsia"/>
                <w:szCs w:val="21"/>
              </w:rPr>
              <w:t>51</w:t>
            </w:r>
          </w:p>
        </w:tc>
        <w:tc>
          <w:tcPr>
            <w:tcW w:w="920" w:type="pct"/>
            <w:vAlign w:val="center"/>
          </w:tcPr>
          <w:p w14:paraId="30CE3169" w14:textId="77777777" w:rsidR="002A68F6" w:rsidRDefault="002A68F6" w:rsidP="005412D6">
            <w:pPr>
              <w:jc w:val="center"/>
              <w:rPr>
                <w:rFonts w:ascii="宋体" w:hAnsi="宋体"/>
                <w:szCs w:val="21"/>
              </w:rPr>
            </w:pPr>
            <w:r>
              <w:rPr>
                <w:rFonts w:ascii="宋体" w:hAnsi="宋体" w:hint="eastAsia"/>
                <w:szCs w:val="21"/>
              </w:rPr>
              <w:t>160</w:t>
            </w:r>
          </w:p>
        </w:tc>
        <w:tc>
          <w:tcPr>
            <w:tcW w:w="1322" w:type="pct"/>
            <w:vAlign w:val="center"/>
          </w:tcPr>
          <w:p w14:paraId="714A5EA3" w14:textId="77777777" w:rsidR="002A68F6" w:rsidRPr="0052193E" w:rsidRDefault="002A68F6" w:rsidP="005412D6">
            <w:pPr>
              <w:jc w:val="center"/>
              <w:rPr>
                <w:rFonts w:ascii="宋体" w:hAnsi="宋体"/>
                <w:szCs w:val="21"/>
                <w:highlight w:val="yellow"/>
              </w:rPr>
            </w:pPr>
            <w:r w:rsidRPr="0052193E">
              <w:rPr>
                <w:rFonts w:ascii="宋体" w:hAnsi="宋体" w:hint="eastAsia"/>
                <w:szCs w:val="21"/>
                <w:highlight w:val="yellow"/>
              </w:rPr>
              <w:t>目的地</w:t>
            </w:r>
          </w:p>
        </w:tc>
        <w:tc>
          <w:tcPr>
            <w:tcW w:w="2298" w:type="pct"/>
            <w:vAlign w:val="center"/>
          </w:tcPr>
          <w:p w14:paraId="4D1D76B8" w14:textId="77777777" w:rsidR="002A68F6" w:rsidRDefault="002A68F6" w:rsidP="005412D6">
            <w:pPr>
              <w:jc w:val="left"/>
              <w:rPr>
                <w:rFonts w:ascii="宋体" w:hAnsi="宋体"/>
                <w:szCs w:val="21"/>
              </w:rPr>
            </w:pPr>
            <w:r>
              <w:rPr>
                <w:rFonts w:ascii="宋体" w:hAnsi="宋体" w:hint="eastAsia"/>
                <w:szCs w:val="21"/>
              </w:rPr>
              <w:t>文本（使用</w:t>
            </w:r>
            <w:r>
              <w:rPr>
                <w:rFonts w:ascii="宋体" w:hAnsi="宋体" w:hint="eastAsia"/>
                <w:szCs w:val="21"/>
              </w:rPr>
              <w:t>GBK</w:t>
            </w:r>
            <w:r>
              <w:rPr>
                <w:rFonts w:ascii="宋体" w:hAnsi="宋体" w:hint="eastAsia"/>
                <w:szCs w:val="21"/>
              </w:rPr>
              <w:t>编码，左对齐方式，最多</w:t>
            </w:r>
            <w:r>
              <w:rPr>
                <w:rFonts w:ascii="宋体" w:hAnsi="宋体" w:hint="eastAsia"/>
                <w:szCs w:val="21"/>
              </w:rPr>
              <w:t>10</w:t>
            </w:r>
            <w:r>
              <w:rPr>
                <w:rFonts w:ascii="宋体" w:hAnsi="宋体" w:hint="eastAsia"/>
                <w:szCs w:val="21"/>
              </w:rPr>
              <w:t>个汉字，不满</w:t>
            </w:r>
            <w:r>
              <w:rPr>
                <w:rFonts w:ascii="宋体" w:hAnsi="宋体" w:hint="eastAsia"/>
                <w:szCs w:val="21"/>
              </w:rPr>
              <w:t>10</w:t>
            </w:r>
            <w:r>
              <w:rPr>
                <w:rFonts w:ascii="宋体" w:hAnsi="宋体" w:hint="eastAsia"/>
                <w:szCs w:val="21"/>
              </w:rPr>
              <w:t>个汉字使用</w:t>
            </w:r>
            <w:r>
              <w:rPr>
                <w:rFonts w:ascii="宋体" w:hAnsi="宋体" w:hint="eastAsia"/>
                <w:szCs w:val="21"/>
              </w:rPr>
              <w:t>0x00</w:t>
            </w:r>
            <w:r>
              <w:rPr>
                <w:rFonts w:ascii="宋体" w:hAnsi="宋体" w:hint="eastAsia"/>
                <w:szCs w:val="21"/>
              </w:rPr>
              <w:t>填充）</w:t>
            </w:r>
          </w:p>
        </w:tc>
      </w:tr>
      <w:tr w:rsidR="002A68F6" w14:paraId="78A182F1" w14:textId="77777777" w:rsidTr="005412D6">
        <w:trPr>
          <w:trHeight w:val="615"/>
        </w:trPr>
        <w:tc>
          <w:tcPr>
            <w:tcW w:w="460" w:type="pct"/>
            <w:vAlign w:val="center"/>
          </w:tcPr>
          <w:p w14:paraId="505FDEC3" w14:textId="77777777" w:rsidR="002A68F6" w:rsidRDefault="002A68F6" w:rsidP="005412D6">
            <w:pPr>
              <w:jc w:val="center"/>
              <w:rPr>
                <w:rFonts w:ascii="宋体" w:hAnsi="宋体"/>
                <w:szCs w:val="21"/>
              </w:rPr>
            </w:pPr>
            <w:r>
              <w:rPr>
                <w:rFonts w:ascii="宋体" w:hAnsi="宋体" w:hint="eastAsia"/>
                <w:szCs w:val="21"/>
              </w:rPr>
              <w:t>52</w:t>
            </w:r>
          </w:p>
        </w:tc>
        <w:tc>
          <w:tcPr>
            <w:tcW w:w="920" w:type="pct"/>
            <w:vAlign w:val="center"/>
          </w:tcPr>
          <w:p w14:paraId="08F1B72F"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3C0D3F78" w14:textId="77777777" w:rsidR="002A68F6" w:rsidRDefault="002A68F6" w:rsidP="005412D6">
            <w:pPr>
              <w:jc w:val="center"/>
              <w:rPr>
                <w:rFonts w:ascii="宋体" w:hAnsi="宋体"/>
                <w:szCs w:val="21"/>
              </w:rPr>
            </w:pPr>
            <w:r>
              <w:rPr>
                <w:rFonts w:ascii="宋体" w:hAnsi="宋体" w:hint="eastAsia"/>
                <w:szCs w:val="21"/>
              </w:rPr>
              <w:t>目的地码</w:t>
            </w:r>
          </w:p>
        </w:tc>
        <w:tc>
          <w:tcPr>
            <w:tcW w:w="2298" w:type="pct"/>
            <w:vAlign w:val="center"/>
          </w:tcPr>
          <w:p w14:paraId="6348BDAD" w14:textId="77777777" w:rsidR="002A68F6" w:rsidRDefault="002A68F6" w:rsidP="005412D6">
            <w:pPr>
              <w:jc w:val="left"/>
              <w:rPr>
                <w:rFonts w:ascii="宋体" w:hAnsi="宋体"/>
                <w:szCs w:val="21"/>
              </w:rPr>
            </w:pPr>
            <w:r>
              <w:rPr>
                <w:rFonts w:ascii="宋体" w:hAnsi="宋体" w:hint="eastAsia"/>
                <w:szCs w:val="21"/>
              </w:rPr>
              <w:t>文本（使用</w:t>
            </w:r>
            <w:r>
              <w:rPr>
                <w:rFonts w:ascii="宋体" w:hAnsi="宋体" w:hint="eastAsia"/>
                <w:szCs w:val="21"/>
              </w:rPr>
              <w:t>GBK</w:t>
            </w:r>
            <w:r>
              <w:rPr>
                <w:rFonts w:ascii="宋体" w:hAnsi="宋体" w:hint="eastAsia"/>
                <w:szCs w:val="21"/>
              </w:rPr>
              <w:t>编码，左对齐方式，最多</w:t>
            </w:r>
            <w:r>
              <w:rPr>
                <w:rFonts w:ascii="宋体" w:hAnsi="宋体" w:hint="eastAsia"/>
                <w:szCs w:val="21"/>
              </w:rPr>
              <w:t>4</w:t>
            </w:r>
            <w:r>
              <w:rPr>
                <w:rFonts w:ascii="宋体" w:hAnsi="宋体" w:hint="eastAsia"/>
                <w:szCs w:val="21"/>
              </w:rPr>
              <w:t>个字符，不满</w:t>
            </w:r>
            <w:r>
              <w:rPr>
                <w:rFonts w:ascii="宋体" w:hAnsi="宋体" w:hint="eastAsia"/>
                <w:szCs w:val="21"/>
              </w:rPr>
              <w:t>4</w:t>
            </w:r>
            <w:r>
              <w:rPr>
                <w:rFonts w:ascii="宋体" w:hAnsi="宋体" w:hint="eastAsia"/>
                <w:szCs w:val="21"/>
              </w:rPr>
              <w:t>个字符使用</w:t>
            </w:r>
            <w:r>
              <w:rPr>
                <w:rFonts w:ascii="宋体" w:hAnsi="宋体" w:hint="eastAsia"/>
                <w:szCs w:val="21"/>
              </w:rPr>
              <w:t>0x00</w:t>
            </w:r>
            <w:r>
              <w:rPr>
                <w:rFonts w:ascii="宋体" w:hAnsi="宋体" w:hint="eastAsia"/>
                <w:szCs w:val="21"/>
              </w:rPr>
              <w:t>填充）</w:t>
            </w:r>
          </w:p>
        </w:tc>
      </w:tr>
      <w:tr w:rsidR="002A68F6" w14:paraId="7B3E8F71" w14:textId="77777777" w:rsidTr="005412D6">
        <w:trPr>
          <w:trHeight w:val="615"/>
        </w:trPr>
        <w:tc>
          <w:tcPr>
            <w:tcW w:w="460" w:type="pct"/>
            <w:vAlign w:val="center"/>
          </w:tcPr>
          <w:p w14:paraId="6729435F" w14:textId="77777777" w:rsidR="002A68F6" w:rsidRDefault="002A68F6" w:rsidP="005412D6">
            <w:pPr>
              <w:jc w:val="center"/>
              <w:rPr>
                <w:rFonts w:ascii="宋体" w:hAnsi="宋体"/>
                <w:szCs w:val="21"/>
              </w:rPr>
            </w:pPr>
            <w:r>
              <w:rPr>
                <w:rFonts w:ascii="宋体" w:hAnsi="宋体" w:hint="eastAsia"/>
                <w:szCs w:val="21"/>
              </w:rPr>
              <w:t>53</w:t>
            </w:r>
          </w:p>
        </w:tc>
        <w:tc>
          <w:tcPr>
            <w:tcW w:w="920" w:type="pct"/>
            <w:vAlign w:val="center"/>
          </w:tcPr>
          <w:p w14:paraId="350A7C0A" w14:textId="77777777" w:rsidR="002A68F6" w:rsidRDefault="002A68F6" w:rsidP="005412D6">
            <w:pPr>
              <w:jc w:val="center"/>
              <w:rPr>
                <w:rFonts w:ascii="宋体" w:hAnsi="宋体"/>
                <w:szCs w:val="21"/>
              </w:rPr>
            </w:pPr>
            <w:r>
              <w:rPr>
                <w:rFonts w:ascii="宋体" w:hAnsi="宋体" w:hint="eastAsia"/>
                <w:szCs w:val="21"/>
              </w:rPr>
              <w:t>8</w:t>
            </w:r>
          </w:p>
        </w:tc>
        <w:tc>
          <w:tcPr>
            <w:tcW w:w="1322" w:type="pct"/>
            <w:vAlign w:val="center"/>
          </w:tcPr>
          <w:p w14:paraId="6E454E04" w14:textId="77777777" w:rsidR="002A68F6" w:rsidRDefault="002A68F6" w:rsidP="005412D6">
            <w:pPr>
              <w:jc w:val="center"/>
              <w:rPr>
                <w:rFonts w:ascii="宋体" w:hAnsi="宋体"/>
                <w:szCs w:val="21"/>
              </w:rPr>
            </w:pPr>
            <w:r>
              <w:rPr>
                <w:rFonts w:ascii="宋体" w:hAnsi="宋体" w:hint="eastAsia"/>
                <w:szCs w:val="21"/>
              </w:rPr>
              <w:t>休眠处理结果</w:t>
            </w:r>
          </w:p>
        </w:tc>
        <w:tc>
          <w:tcPr>
            <w:tcW w:w="2298" w:type="pct"/>
            <w:vAlign w:val="center"/>
          </w:tcPr>
          <w:p w14:paraId="73CEED1B" w14:textId="77777777" w:rsidR="002A68F6" w:rsidRDefault="002A68F6" w:rsidP="005412D6">
            <w:pPr>
              <w:numPr>
                <w:ilvl w:val="255"/>
                <w:numId w:val="0"/>
              </w:numPr>
              <w:jc w:val="left"/>
              <w:rPr>
                <w:rFonts w:ascii="宋体" w:hAnsi="宋体"/>
                <w:szCs w:val="21"/>
              </w:rPr>
            </w:pPr>
            <w:r>
              <w:rPr>
                <w:rFonts w:ascii="宋体" w:hAnsi="宋体" w:hint="eastAsia"/>
                <w:szCs w:val="21"/>
              </w:rPr>
              <w:t xml:space="preserve">1 </w:t>
            </w:r>
            <w:r>
              <w:rPr>
                <w:rFonts w:ascii="宋体" w:hAnsi="宋体" w:hint="eastAsia"/>
                <w:szCs w:val="21"/>
              </w:rPr>
              <w:t>本地正在休眠</w:t>
            </w:r>
            <w:r>
              <w:rPr>
                <w:rFonts w:ascii="宋体" w:hAnsi="宋体" w:hint="eastAsia"/>
                <w:szCs w:val="21"/>
              </w:rPr>
              <w:t>2.</w:t>
            </w:r>
            <w:r>
              <w:rPr>
                <w:rFonts w:ascii="宋体" w:hAnsi="宋体" w:hint="eastAsia"/>
                <w:szCs w:val="21"/>
              </w:rPr>
              <w:t>本地</w:t>
            </w:r>
            <w:proofErr w:type="gramStart"/>
            <w:r>
              <w:rPr>
                <w:rFonts w:ascii="宋体" w:hAnsi="宋体" w:hint="eastAsia"/>
                <w:szCs w:val="21"/>
              </w:rPr>
              <w:t>休成功</w:t>
            </w:r>
            <w:proofErr w:type="gramEnd"/>
            <w:r>
              <w:rPr>
                <w:rFonts w:ascii="宋体" w:hAnsi="宋体" w:hint="eastAsia"/>
                <w:szCs w:val="21"/>
              </w:rPr>
              <w:t>3.</w:t>
            </w:r>
            <w:r>
              <w:rPr>
                <w:rFonts w:ascii="宋体" w:hAnsi="宋体" w:hint="eastAsia"/>
                <w:szCs w:val="21"/>
              </w:rPr>
              <w:t>本地休眠失败</w:t>
            </w:r>
            <w:r>
              <w:rPr>
                <w:rFonts w:ascii="宋体" w:hAnsi="宋体" w:hint="eastAsia"/>
                <w:szCs w:val="21"/>
              </w:rPr>
              <w:t>4</w:t>
            </w:r>
            <w:r>
              <w:rPr>
                <w:rFonts w:ascii="宋体" w:hAnsi="宋体" w:hint="eastAsia"/>
                <w:szCs w:val="21"/>
              </w:rPr>
              <w:t>、远程正在休眠</w:t>
            </w:r>
            <w:r>
              <w:rPr>
                <w:rFonts w:ascii="宋体" w:hAnsi="宋体" w:hint="eastAsia"/>
                <w:szCs w:val="21"/>
              </w:rPr>
              <w:t>5</w:t>
            </w:r>
            <w:r>
              <w:rPr>
                <w:rFonts w:ascii="宋体" w:hAnsi="宋体" w:hint="eastAsia"/>
                <w:szCs w:val="21"/>
              </w:rPr>
              <w:t>、远程休眠成功</w:t>
            </w:r>
            <w:r>
              <w:rPr>
                <w:rFonts w:ascii="宋体" w:hAnsi="宋体" w:hint="eastAsia"/>
                <w:szCs w:val="21"/>
              </w:rPr>
              <w:t>6</w:t>
            </w:r>
            <w:r>
              <w:rPr>
                <w:rFonts w:ascii="宋体" w:hAnsi="宋体" w:hint="eastAsia"/>
                <w:szCs w:val="21"/>
              </w:rPr>
              <w:t>远程休眠失败</w:t>
            </w:r>
            <w:r>
              <w:rPr>
                <w:rFonts w:ascii="宋体" w:hAnsi="宋体" w:hint="eastAsia"/>
                <w:szCs w:val="21"/>
              </w:rPr>
              <w:t>7-</w:t>
            </w:r>
            <w:r>
              <w:rPr>
                <w:rFonts w:ascii="宋体" w:hAnsi="宋体" w:hint="eastAsia"/>
                <w:szCs w:val="21"/>
              </w:rPr>
              <w:t>本地唤醒中</w:t>
            </w:r>
            <w:r>
              <w:rPr>
                <w:rFonts w:ascii="宋体" w:hAnsi="宋体" w:hint="eastAsia"/>
                <w:szCs w:val="21"/>
              </w:rPr>
              <w:t>8-</w:t>
            </w:r>
            <w:r>
              <w:rPr>
                <w:rFonts w:ascii="宋体" w:hAnsi="宋体" w:hint="eastAsia"/>
                <w:szCs w:val="21"/>
              </w:rPr>
              <w:t>本地唤醒成功请打开钥匙</w:t>
            </w:r>
            <w:r>
              <w:rPr>
                <w:rFonts w:ascii="宋体" w:hAnsi="宋体" w:hint="eastAsia"/>
                <w:szCs w:val="21"/>
              </w:rPr>
              <w:t>9-</w:t>
            </w:r>
            <w:r>
              <w:rPr>
                <w:rFonts w:ascii="宋体" w:hAnsi="宋体" w:hint="eastAsia"/>
                <w:szCs w:val="21"/>
              </w:rPr>
              <w:t>本地唤醒失败请打开钥匙</w:t>
            </w:r>
            <w:r>
              <w:rPr>
                <w:rFonts w:ascii="宋体" w:hAnsi="宋体" w:hint="eastAsia"/>
                <w:szCs w:val="21"/>
              </w:rPr>
              <w:t>10-</w:t>
            </w:r>
            <w:r>
              <w:rPr>
                <w:rFonts w:ascii="宋体" w:hAnsi="宋体" w:hint="eastAsia"/>
                <w:szCs w:val="21"/>
              </w:rPr>
              <w:t>远程唤醒中</w:t>
            </w:r>
            <w:r>
              <w:rPr>
                <w:rFonts w:ascii="宋体" w:hAnsi="宋体" w:hint="eastAsia"/>
                <w:szCs w:val="21"/>
              </w:rPr>
              <w:t>11-</w:t>
            </w:r>
            <w:r>
              <w:rPr>
                <w:rFonts w:ascii="宋体" w:hAnsi="宋体" w:hint="eastAsia"/>
                <w:szCs w:val="21"/>
              </w:rPr>
              <w:t>远程唤醒成功</w:t>
            </w:r>
            <w:r>
              <w:rPr>
                <w:rFonts w:ascii="宋体" w:hAnsi="宋体" w:hint="eastAsia"/>
                <w:szCs w:val="21"/>
              </w:rPr>
              <w:t>12-</w:t>
            </w:r>
            <w:r>
              <w:rPr>
                <w:rFonts w:ascii="宋体" w:hAnsi="宋体" w:hint="eastAsia"/>
                <w:szCs w:val="21"/>
              </w:rPr>
              <w:t>远程唤醒失败请打开钥匙</w:t>
            </w:r>
          </w:p>
          <w:p w14:paraId="646B162C" w14:textId="77777777" w:rsidR="002A68F6" w:rsidRDefault="002A68F6" w:rsidP="005412D6">
            <w:pPr>
              <w:numPr>
                <w:ilvl w:val="255"/>
                <w:numId w:val="0"/>
              </w:numPr>
              <w:jc w:val="left"/>
              <w:rPr>
                <w:rFonts w:ascii="宋体" w:hAnsi="宋体"/>
                <w:szCs w:val="21"/>
              </w:rPr>
            </w:pPr>
            <w:r>
              <w:rPr>
                <w:rFonts w:ascii="宋体" w:hAnsi="宋体" w:hint="eastAsia"/>
                <w:szCs w:val="21"/>
              </w:rPr>
              <w:t>默认值：</w:t>
            </w:r>
            <w:r>
              <w:rPr>
                <w:rFonts w:ascii="宋体" w:hAnsi="宋体" w:hint="eastAsia"/>
                <w:szCs w:val="21"/>
              </w:rPr>
              <w:t>0xff</w:t>
            </w:r>
            <w:r>
              <w:rPr>
                <w:rFonts w:ascii="宋体" w:hAnsi="宋体" w:hint="eastAsia"/>
                <w:szCs w:val="21"/>
              </w:rPr>
              <w:t>不在</w:t>
            </w:r>
            <w:r>
              <w:rPr>
                <w:rFonts w:ascii="宋体" w:hAnsi="宋体" w:hint="eastAsia"/>
                <w:szCs w:val="21"/>
              </w:rPr>
              <w:t>MMI</w:t>
            </w:r>
            <w:r>
              <w:rPr>
                <w:rFonts w:ascii="宋体" w:hAnsi="宋体" w:hint="eastAsia"/>
                <w:szCs w:val="21"/>
              </w:rPr>
              <w:t>显示</w:t>
            </w:r>
          </w:p>
        </w:tc>
      </w:tr>
      <w:tr w:rsidR="002A68F6" w14:paraId="109B2509" w14:textId="77777777" w:rsidTr="005412D6">
        <w:trPr>
          <w:trHeight w:val="615"/>
        </w:trPr>
        <w:tc>
          <w:tcPr>
            <w:tcW w:w="460" w:type="pct"/>
            <w:vAlign w:val="center"/>
          </w:tcPr>
          <w:p w14:paraId="2A11CCC0" w14:textId="77777777" w:rsidR="002A68F6" w:rsidRDefault="002A68F6" w:rsidP="005412D6">
            <w:pPr>
              <w:jc w:val="center"/>
              <w:rPr>
                <w:rFonts w:ascii="宋体" w:hAnsi="宋体"/>
                <w:szCs w:val="21"/>
              </w:rPr>
            </w:pPr>
            <w:r>
              <w:rPr>
                <w:rFonts w:ascii="宋体" w:hAnsi="宋体" w:hint="eastAsia"/>
                <w:szCs w:val="21"/>
              </w:rPr>
              <w:t>54</w:t>
            </w:r>
          </w:p>
        </w:tc>
        <w:tc>
          <w:tcPr>
            <w:tcW w:w="920" w:type="pct"/>
            <w:vAlign w:val="center"/>
          </w:tcPr>
          <w:p w14:paraId="07E8AE68"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0477784B" w14:textId="77777777" w:rsidR="002A68F6" w:rsidRDefault="002A68F6" w:rsidP="005412D6">
            <w:pPr>
              <w:jc w:val="center"/>
              <w:rPr>
                <w:rFonts w:ascii="宋体" w:hAnsi="宋体"/>
                <w:szCs w:val="21"/>
              </w:rPr>
            </w:pPr>
            <w:r>
              <w:rPr>
                <w:rFonts w:ascii="宋体" w:hAnsi="宋体" w:hint="eastAsia"/>
                <w:szCs w:val="21"/>
              </w:rPr>
              <w:t>制动力故障</w:t>
            </w:r>
          </w:p>
        </w:tc>
        <w:tc>
          <w:tcPr>
            <w:tcW w:w="2298" w:type="pct"/>
            <w:vAlign w:val="center"/>
          </w:tcPr>
          <w:p w14:paraId="764E84AC" w14:textId="77777777" w:rsidR="002A68F6" w:rsidRDefault="002A68F6" w:rsidP="005412D6">
            <w:pPr>
              <w:jc w:val="left"/>
              <w:rPr>
                <w:rFonts w:ascii="宋体" w:hAnsi="宋体"/>
                <w:szCs w:val="21"/>
              </w:rPr>
            </w:pPr>
            <w:r>
              <w:rPr>
                <w:rFonts w:ascii="宋体" w:hAnsi="宋体" w:hint="eastAsia"/>
                <w:szCs w:val="21"/>
              </w:rPr>
              <w:t xml:space="preserve">0 </w:t>
            </w:r>
            <w:r>
              <w:rPr>
                <w:rFonts w:ascii="宋体" w:hAnsi="宋体" w:hint="eastAsia"/>
                <w:szCs w:val="21"/>
              </w:rPr>
              <w:t>正常</w:t>
            </w:r>
          </w:p>
          <w:p w14:paraId="3D44B9DD" w14:textId="77777777" w:rsidR="002A68F6" w:rsidRDefault="002A68F6" w:rsidP="005412D6">
            <w:pPr>
              <w:jc w:val="left"/>
              <w:rPr>
                <w:rFonts w:ascii="宋体" w:hAnsi="宋体"/>
                <w:szCs w:val="21"/>
              </w:rPr>
            </w:pPr>
            <w:r>
              <w:rPr>
                <w:rFonts w:ascii="宋体" w:hAnsi="宋体" w:hint="eastAsia"/>
                <w:szCs w:val="21"/>
              </w:rPr>
              <w:t xml:space="preserve">1 </w:t>
            </w:r>
            <w:r>
              <w:rPr>
                <w:rFonts w:ascii="宋体" w:hAnsi="宋体" w:hint="eastAsia"/>
                <w:szCs w:val="21"/>
              </w:rPr>
              <w:t>故障</w:t>
            </w:r>
          </w:p>
        </w:tc>
      </w:tr>
      <w:tr w:rsidR="002A68F6" w14:paraId="64835FB0" w14:textId="77777777" w:rsidTr="005412D6">
        <w:trPr>
          <w:trHeight w:val="615"/>
        </w:trPr>
        <w:tc>
          <w:tcPr>
            <w:tcW w:w="460" w:type="pct"/>
            <w:vAlign w:val="center"/>
          </w:tcPr>
          <w:p w14:paraId="2AE88444" w14:textId="77777777" w:rsidR="002A68F6" w:rsidRDefault="002A68F6" w:rsidP="005412D6">
            <w:pPr>
              <w:jc w:val="center"/>
              <w:rPr>
                <w:rFonts w:ascii="宋体" w:hAnsi="宋体"/>
                <w:szCs w:val="21"/>
              </w:rPr>
            </w:pPr>
            <w:r>
              <w:rPr>
                <w:rFonts w:ascii="宋体" w:hAnsi="宋体" w:hint="eastAsia"/>
                <w:szCs w:val="21"/>
              </w:rPr>
              <w:t>55</w:t>
            </w:r>
          </w:p>
        </w:tc>
        <w:tc>
          <w:tcPr>
            <w:tcW w:w="920" w:type="pct"/>
            <w:vAlign w:val="center"/>
          </w:tcPr>
          <w:p w14:paraId="3526EECF"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31A44754" w14:textId="77777777" w:rsidR="002A68F6" w:rsidRDefault="002A68F6" w:rsidP="005412D6">
            <w:pPr>
              <w:jc w:val="center"/>
              <w:rPr>
                <w:rFonts w:ascii="宋体" w:hAnsi="宋体"/>
                <w:szCs w:val="21"/>
              </w:rPr>
            </w:pPr>
            <w:r>
              <w:rPr>
                <w:rFonts w:ascii="宋体" w:hAnsi="宋体" w:hint="eastAsia"/>
                <w:szCs w:val="21"/>
              </w:rPr>
              <w:t>雨雪模式</w:t>
            </w:r>
          </w:p>
        </w:tc>
        <w:tc>
          <w:tcPr>
            <w:tcW w:w="2298" w:type="pct"/>
            <w:vAlign w:val="center"/>
          </w:tcPr>
          <w:p w14:paraId="065129FA" w14:textId="77777777" w:rsidR="002A68F6" w:rsidRDefault="002A68F6" w:rsidP="005412D6">
            <w:pPr>
              <w:jc w:val="left"/>
              <w:rPr>
                <w:rFonts w:ascii="宋体" w:hAnsi="宋体"/>
                <w:szCs w:val="21"/>
              </w:rPr>
            </w:pPr>
            <w:r>
              <w:rPr>
                <w:rFonts w:ascii="宋体" w:hAnsi="宋体" w:hint="eastAsia"/>
                <w:szCs w:val="21"/>
              </w:rPr>
              <w:t xml:space="preserve">0 </w:t>
            </w:r>
            <w:r>
              <w:rPr>
                <w:rFonts w:ascii="宋体" w:hAnsi="宋体" w:hint="eastAsia"/>
                <w:szCs w:val="21"/>
              </w:rPr>
              <w:t>非雨雪模式</w:t>
            </w:r>
          </w:p>
          <w:p w14:paraId="72C401BB" w14:textId="77777777" w:rsidR="002A68F6" w:rsidRDefault="002A68F6" w:rsidP="005412D6">
            <w:pPr>
              <w:jc w:val="left"/>
              <w:rPr>
                <w:rFonts w:ascii="宋体" w:hAnsi="宋体"/>
                <w:szCs w:val="21"/>
              </w:rPr>
            </w:pPr>
            <w:r>
              <w:rPr>
                <w:rFonts w:ascii="宋体" w:hAnsi="宋体" w:hint="eastAsia"/>
                <w:szCs w:val="21"/>
              </w:rPr>
              <w:t xml:space="preserve">1 </w:t>
            </w:r>
            <w:r>
              <w:rPr>
                <w:rFonts w:ascii="宋体" w:hAnsi="宋体" w:hint="eastAsia"/>
                <w:szCs w:val="21"/>
              </w:rPr>
              <w:t>雨雪模式</w:t>
            </w:r>
          </w:p>
        </w:tc>
      </w:tr>
      <w:tr w:rsidR="002A68F6" w14:paraId="4D0EE277" w14:textId="77777777" w:rsidTr="005412D6">
        <w:trPr>
          <w:trHeight w:val="615"/>
        </w:trPr>
        <w:tc>
          <w:tcPr>
            <w:tcW w:w="460" w:type="pct"/>
            <w:vAlign w:val="center"/>
          </w:tcPr>
          <w:p w14:paraId="1EFACD6A" w14:textId="77777777" w:rsidR="002A68F6" w:rsidRDefault="002A68F6" w:rsidP="005412D6">
            <w:pPr>
              <w:jc w:val="center"/>
              <w:rPr>
                <w:rFonts w:ascii="宋体" w:hAnsi="宋体"/>
                <w:szCs w:val="21"/>
              </w:rPr>
            </w:pPr>
            <w:r>
              <w:rPr>
                <w:rFonts w:ascii="宋体" w:hAnsi="宋体" w:hint="eastAsia"/>
                <w:szCs w:val="21"/>
              </w:rPr>
              <w:t>56</w:t>
            </w:r>
          </w:p>
        </w:tc>
        <w:tc>
          <w:tcPr>
            <w:tcW w:w="920" w:type="pct"/>
            <w:vAlign w:val="center"/>
          </w:tcPr>
          <w:p w14:paraId="16A71342"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229A83D9" w14:textId="77777777" w:rsidR="002A68F6" w:rsidRDefault="002A68F6" w:rsidP="005412D6">
            <w:pPr>
              <w:jc w:val="center"/>
              <w:rPr>
                <w:rFonts w:ascii="宋体" w:hAnsi="宋体"/>
                <w:szCs w:val="21"/>
              </w:rPr>
            </w:pPr>
            <w:r>
              <w:rPr>
                <w:rFonts w:ascii="宋体" w:hAnsi="宋体" w:hint="eastAsia"/>
                <w:szCs w:val="21"/>
              </w:rPr>
              <w:t>列车火灾</w:t>
            </w:r>
          </w:p>
        </w:tc>
        <w:tc>
          <w:tcPr>
            <w:tcW w:w="2298" w:type="pct"/>
            <w:vAlign w:val="center"/>
          </w:tcPr>
          <w:p w14:paraId="1CC0F081" w14:textId="77777777" w:rsidR="002A68F6" w:rsidRDefault="002A68F6" w:rsidP="005412D6">
            <w:pPr>
              <w:jc w:val="left"/>
              <w:rPr>
                <w:rFonts w:ascii="宋体" w:hAnsi="宋体"/>
                <w:szCs w:val="21"/>
              </w:rPr>
            </w:pPr>
            <w:r>
              <w:rPr>
                <w:rFonts w:ascii="宋体" w:hAnsi="宋体" w:hint="eastAsia"/>
                <w:szCs w:val="21"/>
              </w:rPr>
              <w:t xml:space="preserve">0 </w:t>
            </w:r>
            <w:r>
              <w:rPr>
                <w:rFonts w:ascii="宋体" w:hAnsi="宋体" w:hint="eastAsia"/>
                <w:szCs w:val="21"/>
              </w:rPr>
              <w:t>正常</w:t>
            </w:r>
          </w:p>
          <w:p w14:paraId="30D74215" w14:textId="77777777" w:rsidR="002A68F6" w:rsidRDefault="002A68F6" w:rsidP="005412D6">
            <w:pPr>
              <w:jc w:val="left"/>
              <w:rPr>
                <w:rFonts w:ascii="宋体" w:hAnsi="宋体"/>
                <w:szCs w:val="21"/>
              </w:rPr>
            </w:pPr>
            <w:r>
              <w:rPr>
                <w:rFonts w:ascii="宋体" w:hAnsi="宋体" w:hint="eastAsia"/>
                <w:szCs w:val="21"/>
              </w:rPr>
              <w:t xml:space="preserve">1 </w:t>
            </w:r>
            <w:r>
              <w:rPr>
                <w:rFonts w:ascii="宋体" w:hAnsi="宋体" w:hint="eastAsia"/>
                <w:szCs w:val="21"/>
              </w:rPr>
              <w:t>车辆火灾</w:t>
            </w:r>
          </w:p>
        </w:tc>
      </w:tr>
      <w:tr w:rsidR="002A68F6" w14:paraId="685ACCD2" w14:textId="77777777" w:rsidTr="005412D6">
        <w:trPr>
          <w:trHeight w:val="615"/>
        </w:trPr>
        <w:tc>
          <w:tcPr>
            <w:tcW w:w="460" w:type="pct"/>
            <w:vAlign w:val="center"/>
          </w:tcPr>
          <w:p w14:paraId="4F12C9F8" w14:textId="77777777" w:rsidR="002A68F6" w:rsidRDefault="002A68F6" w:rsidP="005412D6">
            <w:pPr>
              <w:jc w:val="center"/>
              <w:rPr>
                <w:rFonts w:ascii="宋体" w:hAnsi="宋体"/>
                <w:szCs w:val="21"/>
              </w:rPr>
            </w:pPr>
            <w:r>
              <w:rPr>
                <w:rFonts w:ascii="宋体" w:hAnsi="宋体" w:hint="eastAsia"/>
                <w:szCs w:val="21"/>
              </w:rPr>
              <w:t>57</w:t>
            </w:r>
          </w:p>
        </w:tc>
        <w:tc>
          <w:tcPr>
            <w:tcW w:w="920" w:type="pct"/>
            <w:vAlign w:val="center"/>
          </w:tcPr>
          <w:p w14:paraId="1EDB07A9" w14:textId="77777777" w:rsidR="002A68F6" w:rsidRDefault="002A68F6" w:rsidP="005412D6">
            <w:pPr>
              <w:jc w:val="center"/>
              <w:rPr>
                <w:rFonts w:ascii="宋体" w:hAnsi="宋体"/>
                <w:szCs w:val="21"/>
              </w:rPr>
            </w:pPr>
            <w:r>
              <w:rPr>
                <w:rFonts w:ascii="宋体" w:hAnsi="宋体" w:hint="eastAsia"/>
                <w:szCs w:val="21"/>
              </w:rPr>
              <w:t>4</w:t>
            </w:r>
          </w:p>
        </w:tc>
        <w:tc>
          <w:tcPr>
            <w:tcW w:w="1322" w:type="pct"/>
            <w:vAlign w:val="center"/>
          </w:tcPr>
          <w:p w14:paraId="53C1ACB2" w14:textId="77777777" w:rsidR="002A68F6" w:rsidRDefault="002A68F6" w:rsidP="005412D6">
            <w:pPr>
              <w:jc w:val="center"/>
              <w:rPr>
                <w:rFonts w:ascii="宋体" w:hAnsi="宋体"/>
                <w:szCs w:val="21"/>
              </w:rPr>
            </w:pPr>
            <w:r>
              <w:rPr>
                <w:rFonts w:ascii="宋体" w:hAnsi="宋体" w:hint="eastAsia"/>
                <w:szCs w:val="21"/>
              </w:rPr>
              <w:t>预留</w:t>
            </w:r>
          </w:p>
        </w:tc>
        <w:tc>
          <w:tcPr>
            <w:tcW w:w="2298" w:type="pct"/>
            <w:vAlign w:val="center"/>
          </w:tcPr>
          <w:p w14:paraId="480AFB62" w14:textId="77777777" w:rsidR="002A68F6" w:rsidRDefault="002A68F6" w:rsidP="005412D6">
            <w:pPr>
              <w:jc w:val="left"/>
              <w:rPr>
                <w:rFonts w:ascii="宋体" w:hAnsi="宋体"/>
                <w:szCs w:val="21"/>
              </w:rPr>
            </w:pPr>
            <w:r>
              <w:rPr>
                <w:rFonts w:ascii="宋体" w:hAnsi="宋体" w:hint="eastAsia"/>
                <w:szCs w:val="21"/>
              </w:rPr>
              <w:t>默认值：</w:t>
            </w:r>
            <w:r>
              <w:rPr>
                <w:rFonts w:ascii="宋体" w:hAnsi="宋体" w:hint="eastAsia"/>
                <w:szCs w:val="21"/>
              </w:rPr>
              <w:t>0</w:t>
            </w:r>
          </w:p>
        </w:tc>
      </w:tr>
      <w:tr w:rsidR="002A68F6" w14:paraId="3A98557F" w14:textId="77777777" w:rsidTr="005412D6">
        <w:trPr>
          <w:trHeight w:val="615"/>
        </w:trPr>
        <w:tc>
          <w:tcPr>
            <w:tcW w:w="460" w:type="pct"/>
            <w:vAlign w:val="center"/>
          </w:tcPr>
          <w:p w14:paraId="7E70758B" w14:textId="77777777" w:rsidR="002A68F6" w:rsidRDefault="002A68F6" w:rsidP="005412D6">
            <w:pPr>
              <w:jc w:val="center"/>
              <w:rPr>
                <w:rFonts w:ascii="宋体" w:hAnsi="宋体"/>
                <w:szCs w:val="21"/>
              </w:rPr>
            </w:pPr>
            <w:r>
              <w:rPr>
                <w:rFonts w:ascii="宋体" w:hAnsi="宋体" w:hint="eastAsia"/>
                <w:szCs w:val="21"/>
              </w:rPr>
              <w:t>58</w:t>
            </w:r>
          </w:p>
        </w:tc>
        <w:tc>
          <w:tcPr>
            <w:tcW w:w="920" w:type="pct"/>
            <w:vAlign w:val="center"/>
          </w:tcPr>
          <w:p w14:paraId="3B5A4CDC"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1243550A" w14:textId="77777777" w:rsidR="002A68F6" w:rsidRDefault="002A68F6" w:rsidP="005412D6">
            <w:pPr>
              <w:jc w:val="center"/>
              <w:rPr>
                <w:rFonts w:ascii="宋体" w:hAnsi="宋体"/>
                <w:szCs w:val="21"/>
              </w:rPr>
            </w:pPr>
            <w:r>
              <w:rPr>
                <w:rFonts w:ascii="宋体" w:hAnsi="宋体" w:hint="eastAsia"/>
                <w:szCs w:val="21"/>
              </w:rPr>
              <w:t>不满足</w:t>
            </w:r>
            <w:r>
              <w:rPr>
                <w:rFonts w:ascii="宋体" w:hAnsi="宋体" w:hint="eastAsia"/>
                <w:szCs w:val="21"/>
              </w:rPr>
              <w:t>FAM</w:t>
            </w:r>
            <w:r>
              <w:rPr>
                <w:rFonts w:ascii="宋体" w:hAnsi="宋体" w:hint="eastAsia"/>
                <w:szCs w:val="21"/>
              </w:rPr>
              <w:t>条件</w:t>
            </w:r>
          </w:p>
        </w:tc>
        <w:tc>
          <w:tcPr>
            <w:tcW w:w="2298" w:type="pct"/>
            <w:vAlign w:val="center"/>
          </w:tcPr>
          <w:p w14:paraId="3C220E31" w14:textId="77777777" w:rsidR="002A68F6" w:rsidRDefault="002A68F6" w:rsidP="005412D6">
            <w:pPr>
              <w:jc w:val="left"/>
              <w:rPr>
                <w:rFonts w:ascii="宋体" w:hAnsi="宋体"/>
                <w:szCs w:val="21"/>
              </w:rPr>
            </w:pPr>
            <w:r>
              <w:rPr>
                <w:rFonts w:ascii="宋体" w:hAnsi="宋体" w:hint="eastAsia"/>
                <w:szCs w:val="21"/>
              </w:rPr>
              <w:t>默认值：</w:t>
            </w:r>
            <w:r>
              <w:rPr>
                <w:rFonts w:ascii="宋体" w:hAnsi="宋体" w:hint="eastAsia"/>
                <w:szCs w:val="21"/>
              </w:rPr>
              <w:t>0</w:t>
            </w:r>
          </w:p>
          <w:p w14:paraId="01873211" w14:textId="77777777" w:rsidR="002A68F6" w:rsidRDefault="002A68F6" w:rsidP="005412D6">
            <w:pPr>
              <w:jc w:val="left"/>
              <w:rPr>
                <w:rFonts w:ascii="宋体" w:hAnsi="宋体"/>
                <w:szCs w:val="21"/>
              </w:rPr>
            </w:pPr>
            <w:r>
              <w:rPr>
                <w:rFonts w:ascii="宋体" w:hAnsi="宋体" w:hint="eastAsia"/>
                <w:szCs w:val="21"/>
              </w:rPr>
              <w:t>其他值：故障码：</w:t>
            </w:r>
            <w:r>
              <w:rPr>
                <w:rFonts w:ascii="宋体" w:hAnsi="宋体" w:hint="eastAsia"/>
                <w:szCs w:val="21"/>
              </w:rPr>
              <w:t>(</w:t>
            </w:r>
            <w:r>
              <w:rPr>
                <w:rFonts w:ascii="宋体" w:hAnsi="宋体" w:hint="eastAsia"/>
                <w:szCs w:val="21"/>
              </w:rPr>
              <w:t>调试用</w:t>
            </w:r>
            <w:r>
              <w:rPr>
                <w:rFonts w:ascii="宋体" w:hAnsi="宋体" w:hint="eastAsia"/>
                <w:szCs w:val="21"/>
              </w:rPr>
              <w:t>)</w:t>
            </w:r>
          </w:p>
        </w:tc>
      </w:tr>
      <w:tr w:rsidR="002A68F6" w14:paraId="72DB612D" w14:textId="77777777" w:rsidTr="005412D6">
        <w:trPr>
          <w:trHeight w:val="615"/>
        </w:trPr>
        <w:tc>
          <w:tcPr>
            <w:tcW w:w="460" w:type="pct"/>
            <w:vAlign w:val="center"/>
          </w:tcPr>
          <w:p w14:paraId="0114C022" w14:textId="77777777" w:rsidR="002A68F6" w:rsidRDefault="002A68F6" w:rsidP="005412D6">
            <w:pPr>
              <w:jc w:val="center"/>
              <w:rPr>
                <w:rFonts w:ascii="宋体" w:hAnsi="宋体"/>
                <w:szCs w:val="21"/>
              </w:rPr>
            </w:pPr>
            <w:r>
              <w:rPr>
                <w:rFonts w:ascii="宋体" w:hAnsi="宋体" w:hint="eastAsia"/>
                <w:szCs w:val="21"/>
              </w:rPr>
              <w:t>59</w:t>
            </w:r>
          </w:p>
        </w:tc>
        <w:tc>
          <w:tcPr>
            <w:tcW w:w="920" w:type="pct"/>
            <w:vAlign w:val="center"/>
          </w:tcPr>
          <w:p w14:paraId="141B92E0"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00DE4989" w14:textId="77777777" w:rsidR="002A68F6" w:rsidRDefault="002A68F6" w:rsidP="005412D6">
            <w:pPr>
              <w:jc w:val="center"/>
              <w:rPr>
                <w:rFonts w:ascii="宋体" w:hAnsi="宋体"/>
                <w:szCs w:val="21"/>
              </w:rPr>
            </w:pPr>
            <w:r>
              <w:rPr>
                <w:rFonts w:ascii="宋体" w:hAnsi="宋体" w:hint="eastAsia"/>
                <w:szCs w:val="21"/>
              </w:rPr>
              <w:t>FAM</w:t>
            </w:r>
            <w:r>
              <w:rPr>
                <w:rFonts w:ascii="宋体" w:hAnsi="宋体" w:hint="eastAsia"/>
                <w:szCs w:val="21"/>
              </w:rPr>
              <w:t>下故障原因</w:t>
            </w:r>
          </w:p>
        </w:tc>
        <w:tc>
          <w:tcPr>
            <w:tcW w:w="2298" w:type="pct"/>
            <w:vAlign w:val="center"/>
          </w:tcPr>
          <w:p w14:paraId="6AB7C78C" w14:textId="77777777" w:rsidR="002A68F6" w:rsidRDefault="002A68F6" w:rsidP="005412D6">
            <w:pPr>
              <w:jc w:val="left"/>
              <w:rPr>
                <w:rFonts w:ascii="宋体" w:hAnsi="宋体"/>
                <w:szCs w:val="21"/>
              </w:rPr>
            </w:pPr>
            <w:r>
              <w:rPr>
                <w:rFonts w:ascii="宋体" w:hAnsi="宋体" w:hint="eastAsia"/>
                <w:szCs w:val="21"/>
              </w:rPr>
              <w:t>故障码：（调试用）</w:t>
            </w:r>
          </w:p>
          <w:p w14:paraId="276F45F4" w14:textId="77777777" w:rsidR="002A68F6" w:rsidRDefault="002A68F6" w:rsidP="005412D6">
            <w:pPr>
              <w:jc w:val="left"/>
              <w:rPr>
                <w:rFonts w:ascii="宋体" w:hAnsi="宋体"/>
                <w:szCs w:val="21"/>
              </w:rPr>
            </w:pPr>
            <w:r>
              <w:rPr>
                <w:rFonts w:ascii="宋体" w:hAnsi="宋体" w:hint="eastAsia"/>
                <w:szCs w:val="21"/>
              </w:rPr>
              <w:t>默认值：</w:t>
            </w:r>
            <w:r>
              <w:rPr>
                <w:rFonts w:ascii="宋体" w:hAnsi="宋体" w:hint="eastAsia"/>
                <w:szCs w:val="21"/>
              </w:rPr>
              <w:t>0</w:t>
            </w:r>
            <w:r>
              <w:rPr>
                <w:rFonts w:ascii="宋体" w:hAnsi="宋体" w:hint="eastAsia"/>
                <w:szCs w:val="21"/>
              </w:rPr>
              <w:t>（正常）</w:t>
            </w:r>
          </w:p>
        </w:tc>
      </w:tr>
      <w:tr w:rsidR="002A68F6" w14:paraId="4F746E64" w14:textId="77777777" w:rsidTr="005412D6">
        <w:trPr>
          <w:trHeight w:val="615"/>
        </w:trPr>
        <w:tc>
          <w:tcPr>
            <w:tcW w:w="460" w:type="pct"/>
            <w:vAlign w:val="center"/>
          </w:tcPr>
          <w:p w14:paraId="652BFCBF" w14:textId="77777777" w:rsidR="002A68F6" w:rsidRDefault="002A68F6" w:rsidP="005412D6">
            <w:pPr>
              <w:jc w:val="center"/>
              <w:rPr>
                <w:rFonts w:ascii="宋体" w:hAnsi="宋体"/>
                <w:szCs w:val="21"/>
              </w:rPr>
            </w:pPr>
            <w:r>
              <w:rPr>
                <w:rFonts w:ascii="宋体" w:hAnsi="宋体" w:hint="eastAsia"/>
                <w:szCs w:val="21"/>
              </w:rPr>
              <w:t>60</w:t>
            </w:r>
          </w:p>
        </w:tc>
        <w:tc>
          <w:tcPr>
            <w:tcW w:w="920" w:type="pct"/>
            <w:vAlign w:val="center"/>
          </w:tcPr>
          <w:p w14:paraId="638C1FE6" w14:textId="77777777" w:rsidR="002A68F6" w:rsidRDefault="002A68F6" w:rsidP="005412D6">
            <w:pPr>
              <w:jc w:val="center"/>
              <w:rPr>
                <w:rFonts w:ascii="宋体" w:hAnsi="宋体"/>
                <w:szCs w:val="21"/>
              </w:rPr>
            </w:pPr>
            <w:r>
              <w:rPr>
                <w:rFonts w:ascii="宋体" w:hAnsi="宋体" w:hint="eastAsia"/>
                <w:szCs w:val="21"/>
              </w:rPr>
              <w:t>96</w:t>
            </w:r>
          </w:p>
        </w:tc>
        <w:tc>
          <w:tcPr>
            <w:tcW w:w="1322" w:type="pct"/>
            <w:vAlign w:val="center"/>
          </w:tcPr>
          <w:p w14:paraId="11B0A5B5" w14:textId="77777777" w:rsidR="002A68F6" w:rsidRDefault="002A68F6" w:rsidP="005412D6">
            <w:pPr>
              <w:jc w:val="center"/>
              <w:rPr>
                <w:rFonts w:ascii="宋体" w:hAnsi="宋体"/>
                <w:szCs w:val="21"/>
              </w:rPr>
            </w:pPr>
            <w:r>
              <w:rPr>
                <w:rFonts w:ascii="宋体" w:hAnsi="宋体" w:hint="eastAsia"/>
                <w:szCs w:val="21"/>
              </w:rPr>
              <w:t>紧急制动原因</w:t>
            </w:r>
          </w:p>
          <w:p w14:paraId="40D1BA7D" w14:textId="77777777" w:rsidR="002A68F6" w:rsidRDefault="002A68F6" w:rsidP="005412D6">
            <w:pPr>
              <w:jc w:val="center"/>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个</w:t>
            </w:r>
            <w:r>
              <w:rPr>
                <w:rFonts w:ascii="宋体" w:hAnsi="宋体" w:hint="eastAsia"/>
                <w:szCs w:val="21"/>
              </w:rPr>
              <w:t>3</w:t>
            </w:r>
            <w:r>
              <w:rPr>
                <w:rFonts w:ascii="宋体" w:hAnsi="宋体"/>
                <w:szCs w:val="21"/>
              </w:rPr>
              <w:t>2</w:t>
            </w:r>
            <w:r>
              <w:rPr>
                <w:rFonts w:ascii="宋体" w:hAnsi="宋体" w:hint="eastAsia"/>
                <w:szCs w:val="21"/>
              </w:rPr>
              <w:t>位）</w:t>
            </w:r>
          </w:p>
        </w:tc>
        <w:tc>
          <w:tcPr>
            <w:tcW w:w="2298" w:type="pct"/>
            <w:vAlign w:val="center"/>
          </w:tcPr>
          <w:p w14:paraId="48EC2DEB" w14:textId="77777777" w:rsidR="002A68F6" w:rsidRDefault="002A68F6" w:rsidP="005412D6">
            <w:pPr>
              <w:jc w:val="left"/>
              <w:rPr>
                <w:rFonts w:ascii="宋体" w:hAnsi="宋体"/>
                <w:szCs w:val="21"/>
              </w:rPr>
            </w:pPr>
            <w:r>
              <w:rPr>
                <w:rFonts w:ascii="宋体" w:hAnsi="宋体" w:hint="eastAsia"/>
                <w:szCs w:val="21"/>
              </w:rPr>
              <w:t>故障码：（调试用）</w:t>
            </w:r>
          </w:p>
          <w:p w14:paraId="27AA686A" w14:textId="77777777" w:rsidR="002A68F6" w:rsidRDefault="002A68F6" w:rsidP="005412D6">
            <w:pPr>
              <w:jc w:val="left"/>
              <w:rPr>
                <w:rFonts w:ascii="宋体" w:hAnsi="宋体"/>
                <w:szCs w:val="21"/>
              </w:rPr>
            </w:pPr>
            <w:r>
              <w:rPr>
                <w:rFonts w:ascii="宋体" w:hAnsi="宋体" w:hint="eastAsia"/>
                <w:szCs w:val="21"/>
              </w:rPr>
              <w:t>默认值：</w:t>
            </w:r>
            <w:r>
              <w:rPr>
                <w:rFonts w:ascii="宋体" w:hAnsi="宋体" w:hint="eastAsia"/>
                <w:szCs w:val="21"/>
              </w:rPr>
              <w:t>0</w:t>
            </w:r>
            <w:r>
              <w:rPr>
                <w:rFonts w:ascii="宋体" w:hAnsi="宋体" w:hint="eastAsia"/>
                <w:szCs w:val="21"/>
              </w:rPr>
              <w:t>（正常）</w:t>
            </w:r>
          </w:p>
        </w:tc>
      </w:tr>
      <w:tr w:rsidR="002A68F6" w14:paraId="2DDF5AD1" w14:textId="77777777" w:rsidTr="005412D6">
        <w:trPr>
          <w:trHeight w:val="615"/>
        </w:trPr>
        <w:tc>
          <w:tcPr>
            <w:tcW w:w="460" w:type="pct"/>
            <w:vAlign w:val="center"/>
          </w:tcPr>
          <w:p w14:paraId="40BBE1E6" w14:textId="77777777" w:rsidR="002A68F6" w:rsidRDefault="002A68F6" w:rsidP="005412D6">
            <w:pPr>
              <w:jc w:val="center"/>
              <w:rPr>
                <w:rFonts w:ascii="宋体" w:hAnsi="宋体"/>
                <w:szCs w:val="21"/>
              </w:rPr>
            </w:pPr>
            <w:r>
              <w:rPr>
                <w:rFonts w:ascii="宋体" w:hAnsi="宋体" w:hint="eastAsia"/>
                <w:szCs w:val="21"/>
              </w:rPr>
              <w:t>61</w:t>
            </w:r>
          </w:p>
        </w:tc>
        <w:tc>
          <w:tcPr>
            <w:tcW w:w="920" w:type="pct"/>
            <w:vAlign w:val="center"/>
          </w:tcPr>
          <w:p w14:paraId="02D5F9CB" w14:textId="77777777" w:rsidR="002A68F6" w:rsidRDefault="002A68F6" w:rsidP="005412D6">
            <w:pPr>
              <w:jc w:val="center"/>
              <w:rPr>
                <w:rFonts w:ascii="宋体" w:hAnsi="宋体"/>
                <w:szCs w:val="21"/>
              </w:rPr>
            </w:pPr>
            <w:r>
              <w:rPr>
                <w:rFonts w:ascii="宋体" w:hAnsi="宋体" w:hint="eastAsia"/>
                <w:szCs w:val="21"/>
              </w:rPr>
              <w:t>32</w:t>
            </w:r>
          </w:p>
        </w:tc>
        <w:tc>
          <w:tcPr>
            <w:tcW w:w="1322" w:type="pct"/>
            <w:vAlign w:val="center"/>
          </w:tcPr>
          <w:p w14:paraId="65DC8DED" w14:textId="77777777" w:rsidR="002A68F6" w:rsidRDefault="002A68F6" w:rsidP="005412D6">
            <w:pPr>
              <w:jc w:val="center"/>
              <w:rPr>
                <w:rFonts w:ascii="宋体" w:hAnsi="宋体"/>
                <w:szCs w:val="21"/>
              </w:rPr>
            </w:pPr>
            <w:r>
              <w:rPr>
                <w:rFonts w:ascii="宋体" w:hAnsi="宋体" w:hint="eastAsia"/>
                <w:szCs w:val="21"/>
              </w:rPr>
              <w:t>ATP</w:t>
            </w:r>
            <w:r>
              <w:rPr>
                <w:rFonts w:ascii="宋体" w:hAnsi="宋体" w:hint="eastAsia"/>
                <w:szCs w:val="21"/>
              </w:rPr>
              <w:t>调试信息</w:t>
            </w:r>
          </w:p>
        </w:tc>
        <w:tc>
          <w:tcPr>
            <w:tcW w:w="2298" w:type="pct"/>
            <w:vAlign w:val="center"/>
          </w:tcPr>
          <w:p w14:paraId="593DAB3E" w14:textId="77777777" w:rsidR="002A68F6" w:rsidRDefault="002A68F6" w:rsidP="005412D6">
            <w:pPr>
              <w:jc w:val="left"/>
              <w:rPr>
                <w:rFonts w:ascii="宋体" w:hAnsi="宋体"/>
                <w:szCs w:val="21"/>
              </w:rPr>
            </w:pPr>
            <w:r>
              <w:rPr>
                <w:rFonts w:ascii="宋体" w:hAnsi="宋体" w:hint="eastAsia"/>
                <w:szCs w:val="21"/>
              </w:rPr>
              <w:t>预留字段，固定值为</w:t>
            </w:r>
            <w:r>
              <w:rPr>
                <w:rFonts w:ascii="宋体" w:hAnsi="宋体" w:hint="eastAsia"/>
                <w:szCs w:val="21"/>
              </w:rPr>
              <w:t>0</w:t>
            </w:r>
          </w:p>
        </w:tc>
      </w:tr>
      <w:tr w:rsidR="002A68F6" w14:paraId="12503F9A" w14:textId="77777777" w:rsidTr="005412D6">
        <w:trPr>
          <w:trHeight w:val="615"/>
        </w:trPr>
        <w:tc>
          <w:tcPr>
            <w:tcW w:w="460" w:type="pct"/>
            <w:vAlign w:val="center"/>
          </w:tcPr>
          <w:p w14:paraId="6CABCFFA" w14:textId="77777777" w:rsidR="002A68F6" w:rsidRDefault="002A68F6" w:rsidP="005412D6">
            <w:pPr>
              <w:jc w:val="center"/>
              <w:rPr>
                <w:rFonts w:ascii="宋体" w:hAnsi="宋体"/>
                <w:szCs w:val="21"/>
              </w:rPr>
            </w:pPr>
            <w:r>
              <w:rPr>
                <w:rFonts w:ascii="宋体" w:hAnsi="宋体" w:hint="eastAsia"/>
                <w:szCs w:val="21"/>
              </w:rPr>
              <w:t>62</w:t>
            </w:r>
          </w:p>
        </w:tc>
        <w:tc>
          <w:tcPr>
            <w:tcW w:w="920" w:type="pct"/>
            <w:vAlign w:val="center"/>
          </w:tcPr>
          <w:p w14:paraId="165691AC" w14:textId="77777777" w:rsidR="002A68F6" w:rsidRDefault="002A68F6" w:rsidP="005412D6">
            <w:pPr>
              <w:jc w:val="center"/>
              <w:rPr>
                <w:rFonts w:ascii="宋体" w:hAnsi="宋体"/>
                <w:szCs w:val="21"/>
              </w:rPr>
            </w:pPr>
            <w:r>
              <w:rPr>
                <w:rFonts w:ascii="宋体" w:hAnsi="宋体" w:hint="eastAsia"/>
                <w:szCs w:val="21"/>
              </w:rPr>
              <w:t>16</w:t>
            </w:r>
          </w:p>
        </w:tc>
        <w:tc>
          <w:tcPr>
            <w:tcW w:w="1322" w:type="pct"/>
            <w:vAlign w:val="center"/>
          </w:tcPr>
          <w:p w14:paraId="121F4409" w14:textId="77777777" w:rsidR="002A68F6" w:rsidRDefault="002A68F6" w:rsidP="005412D6">
            <w:pPr>
              <w:jc w:val="center"/>
              <w:rPr>
                <w:rFonts w:ascii="宋体" w:hAnsi="宋体"/>
                <w:szCs w:val="21"/>
              </w:rPr>
            </w:pPr>
            <w:r>
              <w:rPr>
                <w:rFonts w:ascii="宋体" w:hAnsi="宋体" w:hint="eastAsia"/>
                <w:szCs w:val="21"/>
              </w:rPr>
              <w:t>ATO</w:t>
            </w:r>
            <w:r>
              <w:rPr>
                <w:rFonts w:ascii="宋体" w:hAnsi="宋体" w:hint="eastAsia"/>
                <w:szCs w:val="21"/>
              </w:rPr>
              <w:t>调试信息</w:t>
            </w:r>
          </w:p>
        </w:tc>
        <w:tc>
          <w:tcPr>
            <w:tcW w:w="2298" w:type="pct"/>
            <w:vAlign w:val="center"/>
          </w:tcPr>
          <w:p w14:paraId="5481CADC" w14:textId="77777777" w:rsidR="002A68F6" w:rsidRDefault="002A68F6" w:rsidP="005412D6">
            <w:pPr>
              <w:jc w:val="left"/>
              <w:rPr>
                <w:rFonts w:ascii="宋体" w:hAnsi="宋体"/>
                <w:szCs w:val="21"/>
              </w:rPr>
            </w:pPr>
            <w:r>
              <w:rPr>
                <w:rFonts w:ascii="宋体" w:hAnsi="宋体" w:hint="eastAsia"/>
                <w:szCs w:val="21"/>
              </w:rPr>
              <w:t>预留字段，固定值为</w:t>
            </w:r>
            <w:r>
              <w:rPr>
                <w:rFonts w:ascii="宋体" w:hAnsi="宋体" w:hint="eastAsia"/>
                <w:szCs w:val="21"/>
              </w:rPr>
              <w:t>0</w:t>
            </w:r>
          </w:p>
        </w:tc>
      </w:tr>
    </w:tbl>
    <w:p w14:paraId="2BA4BD14" w14:textId="77777777" w:rsidR="002A68F6" w:rsidRDefault="002A68F6" w:rsidP="002A68F6">
      <w:pPr>
        <w:pStyle w:val="ZSD"/>
        <w:numPr>
          <w:ilvl w:val="0"/>
          <w:numId w:val="14"/>
        </w:numPr>
        <w:tabs>
          <w:tab w:val="left" w:pos="360"/>
        </w:tabs>
        <w:spacing w:before="156" w:after="156" w:line="360" w:lineRule="auto"/>
        <w:ind w:leftChars="-382" w:left="0" w:hangingChars="382" w:hanging="802"/>
        <w:rPr>
          <w:rFonts w:ascii="宋体" w:eastAsia="宋体" w:hAnsi="宋体"/>
          <w:szCs w:val="21"/>
        </w:rPr>
      </w:pPr>
      <w:r>
        <w:rPr>
          <w:rFonts w:ascii="宋体" w:eastAsia="宋体" w:hAnsi="宋体" w:hint="eastAsia"/>
          <w:szCs w:val="21"/>
        </w:rPr>
        <w:t>文本序号对照表</w:t>
      </w:r>
    </w:p>
    <w:tbl>
      <w:tblPr>
        <w:tblW w:w="5000" w:type="pct"/>
        <w:jc w:val="center"/>
        <w:tblLook w:val="04A0" w:firstRow="1" w:lastRow="0" w:firstColumn="1" w:lastColumn="0" w:noHBand="0" w:noVBand="1"/>
      </w:tblPr>
      <w:tblGrid>
        <w:gridCol w:w="1219"/>
        <w:gridCol w:w="7074"/>
      </w:tblGrid>
      <w:tr w:rsidR="002A68F6" w14:paraId="11C6F234" w14:textId="77777777" w:rsidTr="005412D6">
        <w:trPr>
          <w:trHeight w:val="433"/>
          <w:tblHeader/>
          <w:jc w:val="center"/>
        </w:trPr>
        <w:tc>
          <w:tcPr>
            <w:tcW w:w="735" w:type="pct"/>
            <w:tcBorders>
              <w:top w:val="single" w:sz="4" w:space="0" w:color="000000"/>
              <w:left w:val="single" w:sz="6" w:space="0" w:color="000000"/>
              <w:bottom w:val="single" w:sz="4" w:space="0" w:color="auto"/>
              <w:right w:val="single" w:sz="4" w:space="0" w:color="auto"/>
            </w:tcBorders>
            <w:shd w:val="clear" w:color="auto" w:fill="99CCFF"/>
          </w:tcPr>
          <w:p w14:paraId="69F682B4" w14:textId="77777777" w:rsidR="002A68F6" w:rsidRDefault="002A68F6" w:rsidP="005412D6">
            <w:pPr>
              <w:jc w:val="center"/>
              <w:rPr>
                <w:rFonts w:ascii="宋体" w:hAnsi="宋体" w:cs="宋体"/>
                <w:szCs w:val="21"/>
              </w:rPr>
            </w:pPr>
            <w:r>
              <w:rPr>
                <w:rFonts w:ascii="宋体" w:hAnsi="宋体" w:cs="宋体" w:hint="eastAsia"/>
                <w:szCs w:val="21"/>
              </w:rPr>
              <w:t>文本序号</w:t>
            </w:r>
          </w:p>
        </w:tc>
        <w:tc>
          <w:tcPr>
            <w:tcW w:w="4265" w:type="pct"/>
            <w:tcBorders>
              <w:top w:val="single" w:sz="6" w:space="0" w:color="000000"/>
              <w:left w:val="single" w:sz="6" w:space="0" w:color="000000"/>
              <w:bottom w:val="single" w:sz="4" w:space="0" w:color="auto"/>
              <w:right w:val="single" w:sz="4" w:space="0" w:color="000000"/>
            </w:tcBorders>
            <w:shd w:val="clear" w:color="auto" w:fill="99CCFF"/>
          </w:tcPr>
          <w:p w14:paraId="31011672" w14:textId="77777777" w:rsidR="002A68F6" w:rsidRDefault="002A68F6" w:rsidP="005412D6">
            <w:pPr>
              <w:jc w:val="center"/>
              <w:rPr>
                <w:rFonts w:ascii="宋体" w:hAnsi="宋体" w:cs="宋体"/>
                <w:szCs w:val="21"/>
              </w:rPr>
            </w:pPr>
            <w:r>
              <w:rPr>
                <w:rFonts w:ascii="宋体" w:hAnsi="宋体" w:cs="宋体" w:hint="eastAsia"/>
                <w:szCs w:val="21"/>
              </w:rPr>
              <w:t>文本内容</w:t>
            </w:r>
          </w:p>
        </w:tc>
      </w:tr>
      <w:tr w:rsidR="002A68F6" w14:paraId="0AAA5341"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18465FC1" w14:textId="77777777" w:rsidR="002A68F6" w:rsidRDefault="002A68F6" w:rsidP="005412D6">
            <w:pPr>
              <w:jc w:val="center"/>
              <w:rPr>
                <w:rFonts w:ascii="宋体" w:hAnsi="宋体"/>
                <w:szCs w:val="21"/>
              </w:rPr>
            </w:pPr>
            <w:r>
              <w:rPr>
                <w:rFonts w:ascii="宋体" w:hAnsi="宋体" w:hint="eastAsia"/>
                <w:szCs w:val="21"/>
              </w:rPr>
              <w:t>1</w:t>
            </w:r>
          </w:p>
        </w:tc>
        <w:tc>
          <w:tcPr>
            <w:tcW w:w="4265" w:type="pct"/>
            <w:tcBorders>
              <w:top w:val="single" w:sz="4" w:space="0" w:color="auto"/>
              <w:left w:val="single" w:sz="4" w:space="0" w:color="auto"/>
              <w:bottom w:val="single" w:sz="4" w:space="0" w:color="auto"/>
              <w:right w:val="single" w:sz="4" w:space="0" w:color="auto"/>
            </w:tcBorders>
            <w:vAlign w:val="center"/>
          </w:tcPr>
          <w:p w14:paraId="5ED41EB1" w14:textId="77777777" w:rsidR="002A68F6" w:rsidRDefault="002A68F6" w:rsidP="005412D6">
            <w:pPr>
              <w:jc w:val="center"/>
              <w:rPr>
                <w:rFonts w:ascii="宋体" w:hAnsi="宋体"/>
                <w:szCs w:val="21"/>
              </w:rPr>
            </w:pPr>
            <w:r>
              <w:rPr>
                <w:rFonts w:ascii="宋体" w:hAnsi="宋体" w:hint="eastAsia"/>
                <w:szCs w:val="21"/>
              </w:rPr>
              <w:t>请确认前方信号开放</w:t>
            </w:r>
          </w:p>
        </w:tc>
      </w:tr>
      <w:tr w:rsidR="002A68F6" w14:paraId="53238DC9"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4348AE1E" w14:textId="77777777" w:rsidR="002A68F6" w:rsidRDefault="002A68F6" w:rsidP="005412D6">
            <w:pPr>
              <w:jc w:val="center"/>
              <w:rPr>
                <w:rFonts w:ascii="宋体" w:hAnsi="宋体"/>
                <w:szCs w:val="21"/>
              </w:rPr>
            </w:pPr>
            <w:r>
              <w:rPr>
                <w:rFonts w:ascii="宋体" w:hAnsi="宋体" w:hint="eastAsia"/>
                <w:szCs w:val="21"/>
              </w:rPr>
              <w:t>2</w:t>
            </w:r>
          </w:p>
        </w:tc>
        <w:tc>
          <w:tcPr>
            <w:tcW w:w="4265" w:type="pct"/>
            <w:tcBorders>
              <w:top w:val="single" w:sz="4" w:space="0" w:color="auto"/>
              <w:left w:val="single" w:sz="4" w:space="0" w:color="auto"/>
              <w:bottom w:val="single" w:sz="4" w:space="0" w:color="auto"/>
              <w:right w:val="single" w:sz="4" w:space="0" w:color="auto"/>
            </w:tcBorders>
            <w:vAlign w:val="center"/>
          </w:tcPr>
          <w:p w14:paraId="564C9601" w14:textId="77777777" w:rsidR="002A68F6" w:rsidRDefault="002A68F6" w:rsidP="005412D6">
            <w:pPr>
              <w:jc w:val="center"/>
              <w:rPr>
                <w:rFonts w:ascii="宋体" w:hAnsi="宋体"/>
                <w:color w:val="000000"/>
                <w:szCs w:val="21"/>
              </w:rPr>
            </w:pPr>
            <w:r>
              <w:rPr>
                <w:rFonts w:ascii="宋体" w:hAnsi="宋体" w:hint="eastAsia"/>
                <w:color w:val="000000"/>
                <w:szCs w:val="21"/>
              </w:rPr>
              <w:t>确认降级进入</w:t>
            </w:r>
            <w:r>
              <w:rPr>
                <w:rFonts w:ascii="宋体" w:hAnsi="宋体" w:hint="eastAsia"/>
                <w:color w:val="000000"/>
                <w:szCs w:val="21"/>
              </w:rPr>
              <w:t>RM</w:t>
            </w:r>
            <w:r>
              <w:rPr>
                <w:rFonts w:ascii="宋体" w:hAnsi="宋体" w:hint="eastAsia"/>
                <w:color w:val="000000"/>
                <w:szCs w:val="21"/>
              </w:rPr>
              <w:t>模式</w:t>
            </w:r>
          </w:p>
        </w:tc>
      </w:tr>
      <w:tr w:rsidR="002A68F6" w14:paraId="53547CCA"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160347AA" w14:textId="77777777" w:rsidR="002A68F6" w:rsidRDefault="002A68F6" w:rsidP="005412D6">
            <w:pPr>
              <w:jc w:val="center"/>
              <w:rPr>
                <w:rFonts w:ascii="宋体" w:hAnsi="宋体"/>
                <w:szCs w:val="21"/>
              </w:rPr>
            </w:pPr>
            <w:r>
              <w:rPr>
                <w:rFonts w:ascii="宋体" w:hAnsi="宋体" w:hint="eastAsia"/>
                <w:szCs w:val="21"/>
              </w:rPr>
              <w:t>3</w:t>
            </w:r>
          </w:p>
        </w:tc>
        <w:tc>
          <w:tcPr>
            <w:tcW w:w="4265" w:type="pct"/>
            <w:tcBorders>
              <w:top w:val="single" w:sz="4" w:space="0" w:color="auto"/>
              <w:left w:val="single" w:sz="4" w:space="0" w:color="auto"/>
              <w:bottom w:val="single" w:sz="4" w:space="0" w:color="auto"/>
              <w:right w:val="single" w:sz="4" w:space="0" w:color="auto"/>
            </w:tcBorders>
            <w:vAlign w:val="center"/>
          </w:tcPr>
          <w:p w14:paraId="16E110F6" w14:textId="77777777" w:rsidR="002A68F6" w:rsidRDefault="002A68F6" w:rsidP="005412D6">
            <w:pPr>
              <w:jc w:val="center"/>
              <w:rPr>
                <w:rFonts w:ascii="宋体" w:hAnsi="宋体"/>
                <w:color w:val="000000"/>
                <w:szCs w:val="21"/>
              </w:rPr>
            </w:pPr>
            <w:r>
              <w:rPr>
                <w:rFonts w:ascii="宋体" w:hAnsi="宋体" w:hint="eastAsia"/>
                <w:color w:val="000000"/>
                <w:szCs w:val="21"/>
              </w:rPr>
              <w:t>请</w:t>
            </w:r>
            <w:proofErr w:type="gramStart"/>
            <w:r>
              <w:rPr>
                <w:rFonts w:ascii="宋体" w:hAnsi="宋体" w:hint="eastAsia"/>
                <w:color w:val="000000"/>
                <w:szCs w:val="21"/>
              </w:rPr>
              <w:t>确认进段</w:t>
            </w:r>
            <w:proofErr w:type="gramEnd"/>
          </w:p>
        </w:tc>
      </w:tr>
      <w:tr w:rsidR="002A68F6" w14:paraId="22B4BB9A"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6B443FE6" w14:textId="77777777" w:rsidR="002A68F6" w:rsidRDefault="002A68F6" w:rsidP="005412D6">
            <w:pPr>
              <w:jc w:val="center"/>
              <w:rPr>
                <w:rFonts w:ascii="宋体" w:hAnsi="宋体"/>
                <w:szCs w:val="21"/>
              </w:rPr>
            </w:pPr>
            <w:r>
              <w:rPr>
                <w:rFonts w:ascii="宋体" w:hAnsi="宋体" w:hint="eastAsia"/>
                <w:szCs w:val="21"/>
              </w:rPr>
              <w:t>4</w:t>
            </w:r>
          </w:p>
        </w:tc>
        <w:tc>
          <w:tcPr>
            <w:tcW w:w="4265" w:type="pct"/>
            <w:tcBorders>
              <w:top w:val="single" w:sz="4" w:space="0" w:color="auto"/>
              <w:left w:val="single" w:sz="4" w:space="0" w:color="auto"/>
              <w:bottom w:val="single" w:sz="4" w:space="0" w:color="auto"/>
              <w:right w:val="single" w:sz="4" w:space="0" w:color="auto"/>
            </w:tcBorders>
            <w:vAlign w:val="center"/>
          </w:tcPr>
          <w:p w14:paraId="345457B0" w14:textId="77777777" w:rsidR="002A68F6" w:rsidRDefault="002A68F6" w:rsidP="005412D6">
            <w:pPr>
              <w:jc w:val="center"/>
              <w:rPr>
                <w:rFonts w:ascii="宋体" w:hAnsi="宋体"/>
                <w:szCs w:val="21"/>
              </w:rPr>
            </w:pPr>
            <w:r>
              <w:rPr>
                <w:rFonts w:ascii="宋体" w:hAnsi="宋体" w:hint="eastAsia"/>
                <w:szCs w:val="21"/>
              </w:rPr>
              <w:t>驾驶模式选择确认：</w:t>
            </w:r>
            <w:r>
              <w:rPr>
                <w:rFonts w:ascii="宋体" w:hAnsi="宋体" w:hint="eastAsia"/>
                <w:szCs w:val="21"/>
              </w:rPr>
              <w:t>BLOC-AM</w:t>
            </w:r>
          </w:p>
        </w:tc>
      </w:tr>
      <w:tr w:rsidR="002A68F6" w14:paraId="29CC975C"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0A8DD36C" w14:textId="77777777" w:rsidR="002A68F6" w:rsidRDefault="002A68F6" w:rsidP="005412D6">
            <w:pPr>
              <w:jc w:val="center"/>
              <w:rPr>
                <w:rFonts w:ascii="宋体" w:hAnsi="宋体"/>
                <w:szCs w:val="21"/>
              </w:rPr>
            </w:pPr>
            <w:r>
              <w:rPr>
                <w:rFonts w:ascii="宋体" w:hAnsi="宋体" w:hint="eastAsia"/>
                <w:szCs w:val="21"/>
              </w:rPr>
              <w:t>5</w:t>
            </w:r>
          </w:p>
        </w:tc>
        <w:tc>
          <w:tcPr>
            <w:tcW w:w="4265" w:type="pct"/>
            <w:tcBorders>
              <w:top w:val="single" w:sz="4" w:space="0" w:color="auto"/>
              <w:left w:val="single" w:sz="4" w:space="0" w:color="auto"/>
              <w:bottom w:val="single" w:sz="4" w:space="0" w:color="auto"/>
              <w:right w:val="single" w:sz="4" w:space="0" w:color="auto"/>
            </w:tcBorders>
            <w:vAlign w:val="center"/>
          </w:tcPr>
          <w:p w14:paraId="7DF48CDB" w14:textId="77777777" w:rsidR="002A68F6" w:rsidRDefault="002A68F6" w:rsidP="005412D6">
            <w:pPr>
              <w:jc w:val="center"/>
              <w:rPr>
                <w:rFonts w:ascii="宋体" w:hAnsi="宋体"/>
                <w:szCs w:val="21"/>
              </w:rPr>
            </w:pPr>
            <w:r>
              <w:rPr>
                <w:rFonts w:ascii="宋体" w:hAnsi="宋体" w:hint="eastAsia"/>
                <w:szCs w:val="21"/>
              </w:rPr>
              <w:t>驾驶模式选择确认：</w:t>
            </w:r>
            <w:r>
              <w:rPr>
                <w:rFonts w:ascii="宋体" w:hAnsi="宋体" w:hint="eastAsia"/>
                <w:szCs w:val="21"/>
              </w:rPr>
              <w:t>CBTC-AM</w:t>
            </w:r>
          </w:p>
        </w:tc>
      </w:tr>
      <w:tr w:rsidR="002A68F6" w14:paraId="10844BC9"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28D76A2F" w14:textId="77777777" w:rsidR="002A68F6" w:rsidRDefault="002A68F6" w:rsidP="005412D6">
            <w:pPr>
              <w:jc w:val="center"/>
              <w:rPr>
                <w:rFonts w:ascii="宋体" w:hAnsi="宋体"/>
                <w:szCs w:val="21"/>
              </w:rPr>
            </w:pPr>
            <w:r>
              <w:rPr>
                <w:rFonts w:ascii="宋体" w:hAnsi="宋体" w:hint="eastAsia"/>
                <w:szCs w:val="21"/>
              </w:rPr>
              <w:t>6</w:t>
            </w:r>
          </w:p>
        </w:tc>
        <w:tc>
          <w:tcPr>
            <w:tcW w:w="4265" w:type="pct"/>
            <w:tcBorders>
              <w:top w:val="single" w:sz="4" w:space="0" w:color="auto"/>
              <w:left w:val="single" w:sz="4" w:space="0" w:color="auto"/>
              <w:bottom w:val="single" w:sz="4" w:space="0" w:color="auto"/>
              <w:right w:val="single" w:sz="4" w:space="0" w:color="auto"/>
            </w:tcBorders>
            <w:vAlign w:val="center"/>
          </w:tcPr>
          <w:p w14:paraId="6B1144AB" w14:textId="77777777" w:rsidR="002A68F6" w:rsidRDefault="002A68F6" w:rsidP="005412D6">
            <w:pPr>
              <w:jc w:val="center"/>
              <w:rPr>
                <w:rFonts w:ascii="宋体" w:hAnsi="宋体"/>
                <w:szCs w:val="21"/>
              </w:rPr>
            </w:pPr>
            <w:r>
              <w:rPr>
                <w:rFonts w:ascii="宋体" w:hAnsi="宋体" w:hint="eastAsia"/>
                <w:szCs w:val="21"/>
              </w:rPr>
              <w:t>轮径校准失败</w:t>
            </w:r>
          </w:p>
        </w:tc>
      </w:tr>
      <w:tr w:rsidR="002A68F6" w14:paraId="65576BFF"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3E5C14A5" w14:textId="77777777" w:rsidR="002A68F6" w:rsidRDefault="002A68F6" w:rsidP="005412D6">
            <w:pPr>
              <w:jc w:val="center"/>
              <w:rPr>
                <w:rFonts w:ascii="宋体" w:hAnsi="宋体"/>
                <w:szCs w:val="21"/>
              </w:rPr>
            </w:pPr>
            <w:r>
              <w:rPr>
                <w:rFonts w:ascii="宋体" w:hAnsi="宋体" w:hint="eastAsia"/>
                <w:szCs w:val="21"/>
              </w:rPr>
              <w:t>7</w:t>
            </w:r>
          </w:p>
        </w:tc>
        <w:tc>
          <w:tcPr>
            <w:tcW w:w="4265" w:type="pct"/>
            <w:tcBorders>
              <w:top w:val="single" w:sz="4" w:space="0" w:color="auto"/>
              <w:left w:val="single" w:sz="4" w:space="0" w:color="auto"/>
              <w:bottom w:val="single" w:sz="4" w:space="0" w:color="auto"/>
              <w:right w:val="single" w:sz="4" w:space="0" w:color="auto"/>
            </w:tcBorders>
            <w:vAlign w:val="center"/>
          </w:tcPr>
          <w:p w14:paraId="6D90C160" w14:textId="77777777" w:rsidR="002A68F6" w:rsidRDefault="002A68F6" w:rsidP="005412D6">
            <w:pPr>
              <w:jc w:val="center"/>
              <w:rPr>
                <w:rFonts w:ascii="宋体" w:hAnsi="宋体"/>
                <w:szCs w:val="21"/>
              </w:rPr>
            </w:pPr>
            <w:r>
              <w:rPr>
                <w:rFonts w:ascii="宋体" w:hAnsi="宋体" w:hint="eastAsia"/>
                <w:szCs w:val="21"/>
              </w:rPr>
              <w:t>轮径校准成功</w:t>
            </w:r>
          </w:p>
        </w:tc>
      </w:tr>
      <w:tr w:rsidR="002A68F6" w14:paraId="27D0CF8B"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65D6F3AB" w14:textId="77777777" w:rsidR="002A68F6" w:rsidRDefault="002A68F6" w:rsidP="005412D6">
            <w:pPr>
              <w:jc w:val="center"/>
              <w:rPr>
                <w:rFonts w:ascii="宋体" w:hAnsi="宋体"/>
                <w:szCs w:val="21"/>
              </w:rPr>
            </w:pPr>
            <w:r>
              <w:rPr>
                <w:rFonts w:ascii="宋体" w:hAnsi="宋体" w:hint="eastAsia"/>
                <w:szCs w:val="21"/>
              </w:rPr>
              <w:t>8</w:t>
            </w:r>
          </w:p>
        </w:tc>
        <w:tc>
          <w:tcPr>
            <w:tcW w:w="4265" w:type="pct"/>
            <w:tcBorders>
              <w:top w:val="single" w:sz="4" w:space="0" w:color="auto"/>
              <w:left w:val="single" w:sz="4" w:space="0" w:color="auto"/>
              <w:bottom w:val="single" w:sz="4" w:space="0" w:color="auto"/>
              <w:right w:val="single" w:sz="4" w:space="0" w:color="auto"/>
            </w:tcBorders>
            <w:vAlign w:val="center"/>
          </w:tcPr>
          <w:p w14:paraId="024EE5C1" w14:textId="77777777" w:rsidR="002A68F6" w:rsidRDefault="002A68F6" w:rsidP="005412D6">
            <w:pPr>
              <w:jc w:val="center"/>
              <w:rPr>
                <w:rFonts w:ascii="宋体" w:hAnsi="宋体"/>
                <w:szCs w:val="21"/>
              </w:rPr>
            </w:pPr>
            <w:r>
              <w:rPr>
                <w:rFonts w:ascii="宋体" w:hAnsi="宋体" w:hint="eastAsia"/>
                <w:szCs w:val="21"/>
              </w:rPr>
              <w:t>丢失一个应答器</w:t>
            </w:r>
          </w:p>
        </w:tc>
      </w:tr>
      <w:tr w:rsidR="002A68F6" w14:paraId="15F25C03"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10B6C458" w14:textId="77777777" w:rsidR="002A68F6" w:rsidRDefault="002A68F6" w:rsidP="005412D6">
            <w:pPr>
              <w:jc w:val="center"/>
              <w:rPr>
                <w:rFonts w:ascii="宋体" w:hAnsi="宋体"/>
                <w:szCs w:val="21"/>
              </w:rPr>
            </w:pPr>
            <w:r>
              <w:rPr>
                <w:rFonts w:ascii="宋体" w:hAnsi="宋体" w:hint="eastAsia"/>
                <w:szCs w:val="21"/>
              </w:rPr>
              <w:t>9</w:t>
            </w:r>
          </w:p>
        </w:tc>
        <w:tc>
          <w:tcPr>
            <w:tcW w:w="4265" w:type="pct"/>
            <w:tcBorders>
              <w:top w:val="single" w:sz="4" w:space="0" w:color="auto"/>
              <w:left w:val="single" w:sz="4" w:space="0" w:color="auto"/>
              <w:bottom w:val="single" w:sz="4" w:space="0" w:color="auto"/>
              <w:right w:val="single" w:sz="4" w:space="0" w:color="auto"/>
            </w:tcBorders>
            <w:vAlign w:val="center"/>
          </w:tcPr>
          <w:p w14:paraId="4E971AF7" w14:textId="77777777" w:rsidR="002A68F6" w:rsidRDefault="002A68F6" w:rsidP="005412D6">
            <w:pPr>
              <w:jc w:val="center"/>
              <w:rPr>
                <w:rFonts w:ascii="宋体" w:hAnsi="宋体"/>
                <w:szCs w:val="21"/>
              </w:rPr>
            </w:pPr>
            <w:r>
              <w:rPr>
                <w:rFonts w:ascii="宋体" w:hAnsi="宋体" w:hint="eastAsia"/>
                <w:szCs w:val="21"/>
              </w:rPr>
              <w:t>丢失两个连续应答器</w:t>
            </w:r>
          </w:p>
        </w:tc>
      </w:tr>
      <w:tr w:rsidR="002A68F6" w14:paraId="22E4DB1D"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0DC0903F" w14:textId="77777777" w:rsidR="002A68F6" w:rsidRDefault="002A68F6" w:rsidP="005412D6">
            <w:pPr>
              <w:jc w:val="center"/>
              <w:rPr>
                <w:rFonts w:ascii="宋体" w:hAnsi="宋体"/>
                <w:szCs w:val="21"/>
              </w:rPr>
            </w:pPr>
            <w:r>
              <w:rPr>
                <w:rFonts w:ascii="宋体" w:hAnsi="宋体" w:hint="eastAsia"/>
                <w:szCs w:val="21"/>
              </w:rPr>
              <w:t>10</w:t>
            </w:r>
          </w:p>
        </w:tc>
        <w:tc>
          <w:tcPr>
            <w:tcW w:w="4265" w:type="pct"/>
            <w:tcBorders>
              <w:top w:val="single" w:sz="4" w:space="0" w:color="auto"/>
              <w:left w:val="single" w:sz="4" w:space="0" w:color="auto"/>
              <w:bottom w:val="single" w:sz="4" w:space="0" w:color="auto"/>
              <w:right w:val="single" w:sz="4" w:space="0" w:color="auto"/>
            </w:tcBorders>
            <w:vAlign w:val="center"/>
          </w:tcPr>
          <w:p w14:paraId="2F6A7A5C" w14:textId="77777777" w:rsidR="002A68F6" w:rsidRDefault="002A68F6" w:rsidP="005412D6">
            <w:pPr>
              <w:jc w:val="center"/>
              <w:rPr>
                <w:rFonts w:ascii="宋体" w:hAnsi="宋体"/>
                <w:szCs w:val="21"/>
              </w:rPr>
            </w:pPr>
            <w:r>
              <w:rPr>
                <w:rFonts w:ascii="宋体" w:hAnsi="宋体" w:hint="eastAsia"/>
                <w:szCs w:val="21"/>
              </w:rPr>
              <w:t>强开门激活（预留）</w:t>
            </w:r>
          </w:p>
        </w:tc>
      </w:tr>
      <w:tr w:rsidR="002A68F6" w14:paraId="2F720725"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40B6AA26" w14:textId="77777777" w:rsidR="002A68F6" w:rsidRDefault="002A68F6" w:rsidP="005412D6">
            <w:pPr>
              <w:jc w:val="center"/>
              <w:rPr>
                <w:rFonts w:ascii="宋体" w:hAnsi="宋体"/>
                <w:szCs w:val="21"/>
              </w:rPr>
            </w:pPr>
            <w:r>
              <w:rPr>
                <w:rFonts w:ascii="宋体" w:hAnsi="宋体" w:hint="eastAsia"/>
                <w:szCs w:val="21"/>
              </w:rPr>
              <w:t>11</w:t>
            </w:r>
          </w:p>
        </w:tc>
        <w:tc>
          <w:tcPr>
            <w:tcW w:w="4265" w:type="pct"/>
            <w:tcBorders>
              <w:top w:val="single" w:sz="4" w:space="0" w:color="auto"/>
              <w:left w:val="single" w:sz="4" w:space="0" w:color="auto"/>
              <w:bottom w:val="single" w:sz="4" w:space="0" w:color="auto"/>
              <w:right w:val="single" w:sz="4" w:space="0" w:color="auto"/>
            </w:tcBorders>
            <w:vAlign w:val="center"/>
          </w:tcPr>
          <w:p w14:paraId="3AAA39A3" w14:textId="77777777" w:rsidR="002A68F6" w:rsidRDefault="002A68F6" w:rsidP="005412D6">
            <w:pPr>
              <w:jc w:val="center"/>
              <w:rPr>
                <w:rFonts w:ascii="宋体" w:hAnsi="宋体"/>
                <w:szCs w:val="21"/>
              </w:rPr>
            </w:pPr>
            <w:proofErr w:type="gramStart"/>
            <w:r>
              <w:rPr>
                <w:rFonts w:ascii="宋体" w:hAnsi="宋体" w:hint="eastAsia"/>
                <w:szCs w:val="21"/>
              </w:rPr>
              <w:t>本端激活</w:t>
            </w:r>
            <w:proofErr w:type="gramEnd"/>
            <w:r>
              <w:rPr>
                <w:rFonts w:ascii="宋体" w:hAnsi="宋体" w:hint="eastAsia"/>
                <w:szCs w:val="21"/>
              </w:rPr>
              <w:t>故障（预留）</w:t>
            </w:r>
          </w:p>
        </w:tc>
      </w:tr>
      <w:tr w:rsidR="002A68F6" w14:paraId="1FFA75E3"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4488E39E" w14:textId="77777777" w:rsidR="002A68F6" w:rsidRDefault="002A68F6" w:rsidP="005412D6">
            <w:pPr>
              <w:jc w:val="center"/>
              <w:rPr>
                <w:rFonts w:ascii="宋体" w:hAnsi="宋体"/>
                <w:szCs w:val="21"/>
              </w:rPr>
            </w:pPr>
            <w:r>
              <w:rPr>
                <w:rFonts w:ascii="宋体" w:hAnsi="宋体" w:hint="eastAsia"/>
                <w:szCs w:val="21"/>
              </w:rPr>
              <w:t>12</w:t>
            </w:r>
          </w:p>
        </w:tc>
        <w:tc>
          <w:tcPr>
            <w:tcW w:w="4265" w:type="pct"/>
            <w:tcBorders>
              <w:top w:val="single" w:sz="4" w:space="0" w:color="auto"/>
              <w:left w:val="single" w:sz="4" w:space="0" w:color="auto"/>
              <w:bottom w:val="single" w:sz="4" w:space="0" w:color="auto"/>
              <w:right w:val="single" w:sz="4" w:space="0" w:color="auto"/>
            </w:tcBorders>
            <w:vAlign w:val="center"/>
          </w:tcPr>
          <w:p w14:paraId="529101AF" w14:textId="77777777" w:rsidR="002A68F6" w:rsidRDefault="002A68F6" w:rsidP="005412D6">
            <w:pPr>
              <w:jc w:val="center"/>
              <w:rPr>
                <w:rFonts w:ascii="宋体" w:hAnsi="宋体"/>
                <w:szCs w:val="21"/>
              </w:rPr>
            </w:pPr>
            <w:r>
              <w:rPr>
                <w:rFonts w:ascii="宋体" w:hAnsi="宋体" w:hint="eastAsia"/>
                <w:szCs w:val="21"/>
              </w:rPr>
              <w:t>确认按钮故障（预留）</w:t>
            </w:r>
          </w:p>
        </w:tc>
      </w:tr>
      <w:tr w:rsidR="002A68F6" w14:paraId="2E051C79"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66893ABD" w14:textId="77777777" w:rsidR="002A68F6" w:rsidRDefault="002A68F6" w:rsidP="005412D6">
            <w:pPr>
              <w:jc w:val="center"/>
              <w:rPr>
                <w:rFonts w:ascii="宋体" w:hAnsi="宋体"/>
                <w:szCs w:val="21"/>
              </w:rPr>
            </w:pPr>
            <w:r>
              <w:rPr>
                <w:rFonts w:ascii="宋体" w:hAnsi="宋体" w:hint="eastAsia"/>
                <w:szCs w:val="21"/>
              </w:rPr>
              <w:t>13</w:t>
            </w:r>
          </w:p>
        </w:tc>
        <w:tc>
          <w:tcPr>
            <w:tcW w:w="4265" w:type="pct"/>
            <w:tcBorders>
              <w:top w:val="single" w:sz="4" w:space="0" w:color="auto"/>
              <w:left w:val="single" w:sz="4" w:space="0" w:color="auto"/>
              <w:bottom w:val="single" w:sz="4" w:space="0" w:color="auto"/>
              <w:right w:val="single" w:sz="4" w:space="0" w:color="auto"/>
            </w:tcBorders>
            <w:vAlign w:val="center"/>
          </w:tcPr>
          <w:p w14:paraId="399F441F" w14:textId="77777777" w:rsidR="002A68F6" w:rsidRDefault="002A68F6" w:rsidP="005412D6">
            <w:pPr>
              <w:jc w:val="center"/>
              <w:rPr>
                <w:rFonts w:ascii="宋体" w:hAnsi="宋体"/>
                <w:szCs w:val="21"/>
              </w:rPr>
            </w:pPr>
            <w:r>
              <w:rPr>
                <w:rFonts w:ascii="宋体" w:hAnsi="宋体" w:hint="eastAsia"/>
                <w:szCs w:val="21"/>
              </w:rPr>
              <w:t>ATB</w:t>
            </w:r>
            <w:r>
              <w:rPr>
                <w:rFonts w:ascii="宋体" w:hAnsi="宋体" w:hint="eastAsia"/>
                <w:szCs w:val="21"/>
              </w:rPr>
              <w:t>模式按钮故障（预留）</w:t>
            </w:r>
          </w:p>
        </w:tc>
      </w:tr>
      <w:tr w:rsidR="002A68F6" w14:paraId="3E9AEDDF"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1522252D" w14:textId="77777777" w:rsidR="002A68F6" w:rsidRDefault="002A68F6" w:rsidP="005412D6">
            <w:pPr>
              <w:jc w:val="center"/>
              <w:rPr>
                <w:rFonts w:ascii="宋体" w:hAnsi="宋体"/>
                <w:szCs w:val="21"/>
              </w:rPr>
            </w:pPr>
            <w:r>
              <w:rPr>
                <w:rFonts w:ascii="宋体" w:hAnsi="宋体" w:hint="eastAsia"/>
                <w:szCs w:val="21"/>
              </w:rPr>
              <w:t>14</w:t>
            </w:r>
          </w:p>
        </w:tc>
        <w:tc>
          <w:tcPr>
            <w:tcW w:w="4265" w:type="pct"/>
            <w:tcBorders>
              <w:top w:val="single" w:sz="4" w:space="0" w:color="auto"/>
              <w:left w:val="single" w:sz="4" w:space="0" w:color="auto"/>
              <w:bottom w:val="single" w:sz="4" w:space="0" w:color="auto"/>
              <w:right w:val="single" w:sz="4" w:space="0" w:color="auto"/>
            </w:tcBorders>
            <w:vAlign w:val="center"/>
          </w:tcPr>
          <w:p w14:paraId="59F8F34E" w14:textId="77777777" w:rsidR="002A68F6" w:rsidRDefault="002A68F6" w:rsidP="005412D6">
            <w:pPr>
              <w:jc w:val="center"/>
              <w:rPr>
                <w:rFonts w:ascii="宋体" w:hAnsi="宋体"/>
                <w:szCs w:val="21"/>
              </w:rPr>
            </w:pPr>
            <w:r>
              <w:rPr>
                <w:rFonts w:ascii="宋体" w:hAnsi="宋体" w:hint="eastAsia"/>
                <w:szCs w:val="21"/>
              </w:rPr>
              <w:t>ATO</w:t>
            </w:r>
            <w:r>
              <w:rPr>
                <w:rFonts w:ascii="宋体" w:hAnsi="宋体" w:hint="eastAsia"/>
                <w:szCs w:val="21"/>
              </w:rPr>
              <w:t>故障，请转人工驾驶</w:t>
            </w:r>
          </w:p>
        </w:tc>
      </w:tr>
      <w:tr w:rsidR="002A68F6" w14:paraId="75E17723"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58A46B7D" w14:textId="77777777" w:rsidR="002A68F6" w:rsidRDefault="002A68F6" w:rsidP="005412D6">
            <w:pPr>
              <w:jc w:val="center"/>
              <w:rPr>
                <w:rFonts w:ascii="宋体" w:hAnsi="宋体"/>
                <w:szCs w:val="21"/>
              </w:rPr>
            </w:pPr>
            <w:r>
              <w:rPr>
                <w:rFonts w:ascii="宋体" w:hAnsi="宋体" w:hint="eastAsia"/>
                <w:szCs w:val="21"/>
              </w:rPr>
              <w:t>15</w:t>
            </w:r>
          </w:p>
        </w:tc>
        <w:tc>
          <w:tcPr>
            <w:tcW w:w="4265" w:type="pct"/>
            <w:tcBorders>
              <w:top w:val="single" w:sz="4" w:space="0" w:color="auto"/>
              <w:left w:val="single" w:sz="4" w:space="0" w:color="auto"/>
              <w:bottom w:val="single" w:sz="4" w:space="0" w:color="auto"/>
              <w:right w:val="single" w:sz="4" w:space="0" w:color="auto"/>
            </w:tcBorders>
            <w:vAlign w:val="center"/>
          </w:tcPr>
          <w:p w14:paraId="36BC6E55" w14:textId="77777777" w:rsidR="002A68F6" w:rsidRDefault="002A68F6" w:rsidP="005412D6">
            <w:pPr>
              <w:jc w:val="center"/>
              <w:rPr>
                <w:rFonts w:ascii="宋体" w:hAnsi="宋体"/>
                <w:szCs w:val="21"/>
              </w:rPr>
            </w:pPr>
            <w:r>
              <w:rPr>
                <w:rFonts w:ascii="宋体" w:hAnsi="宋体" w:hint="eastAsia"/>
                <w:szCs w:val="21"/>
              </w:rPr>
              <w:t>ATO</w:t>
            </w:r>
            <w:r>
              <w:rPr>
                <w:rFonts w:ascii="宋体" w:hAnsi="宋体" w:hint="eastAsia"/>
                <w:szCs w:val="21"/>
              </w:rPr>
              <w:t>输出反馈异常，请转人工驾驶（预留）</w:t>
            </w:r>
          </w:p>
        </w:tc>
      </w:tr>
      <w:tr w:rsidR="002A68F6" w14:paraId="3F58408A"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65A465C2" w14:textId="77777777" w:rsidR="002A68F6" w:rsidRDefault="002A68F6" w:rsidP="005412D6">
            <w:pPr>
              <w:jc w:val="center"/>
              <w:rPr>
                <w:rFonts w:ascii="宋体" w:hAnsi="宋体"/>
                <w:szCs w:val="21"/>
              </w:rPr>
            </w:pPr>
            <w:r>
              <w:rPr>
                <w:rFonts w:ascii="宋体" w:hAnsi="宋体" w:hint="eastAsia"/>
                <w:szCs w:val="21"/>
              </w:rPr>
              <w:t>16</w:t>
            </w:r>
          </w:p>
        </w:tc>
        <w:tc>
          <w:tcPr>
            <w:tcW w:w="4265" w:type="pct"/>
            <w:tcBorders>
              <w:top w:val="single" w:sz="4" w:space="0" w:color="auto"/>
              <w:left w:val="single" w:sz="4" w:space="0" w:color="auto"/>
              <w:bottom w:val="single" w:sz="4" w:space="0" w:color="auto"/>
              <w:right w:val="single" w:sz="4" w:space="0" w:color="auto"/>
            </w:tcBorders>
            <w:vAlign w:val="center"/>
          </w:tcPr>
          <w:p w14:paraId="6EE0C0FB" w14:textId="77777777" w:rsidR="002A68F6" w:rsidRDefault="002A68F6" w:rsidP="005412D6">
            <w:pPr>
              <w:jc w:val="center"/>
              <w:rPr>
                <w:rFonts w:ascii="宋体" w:hAnsi="宋体"/>
                <w:szCs w:val="21"/>
              </w:rPr>
            </w:pPr>
            <w:r>
              <w:rPr>
                <w:rFonts w:ascii="宋体" w:hAnsi="宋体" w:hint="eastAsia"/>
                <w:szCs w:val="21"/>
              </w:rPr>
              <w:t>驾驶模式选择确认：</w:t>
            </w:r>
            <w:r>
              <w:rPr>
                <w:rFonts w:ascii="宋体" w:hAnsi="宋体" w:hint="eastAsia"/>
                <w:szCs w:val="21"/>
              </w:rPr>
              <w:t>RM</w:t>
            </w:r>
          </w:p>
        </w:tc>
      </w:tr>
      <w:tr w:rsidR="002A68F6" w14:paraId="1F3D9C41"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37B0C294" w14:textId="77777777" w:rsidR="002A68F6" w:rsidRDefault="002A68F6" w:rsidP="005412D6">
            <w:pPr>
              <w:jc w:val="center"/>
              <w:rPr>
                <w:rFonts w:ascii="宋体" w:hAnsi="宋体"/>
                <w:szCs w:val="21"/>
              </w:rPr>
            </w:pPr>
            <w:r>
              <w:rPr>
                <w:rFonts w:ascii="宋体" w:hAnsi="宋体" w:hint="eastAsia"/>
                <w:szCs w:val="21"/>
              </w:rPr>
              <w:t>17</w:t>
            </w:r>
          </w:p>
        </w:tc>
        <w:tc>
          <w:tcPr>
            <w:tcW w:w="4265" w:type="pct"/>
            <w:tcBorders>
              <w:top w:val="single" w:sz="4" w:space="0" w:color="auto"/>
              <w:left w:val="single" w:sz="4" w:space="0" w:color="auto"/>
              <w:bottom w:val="single" w:sz="4" w:space="0" w:color="auto"/>
              <w:right w:val="single" w:sz="4" w:space="0" w:color="auto"/>
            </w:tcBorders>
            <w:vAlign w:val="center"/>
          </w:tcPr>
          <w:p w14:paraId="13257672" w14:textId="77777777" w:rsidR="002A68F6" w:rsidRDefault="002A68F6" w:rsidP="005412D6">
            <w:pPr>
              <w:jc w:val="center"/>
              <w:rPr>
                <w:rFonts w:ascii="宋体" w:hAnsi="宋体"/>
                <w:szCs w:val="21"/>
              </w:rPr>
            </w:pPr>
            <w:r>
              <w:rPr>
                <w:rFonts w:ascii="宋体" w:hAnsi="宋体" w:hint="eastAsia"/>
                <w:szCs w:val="21"/>
              </w:rPr>
              <w:t>驾驶模式选择确认：</w:t>
            </w:r>
            <w:r>
              <w:rPr>
                <w:rFonts w:ascii="宋体" w:hAnsi="宋体" w:hint="eastAsia"/>
                <w:szCs w:val="21"/>
              </w:rPr>
              <w:t>BLOC-CM</w:t>
            </w:r>
          </w:p>
        </w:tc>
      </w:tr>
      <w:tr w:rsidR="002A68F6" w14:paraId="065B2144"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19A01CDE" w14:textId="77777777" w:rsidR="002A68F6" w:rsidRDefault="002A68F6" w:rsidP="005412D6">
            <w:pPr>
              <w:jc w:val="center"/>
              <w:rPr>
                <w:rFonts w:ascii="宋体" w:hAnsi="宋体"/>
                <w:szCs w:val="21"/>
              </w:rPr>
            </w:pPr>
            <w:r>
              <w:rPr>
                <w:rFonts w:ascii="宋体" w:hAnsi="宋体" w:hint="eastAsia"/>
                <w:szCs w:val="21"/>
              </w:rPr>
              <w:t>18</w:t>
            </w:r>
          </w:p>
        </w:tc>
        <w:tc>
          <w:tcPr>
            <w:tcW w:w="4265" w:type="pct"/>
            <w:tcBorders>
              <w:top w:val="single" w:sz="4" w:space="0" w:color="auto"/>
              <w:left w:val="single" w:sz="4" w:space="0" w:color="auto"/>
              <w:bottom w:val="single" w:sz="4" w:space="0" w:color="auto"/>
              <w:right w:val="single" w:sz="4" w:space="0" w:color="auto"/>
            </w:tcBorders>
            <w:vAlign w:val="center"/>
          </w:tcPr>
          <w:p w14:paraId="2E802D6B" w14:textId="77777777" w:rsidR="002A68F6" w:rsidRDefault="002A68F6" w:rsidP="005412D6">
            <w:pPr>
              <w:jc w:val="center"/>
              <w:rPr>
                <w:rFonts w:ascii="宋体" w:hAnsi="宋体"/>
                <w:szCs w:val="21"/>
              </w:rPr>
            </w:pPr>
            <w:r>
              <w:rPr>
                <w:rFonts w:ascii="宋体" w:hAnsi="宋体" w:hint="eastAsia"/>
                <w:szCs w:val="21"/>
              </w:rPr>
              <w:t>驾驶模式选择确认：</w:t>
            </w:r>
            <w:r>
              <w:rPr>
                <w:rFonts w:ascii="宋体" w:hAnsi="宋体" w:hint="eastAsia"/>
                <w:szCs w:val="21"/>
              </w:rPr>
              <w:t>CBTC-CM</w:t>
            </w:r>
          </w:p>
        </w:tc>
      </w:tr>
      <w:tr w:rsidR="002A68F6" w14:paraId="6F62FE93"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7117D470" w14:textId="77777777" w:rsidR="002A68F6" w:rsidRDefault="002A68F6" w:rsidP="005412D6">
            <w:pPr>
              <w:jc w:val="center"/>
              <w:rPr>
                <w:rFonts w:ascii="宋体" w:hAnsi="宋体"/>
                <w:szCs w:val="21"/>
              </w:rPr>
            </w:pPr>
            <w:r>
              <w:rPr>
                <w:rFonts w:ascii="宋体" w:hAnsi="宋体" w:hint="eastAsia"/>
                <w:szCs w:val="21"/>
              </w:rPr>
              <w:t>19</w:t>
            </w:r>
          </w:p>
        </w:tc>
        <w:tc>
          <w:tcPr>
            <w:tcW w:w="4265" w:type="pct"/>
            <w:tcBorders>
              <w:top w:val="single" w:sz="4" w:space="0" w:color="auto"/>
              <w:left w:val="single" w:sz="4" w:space="0" w:color="auto"/>
              <w:bottom w:val="single" w:sz="4" w:space="0" w:color="auto"/>
              <w:right w:val="single" w:sz="4" w:space="0" w:color="auto"/>
            </w:tcBorders>
            <w:vAlign w:val="center"/>
          </w:tcPr>
          <w:p w14:paraId="3A3DC95E" w14:textId="77777777" w:rsidR="002A68F6" w:rsidRDefault="002A68F6" w:rsidP="005412D6">
            <w:pPr>
              <w:jc w:val="center"/>
              <w:rPr>
                <w:rFonts w:ascii="宋体" w:hAnsi="宋体"/>
                <w:szCs w:val="21"/>
              </w:rPr>
            </w:pPr>
            <w:r>
              <w:rPr>
                <w:rFonts w:ascii="宋体" w:hAnsi="宋体" w:hint="eastAsia"/>
                <w:szCs w:val="21"/>
              </w:rPr>
              <w:t>开口状态</w:t>
            </w:r>
            <w:r>
              <w:rPr>
                <w:rFonts w:ascii="宋体" w:hAnsi="宋体" w:hint="eastAsia"/>
                <w:szCs w:val="21"/>
              </w:rPr>
              <w:t>BLOC-AM</w:t>
            </w:r>
            <w:r>
              <w:rPr>
                <w:rFonts w:ascii="宋体" w:hAnsi="宋体" w:hint="eastAsia"/>
                <w:szCs w:val="21"/>
              </w:rPr>
              <w:t>无效（预留）</w:t>
            </w:r>
          </w:p>
        </w:tc>
      </w:tr>
      <w:tr w:rsidR="002A68F6" w14:paraId="4136863D"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43CD4F07" w14:textId="77777777" w:rsidR="002A68F6" w:rsidRDefault="002A68F6" w:rsidP="005412D6">
            <w:pPr>
              <w:jc w:val="center"/>
              <w:rPr>
                <w:rFonts w:ascii="宋体" w:hAnsi="宋体"/>
                <w:szCs w:val="21"/>
              </w:rPr>
            </w:pPr>
            <w:r>
              <w:rPr>
                <w:rFonts w:ascii="宋体" w:hAnsi="宋体" w:hint="eastAsia"/>
                <w:szCs w:val="21"/>
              </w:rPr>
              <w:t>20</w:t>
            </w:r>
          </w:p>
        </w:tc>
        <w:tc>
          <w:tcPr>
            <w:tcW w:w="4265" w:type="pct"/>
            <w:tcBorders>
              <w:top w:val="single" w:sz="4" w:space="0" w:color="auto"/>
              <w:left w:val="single" w:sz="4" w:space="0" w:color="auto"/>
              <w:bottom w:val="single" w:sz="4" w:space="0" w:color="auto"/>
              <w:right w:val="single" w:sz="4" w:space="0" w:color="auto"/>
            </w:tcBorders>
            <w:vAlign w:val="center"/>
          </w:tcPr>
          <w:p w14:paraId="365DA2AD" w14:textId="77777777" w:rsidR="002A68F6" w:rsidRDefault="002A68F6" w:rsidP="005412D6">
            <w:pPr>
              <w:jc w:val="center"/>
              <w:rPr>
                <w:rFonts w:ascii="宋体" w:hAnsi="宋体"/>
                <w:szCs w:val="21"/>
              </w:rPr>
            </w:pPr>
            <w:r>
              <w:rPr>
                <w:rFonts w:ascii="宋体" w:hAnsi="宋体"/>
                <w:szCs w:val="21"/>
              </w:rPr>
              <w:t>请确认回库</w:t>
            </w:r>
          </w:p>
        </w:tc>
      </w:tr>
      <w:tr w:rsidR="002A68F6" w14:paraId="6E9D4775"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63C89F42" w14:textId="77777777" w:rsidR="002A68F6" w:rsidRDefault="002A68F6" w:rsidP="005412D6">
            <w:pPr>
              <w:jc w:val="center"/>
              <w:rPr>
                <w:rFonts w:ascii="宋体" w:hAnsi="宋体"/>
                <w:szCs w:val="21"/>
              </w:rPr>
            </w:pPr>
            <w:r>
              <w:rPr>
                <w:rFonts w:ascii="宋体" w:hAnsi="宋体" w:hint="eastAsia"/>
                <w:szCs w:val="21"/>
              </w:rPr>
              <w:t>21</w:t>
            </w:r>
          </w:p>
        </w:tc>
        <w:tc>
          <w:tcPr>
            <w:tcW w:w="4265" w:type="pct"/>
            <w:tcBorders>
              <w:top w:val="single" w:sz="4" w:space="0" w:color="auto"/>
              <w:left w:val="single" w:sz="4" w:space="0" w:color="auto"/>
              <w:bottom w:val="single" w:sz="4" w:space="0" w:color="auto"/>
              <w:right w:val="single" w:sz="4" w:space="0" w:color="auto"/>
            </w:tcBorders>
            <w:vAlign w:val="center"/>
          </w:tcPr>
          <w:p w14:paraId="2292A3A9" w14:textId="77777777" w:rsidR="002A68F6" w:rsidRDefault="002A68F6" w:rsidP="005412D6">
            <w:pPr>
              <w:jc w:val="center"/>
              <w:rPr>
                <w:rFonts w:ascii="宋体" w:hAnsi="宋体"/>
                <w:szCs w:val="21"/>
              </w:rPr>
            </w:pPr>
            <w:r>
              <w:rPr>
                <w:rFonts w:ascii="宋体" w:hAnsi="宋体"/>
                <w:szCs w:val="21"/>
              </w:rPr>
              <w:t>即将自关断</w:t>
            </w:r>
            <w:r>
              <w:rPr>
                <w:rFonts w:ascii="宋体" w:hAnsi="宋体"/>
                <w:szCs w:val="21"/>
              </w:rPr>
              <w:t>,</w:t>
            </w:r>
            <w:r>
              <w:rPr>
                <w:rFonts w:ascii="宋体" w:hAnsi="宋体"/>
                <w:szCs w:val="21"/>
              </w:rPr>
              <w:t>请重启</w:t>
            </w:r>
            <w:r>
              <w:rPr>
                <w:rFonts w:ascii="宋体" w:hAnsi="宋体"/>
                <w:szCs w:val="21"/>
              </w:rPr>
              <w:t>ATP</w:t>
            </w:r>
          </w:p>
        </w:tc>
      </w:tr>
      <w:tr w:rsidR="002A68F6" w14:paraId="709082A6"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22CB5522" w14:textId="77777777" w:rsidR="002A68F6" w:rsidRDefault="002A68F6" w:rsidP="005412D6">
            <w:pPr>
              <w:jc w:val="center"/>
              <w:rPr>
                <w:rFonts w:ascii="宋体" w:hAnsi="宋体"/>
                <w:szCs w:val="21"/>
              </w:rPr>
            </w:pPr>
            <w:r>
              <w:rPr>
                <w:rFonts w:ascii="宋体" w:hAnsi="宋体" w:hint="eastAsia"/>
                <w:szCs w:val="21"/>
              </w:rPr>
              <w:t>22</w:t>
            </w:r>
          </w:p>
        </w:tc>
        <w:tc>
          <w:tcPr>
            <w:tcW w:w="4265" w:type="pct"/>
            <w:tcBorders>
              <w:top w:val="single" w:sz="4" w:space="0" w:color="auto"/>
              <w:left w:val="single" w:sz="4" w:space="0" w:color="auto"/>
              <w:bottom w:val="single" w:sz="4" w:space="0" w:color="auto"/>
              <w:right w:val="single" w:sz="4" w:space="0" w:color="auto"/>
            </w:tcBorders>
            <w:vAlign w:val="center"/>
          </w:tcPr>
          <w:p w14:paraId="6D8DB61E" w14:textId="77777777" w:rsidR="002A68F6" w:rsidRDefault="002A68F6" w:rsidP="005412D6">
            <w:pPr>
              <w:jc w:val="center"/>
              <w:rPr>
                <w:rFonts w:ascii="宋体" w:hAnsi="宋体"/>
                <w:szCs w:val="21"/>
              </w:rPr>
            </w:pPr>
            <w:r>
              <w:rPr>
                <w:rFonts w:ascii="宋体" w:hAnsi="宋体"/>
                <w:szCs w:val="21"/>
              </w:rPr>
              <w:t>提示信息已确认</w:t>
            </w:r>
          </w:p>
        </w:tc>
      </w:tr>
      <w:tr w:rsidR="002A68F6" w14:paraId="087FB943"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72F10DEB" w14:textId="77777777" w:rsidR="002A68F6" w:rsidRDefault="002A68F6" w:rsidP="005412D6">
            <w:pPr>
              <w:jc w:val="center"/>
              <w:rPr>
                <w:rFonts w:ascii="宋体" w:hAnsi="宋体"/>
                <w:szCs w:val="21"/>
              </w:rPr>
            </w:pPr>
            <w:r>
              <w:rPr>
                <w:rFonts w:ascii="宋体" w:hAnsi="宋体" w:hint="eastAsia"/>
                <w:szCs w:val="21"/>
              </w:rPr>
              <w:t>23</w:t>
            </w:r>
          </w:p>
        </w:tc>
        <w:tc>
          <w:tcPr>
            <w:tcW w:w="4265" w:type="pct"/>
            <w:tcBorders>
              <w:top w:val="single" w:sz="4" w:space="0" w:color="auto"/>
              <w:left w:val="single" w:sz="4" w:space="0" w:color="auto"/>
              <w:bottom w:val="single" w:sz="4" w:space="0" w:color="auto"/>
              <w:right w:val="single" w:sz="4" w:space="0" w:color="auto"/>
            </w:tcBorders>
            <w:vAlign w:val="center"/>
          </w:tcPr>
          <w:p w14:paraId="24AFD4B4" w14:textId="77777777" w:rsidR="002A68F6" w:rsidRDefault="002A68F6" w:rsidP="005412D6">
            <w:pPr>
              <w:jc w:val="center"/>
              <w:rPr>
                <w:rFonts w:ascii="宋体" w:hAnsi="宋体"/>
                <w:szCs w:val="21"/>
              </w:rPr>
            </w:pPr>
            <w:r>
              <w:rPr>
                <w:rFonts w:ascii="宋体" w:hAnsi="宋体" w:hint="eastAsia"/>
                <w:szCs w:val="21"/>
              </w:rPr>
              <w:t>请司机确认前</w:t>
            </w:r>
            <w:proofErr w:type="gramStart"/>
            <w:r>
              <w:rPr>
                <w:rFonts w:ascii="宋体" w:hAnsi="宋体" w:hint="eastAsia"/>
                <w:szCs w:val="21"/>
              </w:rPr>
              <w:t>后方股道安全</w:t>
            </w:r>
            <w:proofErr w:type="gramEnd"/>
          </w:p>
        </w:tc>
      </w:tr>
      <w:tr w:rsidR="002A68F6" w14:paraId="633636A5"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26F2F7D6" w14:textId="77777777" w:rsidR="002A68F6" w:rsidRDefault="002A68F6" w:rsidP="005412D6">
            <w:pPr>
              <w:jc w:val="center"/>
              <w:rPr>
                <w:rFonts w:ascii="宋体" w:hAnsi="宋体"/>
                <w:szCs w:val="21"/>
              </w:rPr>
            </w:pPr>
            <w:r>
              <w:rPr>
                <w:rFonts w:ascii="宋体" w:hAnsi="宋体" w:hint="eastAsia"/>
                <w:szCs w:val="21"/>
              </w:rPr>
              <w:t>24</w:t>
            </w:r>
          </w:p>
        </w:tc>
        <w:tc>
          <w:tcPr>
            <w:tcW w:w="4265" w:type="pct"/>
            <w:tcBorders>
              <w:top w:val="single" w:sz="4" w:space="0" w:color="auto"/>
              <w:left w:val="single" w:sz="4" w:space="0" w:color="auto"/>
              <w:bottom w:val="single" w:sz="4" w:space="0" w:color="auto"/>
              <w:right w:val="single" w:sz="4" w:space="0" w:color="auto"/>
            </w:tcBorders>
            <w:vAlign w:val="center"/>
          </w:tcPr>
          <w:p w14:paraId="521AA4EF" w14:textId="77777777" w:rsidR="002A68F6" w:rsidRDefault="002A68F6" w:rsidP="005412D6">
            <w:pPr>
              <w:jc w:val="center"/>
              <w:rPr>
                <w:rFonts w:ascii="宋体" w:hAnsi="宋体"/>
                <w:szCs w:val="21"/>
              </w:rPr>
            </w:pPr>
            <w:r>
              <w:rPr>
                <w:rFonts w:ascii="宋体" w:hAnsi="宋体" w:hint="eastAsia"/>
                <w:szCs w:val="21"/>
              </w:rPr>
              <w:t>请司机再次确认前</w:t>
            </w:r>
            <w:proofErr w:type="gramStart"/>
            <w:r>
              <w:rPr>
                <w:rFonts w:ascii="宋体" w:hAnsi="宋体" w:hint="eastAsia"/>
                <w:szCs w:val="21"/>
              </w:rPr>
              <w:t>后方股道安全</w:t>
            </w:r>
            <w:proofErr w:type="gramEnd"/>
          </w:p>
        </w:tc>
      </w:tr>
      <w:tr w:rsidR="002A68F6" w14:paraId="6469BF39"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31DB3F45" w14:textId="77777777" w:rsidR="002A68F6" w:rsidRDefault="002A68F6" w:rsidP="005412D6">
            <w:pPr>
              <w:jc w:val="center"/>
              <w:rPr>
                <w:rFonts w:ascii="宋体" w:hAnsi="宋体"/>
                <w:szCs w:val="21"/>
              </w:rPr>
            </w:pPr>
            <w:r>
              <w:rPr>
                <w:rFonts w:ascii="宋体" w:hAnsi="宋体" w:hint="eastAsia"/>
                <w:szCs w:val="21"/>
              </w:rPr>
              <w:t>25</w:t>
            </w:r>
          </w:p>
        </w:tc>
        <w:tc>
          <w:tcPr>
            <w:tcW w:w="4265" w:type="pct"/>
            <w:tcBorders>
              <w:top w:val="single" w:sz="4" w:space="0" w:color="auto"/>
              <w:left w:val="single" w:sz="4" w:space="0" w:color="auto"/>
              <w:bottom w:val="single" w:sz="4" w:space="0" w:color="auto"/>
              <w:right w:val="single" w:sz="4" w:space="0" w:color="auto"/>
            </w:tcBorders>
            <w:vAlign w:val="center"/>
          </w:tcPr>
          <w:p w14:paraId="4317000D" w14:textId="77777777" w:rsidR="002A68F6" w:rsidRDefault="002A68F6" w:rsidP="005412D6">
            <w:pPr>
              <w:jc w:val="center"/>
              <w:rPr>
                <w:rFonts w:ascii="宋体" w:hAnsi="宋体"/>
                <w:szCs w:val="21"/>
              </w:rPr>
            </w:pPr>
            <w:r>
              <w:rPr>
                <w:rFonts w:ascii="宋体" w:hAnsi="宋体" w:hint="eastAsia"/>
                <w:szCs w:val="21"/>
              </w:rPr>
              <w:t>列车唤醒失败，请按确认调过或者打开钥匙</w:t>
            </w:r>
          </w:p>
        </w:tc>
      </w:tr>
      <w:tr w:rsidR="002A68F6" w14:paraId="03AEF653"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47D9D901" w14:textId="77777777" w:rsidR="002A68F6" w:rsidRDefault="002A68F6" w:rsidP="005412D6">
            <w:pPr>
              <w:jc w:val="center"/>
              <w:rPr>
                <w:rFonts w:ascii="宋体" w:hAnsi="宋体"/>
                <w:szCs w:val="21"/>
              </w:rPr>
            </w:pPr>
            <w:r>
              <w:rPr>
                <w:rFonts w:ascii="宋体" w:hAnsi="宋体" w:hint="eastAsia"/>
                <w:szCs w:val="21"/>
              </w:rPr>
              <w:t>26</w:t>
            </w:r>
          </w:p>
        </w:tc>
        <w:tc>
          <w:tcPr>
            <w:tcW w:w="4265" w:type="pct"/>
            <w:tcBorders>
              <w:top w:val="single" w:sz="4" w:space="0" w:color="auto"/>
              <w:left w:val="single" w:sz="4" w:space="0" w:color="auto"/>
              <w:bottom w:val="single" w:sz="4" w:space="0" w:color="auto"/>
              <w:right w:val="single" w:sz="4" w:space="0" w:color="auto"/>
            </w:tcBorders>
            <w:vAlign w:val="center"/>
          </w:tcPr>
          <w:p w14:paraId="0B66D967" w14:textId="77777777" w:rsidR="002A68F6" w:rsidRDefault="002A68F6" w:rsidP="005412D6">
            <w:pPr>
              <w:jc w:val="center"/>
              <w:rPr>
                <w:rFonts w:ascii="宋体" w:hAnsi="宋体"/>
                <w:szCs w:val="21"/>
              </w:rPr>
            </w:pPr>
            <w:r>
              <w:rPr>
                <w:rFonts w:ascii="宋体" w:hAnsi="宋体" w:hint="eastAsia"/>
                <w:szCs w:val="21"/>
                <w:lang w:bidi="ar"/>
              </w:rPr>
              <w:t>驾驶模式选择确认</w:t>
            </w:r>
            <w:r>
              <w:rPr>
                <w:rFonts w:ascii="宋体" w:hAnsi="宋体" w:hint="eastAsia"/>
                <w:szCs w:val="21"/>
                <w:lang w:bidi="ar"/>
              </w:rPr>
              <w:t>CBTC_FAM</w:t>
            </w:r>
          </w:p>
        </w:tc>
      </w:tr>
      <w:tr w:rsidR="002A68F6" w14:paraId="62BF66D0"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6A2C8094" w14:textId="77777777" w:rsidR="002A68F6" w:rsidRDefault="002A68F6" w:rsidP="005412D6">
            <w:pPr>
              <w:jc w:val="center"/>
              <w:rPr>
                <w:rFonts w:ascii="宋体" w:hAnsi="宋体"/>
                <w:szCs w:val="21"/>
              </w:rPr>
            </w:pPr>
            <w:r>
              <w:rPr>
                <w:rFonts w:ascii="宋体" w:hAnsi="宋体" w:hint="eastAsia"/>
                <w:szCs w:val="21"/>
              </w:rPr>
              <w:t>27</w:t>
            </w:r>
          </w:p>
        </w:tc>
        <w:tc>
          <w:tcPr>
            <w:tcW w:w="4265" w:type="pct"/>
            <w:tcBorders>
              <w:top w:val="single" w:sz="4" w:space="0" w:color="auto"/>
              <w:left w:val="single" w:sz="4" w:space="0" w:color="auto"/>
              <w:bottom w:val="single" w:sz="4" w:space="0" w:color="auto"/>
              <w:right w:val="single" w:sz="4" w:space="0" w:color="auto"/>
            </w:tcBorders>
            <w:vAlign w:val="center"/>
          </w:tcPr>
          <w:p w14:paraId="484D90F8" w14:textId="77777777" w:rsidR="002A68F6" w:rsidRDefault="002A68F6" w:rsidP="005412D6">
            <w:pPr>
              <w:jc w:val="center"/>
              <w:rPr>
                <w:rFonts w:ascii="宋体" w:hAnsi="宋体"/>
                <w:szCs w:val="21"/>
                <w:lang w:bidi="ar"/>
              </w:rPr>
            </w:pPr>
            <w:r>
              <w:rPr>
                <w:rFonts w:ascii="宋体" w:hAnsi="宋体" w:hint="eastAsia"/>
                <w:szCs w:val="21"/>
                <w:lang w:bidi="ar"/>
              </w:rPr>
              <w:t>请确认转为</w:t>
            </w:r>
            <w:r>
              <w:rPr>
                <w:rFonts w:ascii="宋体" w:hAnsi="宋体" w:hint="eastAsia"/>
                <w:szCs w:val="21"/>
                <w:lang w:bidi="ar"/>
              </w:rPr>
              <w:t>CBTC_FAM</w:t>
            </w:r>
            <w:r>
              <w:rPr>
                <w:rFonts w:ascii="宋体" w:hAnsi="宋体" w:hint="eastAsia"/>
                <w:szCs w:val="21"/>
                <w:lang w:bidi="ar"/>
              </w:rPr>
              <w:t>模式运行</w:t>
            </w:r>
          </w:p>
        </w:tc>
      </w:tr>
      <w:tr w:rsidR="002A68F6" w14:paraId="5E988A5D"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63D828E7" w14:textId="77777777" w:rsidR="002A68F6" w:rsidRDefault="002A68F6" w:rsidP="005412D6">
            <w:pPr>
              <w:jc w:val="center"/>
              <w:rPr>
                <w:rFonts w:ascii="宋体" w:hAnsi="宋体"/>
                <w:szCs w:val="21"/>
              </w:rPr>
            </w:pPr>
            <w:r>
              <w:rPr>
                <w:rFonts w:ascii="宋体" w:hAnsi="宋体" w:hint="eastAsia"/>
                <w:szCs w:val="21"/>
              </w:rPr>
              <w:t>28</w:t>
            </w:r>
          </w:p>
        </w:tc>
        <w:tc>
          <w:tcPr>
            <w:tcW w:w="4265" w:type="pct"/>
            <w:tcBorders>
              <w:top w:val="single" w:sz="4" w:space="0" w:color="auto"/>
              <w:left w:val="single" w:sz="4" w:space="0" w:color="auto"/>
              <w:bottom w:val="single" w:sz="4" w:space="0" w:color="auto"/>
              <w:right w:val="single" w:sz="4" w:space="0" w:color="auto"/>
            </w:tcBorders>
            <w:vAlign w:val="center"/>
          </w:tcPr>
          <w:p w14:paraId="76A622F8" w14:textId="77777777" w:rsidR="002A68F6" w:rsidRDefault="002A68F6" w:rsidP="005412D6">
            <w:pPr>
              <w:jc w:val="center"/>
              <w:rPr>
                <w:rFonts w:ascii="宋体" w:hAnsi="宋体"/>
                <w:szCs w:val="21"/>
                <w:lang w:bidi="ar"/>
              </w:rPr>
            </w:pPr>
            <w:r>
              <w:rPr>
                <w:rFonts w:ascii="宋体" w:hAnsi="宋体" w:hint="eastAsia"/>
                <w:szCs w:val="21"/>
                <w:lang w:bidi="ar"/>
              </w:rPr>
              <w:t>请关闭钥匙升级为</w:t>
            </w:r>
            <w:r>
              <w:rPr>
                <w:rFonts w:ascii="宋体" w:hAnsi="宋体" w:hint="eastAsia"/>
                <w:szCs w:val="21"/>
                <w:lang w:bidi="ar"/>
              </w:rPr>
              <w:t>CBTC_FAM</w:t>
            </w:r>
            <w:r>
              <w:rPr>
                <w:rFonts w:ascii="宋体" w:hAnsi="宋体" w:hint="eastAsia"/>
                <w:szCs w:val="21"/>
                <w:lang w:bidi="ar"/>
              </w:rPr>
              <w:t>模式</w:t>
            </w:r>
          </w:p>
        </w:tc>
      </w:tr>
      <w:tr w:rsidR="002A68F6" w14:paraId="7C4C9181"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1D00FECF" w14:textId="77777777" w:rsidR="002A68F6" w:rsidRDefault="002A68F6" w:rsidP="005412D6">
            <w:pPr>
              <w:jc w:val="center"/>
              <w:rPr>
                <w:rFonts w:ascii="宋体" w:hAnsi="宋体"/>
                <w:szCs w:val="21"/>
              </w:rPr>
            </w:pPr>
            <w:r>
              <w:rPr>
                <w:rFonts w:ascii="宋体" w:hAnsi="宋体" w:hint="eastAsia"/>
                <w:szCs w:val="21"/>
              </w:rPr>
              <w:t>29</w:t>
            </w:r>
          </w:p>
        </w:tc>
        <w:tc>
          <w:tcPr>
            <w:tcW w:w="4265" w:type="pct"/>
            <w:tcBorders>
              <w:top w:val="single" w:sz="4" w:space="0" w:color="auto"/>
              <w:left w:val="single" w:sz="4" w:space="0" w:color="auto"/>
              <w:bottom w:val="single" w:sz="4" w:space="0" w:color="auto"/>
              <w:right w:val="single" w:sz="4" w:space="0" w:color="auto"/>
            </w:tcBorders>
            <w:vAlign w:val="center"/>
          </w:tcPr>
          <w:p w14:paraId="4A3C09B0" w14:textId="77777777" w:rsidR="002A68F6" w:rsidRDefault="002A68F6" w:rsidP="005412D6">
            <w:pPr>
              <w:jc w:val="center"/>
              <w:rPr>
                <w:rFonts w:ascii="宋体" w:hAnsi="宋体"/>
                <w:szCs w:val="21"/>
                <w:lang w:bidi="ar"/>
              </w:rPr>
            </w:pPr>
            <w:r>
              <w:rPr>
                <w:rFonts w:ascii="宋体" w:hAnsi="宋体" w:hint="eastAsia"/>
                <w:szCs w:val="21"/>
                <w:lang w:bidi="ar"/>
              </w:rPr>
              <w:t>乘客室紧急手柄拉下</w:t>
            </w:r>
          </w:p>
        </w:tc>
      </w:tr>
      <w:tr w:rsidR="002A68F6" w14:paraId="1142802E"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207709A3" w14:textId="77777777" w:rsidR="002A68F6" w:rsidRDefault="002A68F6" w:rsidP="005412D6">
            <w:pPr>
              <w:jc w:val="center"/>
              <w:rPr>
                <w:rFonts w:ascii="宋体" w:hAnsi="宋体"/>
                <w:szCs w:val="21"/>
              </w:rPr>
            </w:pPr>
            <w:r>
              <w:rPr>
                <w:rFonts w:ascii="宋体" w:hAnsi="宋体" w:hint="eastAsia"/>
                <w:szCs w:val="21"/>
              </w:rPr>
              <w:t>30</w:t>
            </w:r>
          </w:p>
        </w:tc>
        <w:tc>
          <w:tcPr>
            <w:tcW w:w="4265" w:type="pct"/>
            <w:tcBorders>
              <w:top w:val="single" w:sz="4" w:space="0" w:color="auto"/>
              <w:left w:val="single" w:sz="4" w:space="0" w:color="auto"/>
              <w:bottom w:val="single" w:sz="4" w:space="0" w:color="auto"/>
              <w:right w:val="single" w:sz="4" w:space="0" w:color="auto"/>
            </w:tcBorders>
            <w:vAlign w:val="center"/>
          </w:tcPr>
          <w:p w14:paraId="11B96ACA" w14:textId="77777777" w:rsidR="002A68F6" w:rsidRDefault="002A68F6" w:rsidP="005412D6">
            <w:pPr>
              <w:jc w:val="center"/>
              <w:rPr>
                <w:rFonts w:ascii="宋体" w:hAnsi="宋体"/>
                <w:szCs w:val="21"/>
                <w:lang w:bidi="ar"/>
              </w:rPr>
            </w:pPr>
            <w:r>
              <w:rPr>
                <w:rFonts w:ascii="宋体" w:hAnsi="宋体" w:hint="eastAsia"/>
                <w:szCs w:val="21"/>
                <w:lang w:bidi="ar"/>
              </w:rPr>
              <w:t>提示司机检修</w:t>
            </w:r>
            <w:proofErr w:type="gramStart"/>
            <w:r>
              <w:rPr>
                <w:rFonts w:ascii="宋体" w:hAnsi="宋体" w:hint="eastAsia"/>
                <w:szCs w:val="21"/>
                <w:lang w:bidi="ar"/>
              </w:rPr>
              <w:t>完成请</w:t>
            </w:r>
            <w:proofErr w:type="gramEnd"/>
            <w:r>
              <w:rPr>
                <w:rFonts w:ascii="宋体" w:hAnsi="宋体" w:hint="eastAsia"/>
                <w:szCs w:val="21"/>
                <w:lang w:bidi="ar"/>
              </w:rPr>
              <w:t>休眠或重启</w:t>
            </w:r>
          </w:p>
        </w:tc>
      </w:tr>
      <w:tr w:rsidR="002A68F6" w14:paraId="19F3C04C" w14:textId="77777777" w:rsidTr="005412D6">
        <w:trPr>
          <w:trHeight w:val="340"/>
          <w:jc w:val="center"/>
        </w:trPr>
        <w:tc>
          <w:tcPr>
            <w:tcW w:w="735" w:type="pct"/>
            <w:tcBorders>
              <w:top w:val="single" w:sz="4" w:space="0" w:color="auto"/>
              <w:left w:val="single" w:sz="4" w:space="0" w:color="auto"/>
              <w:bottom w:val="single" w:sz="4" w:space="0" w:color="auto"/>
              <w:right w:val="single" w:sz="4" w:space="0" w:color="auto"/>
            </w:tcBorders>
            <w:vAlign w:val="center"/>
          </w:tcPr>
          <w:p w14:paraId="3F3C3269" w14:textId="77777777" w:rsidR="002A68F6" w:rsidRDefault="002A68F6" w:rsidP="005412D6">
            <w:pPr>
              <w:jc w:val="center"/>
              <w:rPr>
                <w:rFonts w:ascii="宋体" w:hAnsi="宋体"/>
                <w:szCs w:val="21"/>
              </w:rPr>
            </w:pPr>
            <w:r>
              <w:rPr>
                <w:rFonts w:ascii="宋体" w:hAnsi="宋体" w:hint="eastAsia"/>
                <w:szCs w:val="21"/>
              </w:rPr>
              <w:t>31</w:t>
            </w:r>
          </w:p>
        </w:tc>
        <w:tc>
          <w:tcPr>
            <w:tcW w:w="4265" w:type="pct"/>
            <w:tcBorders>
              <w:top w:val="single" w:sz="4" w:space="0" w:color="auto"/>
              <w:left w:val="single" w:sz="4" w:space="0" w:color="auto"/>
              <w:bottom w:val="single" w:sz="4" w:space="0" w:color="auto"/>
              <w:right w:val="single" w:sz="4" w:space="0" w:color="auto"/>
            </w:tcBorders>
            <w:vAlign w:val="center"/>
          </w:tcPr>
          <w:p w14:paraId="0366CDD9" w14:textId="77777777" w:rsidR="002A68F6" w:rsidRDefault="002A68F6" w:rsidP="005412D6">
            <w:pPr>
              <w:jc w:val="center"/>
              <w:rPr>
                <w:rFonts w:ascii="宋体" w:hAnsi="宋体"/>
                <w:szCs w:val="21"/>
                <w:lang w:bidi="ar"/>
              </w:rPr>
            </w:pPr>
            <w:r>
              <w:rPr>
                <w:rFonts w:ascii="宋体" w:hAnsi="宋体" w:hint="eastAsia"/>
                <w:szCs w:val="21"/>
                <w:lang w:bidi="ar"/>
              </w:rPr>
              <w:t>不满足</w:t>
            </w:r>
            <w:r>
              <w:rPr>
                <w:rFonts w:ascii="宋体" w:hAnsi="宋体"/>
                <w:szCs w:val="21"/>
                <w:lang w:bidi="ar"/>
              </w:rPr>
              <w:t>FAM</w:t>
            </w:r>
            <w:r>
              <w:rPr>
                <w:rFonts w:ascii="宋体" w:hAnsi="宋体" w:hint="eastAsia"/>
                <w:szCs w:val="21"/>
                <w:lang w:bidi="ar"/>
              </w:rPr>
              <w:t>维持条件，请开钥匙</w:t>
            </w:r>
          </w:p>
        </w:tc>
      </w:tr>
      <w:bookmarkEnd w:id="45"/>
      <w:bookmarkEnd w:id="46"/>
    </w:tbl>
    <w:p w14:paraId="69BA47A2" w14:textId="2A5B1102" w:rsidR="00DF24EE" w:rsidRDefault="00DF24EE"/>
    <w:p w14:paraId="02A83693" w14:textId="0A424566" w:rsidR="00DF24EE" w:rsidRDefault="00DF24EE"/>
    <w:p w14:paraId="2B6D230A" w14:textId="45FA5F73" w:rsidR="008813F1" w:rsidRDefault="008813F1">
      <w:pPr>
        <w:widowControl/>
        <w:jc w:val="left"/>
      </w:pPr>
      <w:r>
        <w:br w:type="page"/>
      </w:r>
    </w:p>
    <w:p w14:paraId="564C6799" w14:textId="2066DAEA" w:rsidR="00DF24EE" w:rsidRDefault="00354490" w:rsidP="006C167F">
      <w:pPr>
        <w:pStyle w:val="10"/>
      </w:pPr>
      <w:bookmarkStart w:id="87" w:name="_Toc233726981"/>
      <w:r>
        <w:rPr>
          <w:rFonts w:hint="eastAsia"/>
        </w:rPr>
        <w:t>（二）</w:t>
      </w:r>
      <w:r w:rsidR="00DF24EE">
        <w:rPr>
          <w:rFonts w:hint="eastAsia"/>
        </w:rPr>
        <w:t>司机台</w:t>
      </w:r>
      <w:bookmarkEnd w:id="87"/>
    </w:p>
    <w:p w14:paraId="52974B2E" w14:textId="666C5AC2" w:rsidR="008006DE" w:rsidRPr="00C806BB" w:rsidRDefault="008006DE" w:rsidP="00711426">
      <w:pPr>
        <w:pStyle w:val="21"/>
      </w:pPr>
      <w:bookmarkStart w:id="88" w:name="_Toc233726982"/>
      <w:r w:rsidRPr="00C806BB">
        <w:rPr>
          <w:rFonts w:hint="eastAsia"/>
        </w:rPr>
        <w:t>司机驾驶</w:t>
      </w:r>
      <w:proofErr w:type="gramStart"/>
      <w:r w:rsidRPr="00C806BB">
        <w:rPr>
          <w:rFonts w:hint="eastAsia"/>
        </w:rPr>
        <w:t>模拟台</w:t>
      </w:r>
      <w:proofErr w:type="gramEnd"/>
      <w:r w:rsidRPr="00C806BB">
        <w:t>PLC</w:t>
      </w:r>
      <w:r w:rsidR="008D291D">
        <w:rPr>
          <w:rFonts w:hint="eastAsia"/>
        </w:rPr>
        <w:t>协议</w:t>
      </w:r>
      <w:bookmarkEnd w:id="88"/>
    </w:p>
    <w:p w14:paraId="60CA4EF6" w14:textId="77777777" w:rsidR="008006DE" w:rsidRPr="00AC41DE" w:rsidRDefault="008006DE" w:rsidP="008006DE">
      <w:pPr>
        <w:rPr>
          <w:rFonts w:ascii="宋体" w:eastAsia="宋体" w:hAnsi="宋体"/>
          <w:sz w:val="28"/>
          <w:szCs w:val="28"/>
        </w:rPr>
      </w:pPr>
      <w:r>
        <w:rPr>
          <w:rFonts w:ascii="宋体" w:eastAsia="宋体" w:hAnsi="宋体" w:hint="eastAsia"/>
          <w:sz w:val="28"/>
          <w:szCs w:val="28"/>
        </w:rPr>
        <w:t>1</w:t>
      </w:r>
      <w:r>
        <w:rPr>
          <w:rFonts w:ascii="宋体" w:eastAsia="宋体" w:hAnsi="宋体"/>
          <w:sz w:val="28"/>
          <w:szCs w:val="28"/>
        </w:rPr>
        <w:t xml:space="preserve">. </w:t>
      </w:r>
      <w:r w:rsidRPr="00AC41DE">
        <w:rPr>
          <w:rFonts w:ascii="宋体" w:eastAsia="宋体" w:hAnsi="宋体" w:hint="eastAsia"/>
          <w:sz w:val="28"/>
          <w:szCs w:val="28"/>
        </w:rPr>
        <w:t>概述</w:t>
      </w:r>
    </w:p>
    <w:p w14:paraId="4C4416A6" w14:textId="77777777" w:rsidR="008006DE" w:rsidRPr="00AC41DE" w:rsidRDefault="008006DE" w:rsidP="008006DE">
      <w:pPr>
        <w:ind w:firstLineChars="200" w:firstLine="420"/>
        <w:rPr>
          <w:rFonts w:ascii="宋体" w:eastAsia="宋体" w:hAnsi="宋体"/>
        </w:rPr>
      </w:pPr>
      <w:r w:rsidRPr="00AC41DE">
        <w:rPr>
          <w:rFonts w:ascii="宋体" w:eastAsia="宋体" w:hAnsi="宋体" w:hint="eastAsia"/>
        </w:rPr>
        <w:t>司机驾驶</w:t>
      </w:r>
      <w:proofErr w:type="gramStart"/>
      <w:r w:rsidRPr="00AC41DE">
        <w:rPr>
          <w:rFonts w:ascii="宋体" w:eastAsia="宋体" w:hAnsi="宋体" w:hint="eastAsia"/>
        </w:rPr>
        <w:t>模拟台</w:t>
      </w:r>
      <w:proofErr w:type="gramEnd"/>
      <w:r w:rsidRPr="00AC41DE">
        <w:rPr>
          <w:rFonts w:ascii="宋体" w:eastAsia="宋体" w:hAnsi="宋体"/>
        </w:rPr>
        <w:t>PLC采用TCP传输协议与</w:t>
      </w:r>
      <w:r w:rsidRPr="00AC41DE">
        <w:rPr>
          <w:rFonts w:ascii="宋体" w:eastAsia="宋体" w:hAnsi="宋体" w:hint="eastAsia"/>
        </w:rPr>
        <w:t>各上位机</w:t>
      </w:r>
      <w:r w:rsidRPr="00AC41DE">
        <w:rPr>
          <w:rFonts w:ascii="宋体" w:eastAsia="宋体" w:hAnsi="宋体"/>
        </w:rPr>
        <w:t>进行通信。本文档</w:t>
      </w:r>
      <w:r w:rsidRPr="00AC41DE">
        <w:rPr>
          <w:rFonts w:ascii="宋体" w:eastAsia="宋体" w:hAnsi="宋体" w:hint="eastAsia"/>
        </w:rPr>
        <w:t>对</w:t>
      </w:r>
      <w:r w:rsidRPr="00AC41DE">
        <w:rPr>
          <w:rFonts w:ascii="宋体" w:eastAsia="宋体" w:hAnsi="宋体"/>
        </w:rPr>
        <w:t>以太网通信数据、报文格式、数据区进行定义。</w:t>
      </w:r>
    </w:p>
    <w:p w14:paraId="6B25ABA1" w14:textId="77777777" w:rsidR="008006DE" w:rsidRDefault="008006DE" w:rsidP="008006DE"/>
    <w:p w14:paraId="1F362AB7" w14:textId="77777777" w:rsidR="008006DE" w:rsidRPr="00AC41DE" w:rsidRDefault="008006DE" w:rsidP="008006DE">
      <w:pPr>
        <w:rPr>
          <w:rFonts w:ascii="宋体" w:eastAsia="宋体" w:hAnsi="宋体"/>
          <w:sz w:val="28"/>
          <w:szCs w:val="28"/>
        </w:rPr>
      </w:pPr>
      <w:r>
        <w:rPr>
          <w:rFonts w:ascii="宋体" w:eastAsia="宋体" w:hAnsi="宋体"/>
          <w:sz w:val="28"/>
          <w:szCs w:val="28"/>
        </w:rPr>
        <w:t xml:space="preserve">2. </w:t>
      </w:r>
      <w:r w:rsidRPr="00AC41DE">
        <w:rPr>
          <w:rFonts w:ascii="宋体" w:eastAsia="宋体" w:hAnsi="宋体" w:hint="eastAsia"/>
          <w:sz w:val="28"/>
          <w:szCs w:val="28"/>
        </w:rPr>
        <w:t>PLC与上位机通信</w:t>
      </w:r>
      <w:r>
        <w:rPr>
          <w:rFonts w:ascii="宋体" w:eastAsia="宋体" w:hAnsi="宋体" w:hint="eastAsia"/>
          <w:sz w:val="28"/>
          <w:szCs w:val="28"/>
        </w:rPr>
        <w:t>过程</w:t>
      </w:r>
    </w:p>
    <w:p w14:paraId="7C115F41" w14:textId="77777777" w:rsidR="008006DE" w:rsidRPr="00AC41DE" w:rsidRDefault="008006DE" w:rsidP="008006DE">
      <w:pPr>
        <w:ind w:firstLineChars="200" w:firstLine="420"/>
        <w:rPr>
          <w:rFonts w:ascii="宋体" w:eastAsia="宋体" w:hAnsi="宋体"/>
        </w:rPr>
      </w:pPr>
      <w:r w:rsidRPr="00AC41DE">
        <w:rPr>
          <w:rFonts w:ascii="宋体" w:eastAsia="宋体" w:hAnsi="宋体" w:hint="eastAsia"/>
        </w:rPr>
        <w:t>PLC作为服务器，由上位机发起连接或断开请求。</w:t>
      </w:r>
      <w:r>
        <w:rPr>
          <w:rFonts w:ascii="宋体" w:eastAsia="宋体" w:hAnsi="宋体" w:hint="eastAsia"/>
        </w:rPr>
        <w:t>PLC服务建立3不同端口的服务端，由上位机主动连接，连接成功后，PLC会定周期发送数据给上位机。上位机输出至PLC时，仅需发送一次。一个端口仅允许一个上位机（客户端）连接，其他的连接请求会被拒绝。</w:t>
      </w:r>
    </w:p>
    <w:p w14:paraId="41804A55" w14:textId="77777777" w:rsidR="008006DE" w:rsidRDefault="008006DE" w:rsidP="008006DE"/>
    <w:p w14:paraId="71B07352" w14:textId="77777777" w:rsidR="008006DE" w:rsidRPr="00AC41DE" w:rsidRDefault="008006DE" w:rsidP="008006DE">
      <w:pPr>
        <w:rPr>
          <w:rFonts w:ascii="宋体" w:eastAsia="宋体" w:hAnsi="宋体"/>
          <w:sz w:val="28"/>
          <w:szCs w:val="28"/>
        </w:rPr>
      </w:pPr>
      <w:r>
        <w:rPr>
          <w:rFonts w:ascii="宋体" w:eastAsia="宋体" w:hAnsi="宋体"/>
          <w:sz w:val="28"/>
          <w:szCs w:val="28"/>
        </w:rPr>
        <w:t xml:space="preserve">3. </w:t>
      </w:r>
      <w:r w:rsidRPr="00AC41DE">
        <w:rPr>
          <w:rFonts w:ascii="宋体" w:eastAsia="宋体" w:hAnsi="宋体" w:hint="eastAsia"/>
          <w:sz w:val="28"/>
          <w:szCs w:val="28"/>
        </w:rPr>
        <w:t>IP地址和端口分配</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765"/>
        <w:gridCol w:w="2765"/>
      </w:tblGrid>
      <w:tr w:rsidR="008006DE" w14:paraId="24492622" w14:textId="77777777" w:rsidTr="00DE78E8">
        <w:tc>
          <w:tcPr>
            <w:tcW w:w="2765" w:type="dxa"/>
            <w:shd w:val="clear" w:color="auto" w:fill="D0CECE" w:themeFill="background2" w:themeFillShade="E6"/>
          </w:tcPr>
          <w:p w14:paraId="194505D4" w14:textId="77777777" w:rsidR="008006DE" w:rsidRDefault="008006DE" w:rsidP="00A47149">
            <w:pPr>
              <w:spacing w:before="156" w:after="156"/>
              <w:jc w:val="center"/>
            </w:pPr>
            <w:r w:rsidRPr="00024E65">
              <w:t>Client</w:t>
            </w:r>
          </w:p>
        </w:tc>
        <w:tc>
          <w:tcPr>
            <w:tcW w:w="2765" w:type="dxa"/>
            <w:shd w:val="clear" w:color="auto" w:fill="D0CECE" w:themeFill="background2" w:themeFillShade="E6"/>
          </w:tcPr>
          <w:p w14:paraId="07FD655E" w14:textId="77777777" w:rsidR="008006DE" w:rsidRDefault="008006DE" w:rsidP="00A47149">
            <w:pPr>
              <w:spacing w:before="156" w:after="156"/>
              <w:jc w:val="center"/>
            </w:pPr>
            <w:r w:rsidRPr="00024E65">
              <w:t>Server</w:t>
            </w:r>
            <w:r>
              <w:t xml:space="preserve"> </w:t>
            </w:r>
            <w:r>
              <w:rPr>
                <w:rFonts w:hint="eastAsia"/>
              </w:rPr>
              <w:t>IP</w:t>
            </w:r>
          </w:p>
        </w:tc>
        <w:tc>
          <w:tcPr>
            <w:tcW w:w="2765" w:type="dxa"/>
            <w:shd w:val="clear" w:color="auto" w:fill="D0CECE" w:themeFill="background2" w:themeFillShade="E6"/>
          </w:tcPr>
          <w:p w14:paraId="1F268857" w14:textId="77777777" w:rsidR="008006DE" w:rsidRDefault="008006DE" w:rsidP="00A47149">
            <w:pPr>
              <w:spacing w:before="156" w:after="156"/>
              <w:jc w:val="center"/>
            </w:pPr>
            <w:r>
              <w:rPr>
                <w:rFonts w:hint="eastAsia"/>
              </w:rPr>
              <w:t>目标端口</w:t>
            </w:r>
          </w:p>
        </w:tc>
      </w:tr>
      <w:tr w:rsidR="008006DE" w14:paraId="2FE2CF29" w14:textId="77777777" w:rsidTr="00DE78E8">
        <w:tc>
          <w:tcPr>
            <w:tcW w:w="2765" w:type="dxa"/>
          </w:tcPr>
          <w:p w14:paraId="2548A67E" w14:textId="77777777" w:rsidR="008006DE" w:rsidRDefault="008006DE" w:rsidP="00A47149">
            <w:pPr>
              <w:spacing w:before="156" w:after="156"/>
            </w:pPr>
            <w:r>
              <w:rPr>
                <w:rFonts w:hint="eastAsia"/>
              </w:rPr>
              <w:t>连接1</w:t>
            </w:r>
          </w:p>
        </w:tc>
        <w:tc>
          <w:tcPr>
            <w:tcW w:w="2765" w:type="dxa"/>
            <w:vMerge w:val="restart"/>
          </w:tcPr>
          <w:p w14:paraId="6F27F5D4" w14:textId="5C3B8112" w:rsidR="008006DE" w:rsidRDefault="008006DE" w:rsidP="00A47149">
            <w:pPr>
              <w:spacing w:before="156" w:after="156"/>
            </w:pPr>
            <w:r>
              <w:rPr>
                <w:rFonts w:hint="eastAsia"/>
              </w:rPr>
              <w:t>1</w:t>
            </w:r>
            <w:r w:rsidR="0095069E">
              <w:t>92.168.100.123</w:t>
            </w:r>
          </w:p>
        </w:tc>
        <w:tc>
          <w:tcPr>
            <w:tcW w:w="2765" w:type="dxa"/>
          </w:tcPr>
          <w:p w14:paraId="6B0EBFD9" w14:textId="77777777" w:rsidR="008006DE" w:rsidRDefault="008006DE" w:rsidP="00A47149">
            <w:pPr>
              <w:spacing w:before="156" w:after="156"/>
            </w:pPr>
            <w:r>
              <w:rPr>
                <w:rFonts w:hint="eastAsia"/>
              </w:rPr>
              <w:t>8</w:t>
            </w:r>
            <w:r>
              <w:t>001</w:t>
            </w:r>
          </w:p>
        </w:tc>
      </w:tr>
      <w:tr w:rsidR="008006DE" w14:paraId="4C445EBE" w14:textId="77777777" w:rsidTr="00DE78E8">
        <w:tc>
          <w:tcPr>
            <w:tcW w:w="2765" w:type="dxa"/>
          </w:tcPr>
          <w:p w14:paraId="2B321DF4" w14:textId="77777777" w:rsidR="008006DE" w:rsidRDefault="008006DE" w:rsidP="00A47149">
            <w:pPr>
              <w:spacing w:before="156" w:after="156"/>
            </w:pPr>
            <w:r>
              <w:rPr>
                <w:rFonts w:hint="eastAsia"/>
              </w:rPr>
              <w:t>连接2</w:t>
            </w:r>
          </w:p>
        </w:tc>
        <w:tc>
          <w:tcPr>
            <w:tcW w:w="2765" w:type="dxa"/>
            <w:vMerge/>
          </w:tcPr>
          <w:p w14:paraId="3CB3ED1C" w14:textId="77777777" w:rsidR="008006DE" w:rsidRDefault="008006DE" w:rsidP="00A47149">
            <w:pPr>
              <w:spacing w:before="156" w:after="156"/>
            </w:pPr>
          </w:p>
        </w:tc>
        <w:tc>
          <w:tcPr>
            <w:tcW w:w="2765" w:type="dxa"/>
          </w:tcPr>
          <w:p w14:paraId="5D9C3259" w14:textId="77777777" w:rsidR="008006DE" w:rsidRDefault="008006DE" w:rsidP="00A47149">
            <w:pPr>
              <w:spacing w:before="156" w:after="156"/>
            </w:pPr>
            <w:r>
              <w:rPr>
                <w:rFonts w:hint="eastAsia"/>
              </w:rPr>
              <w:t>8</w:t>
            </w:r>
            <w:r>
              <w:t>002</w:t>
            </w:r>
          </w:p>
        </w:tc>
      </w:tr>
      <w:tr w:rsidR="008006DE" w14:paraId="7442B1DE" w14:textId="77777777" w:rsidTr="00DE78E8">
        <w:tc>
          <w:tcPr>
            <w:tcW w:w="2765" w:type="dxa"/>
          </w:tcPr>
          <w:p w14:paraId="75F373C4" w14:textId="77777777" w:rsidR="008006DE" w:rsidRDefault="008006DE" w:rsidP="00A47149">
            <w:pPr>
              <w:spacing w:before="156" w:after="156"/>
            </w:pPr>
            <w:r>
              <w:rPr>
                <w:rFonts w:hint="eastAsia"/>
              </w:rPr>
              <w:t>连接3</w:t>
            </w:r>
          </w:p>
        </w:tc>
        <w:tc>
          <w:tcPr>
            <w:tcW w:w="2765" w:type="dxa"/>
            <w:vMerge/>
          </w:tcPr>
          <w:p w14:paraId="17AD10C1" w14:textId="77777777" w:rsidR="008006DE" w:rsidRDefault="008006DE" w:rsidP="00A47149">
            <w:pPr>
              <w:spacing w:before="156" w:after="156"/>
            </w:pPr>
          </w:p>
        </w:tc>
        <w:tc>
          <w:tcPr>
            <w:tcW w:w="2765" w:type="dxa"/>
          </w:tcPr>
          <w:p w14:paraId="65687AFA" w14:textId="77777777" w:rsidR="008006DE" w:rsidRDefault="008006DE" w:rsidP="00A47149">
            <w:pPr>
              <w:spacing w:before="156" w:after="156"/>
            </w:pPr>
            <w:r>
              <w:rPr>
                <w:rFonts w:hint="eastAsia"/>
              </w:rPr>
              <w:t>8</w:t>
            </w:r>
            <w:r>
              <w:t>003</w:t>
            </w:r>
          </w:p>
        </w:tc>
      </w:tr>
    </w:tbl>
    <w:p w14:paraId="3DAE84D0" w14:textId="77777777" w:rsidR="008006DE" w:rsidRDefault="008006DE" w:rsidP="008006DE"/>
    <w:p w14:paraId="6B2A0071" w14:textId="77777777" w:rsidR="008006DE" w:rsidRPr="00AC41DE" w:rsidRDefault="008006DE" w:rsidP="008006DE">
      <w:pPr>
        <w:rPr>
          <w:rFonts w:ascii="宋体" w:eastAsia="宋体" w:hAnsi="宋体"/>
          <w:sz w:val="28"/>
          <w:szCs w:val="28"/>
        </w:rPr>
      </w:pPr>
      <w:r>
        <w:rPr>
          <w:rFonts w:ascii="宋体" w:eastAsia="宋体" w:hAnsi="宋体" w:hint="eastAsia"/>
          <w:sz w:val="28"/>
          <w:szCs w:val="28"/>
        </w:rPr>
        <w:t>4</w:t>
      </w:r>
      <w:r>
        <w:rPr>
          <w:rFonts w:ascii="宋体" w:eastAsia="宋体" w:hAnsi="宋体"/>
          <w:sz w:val="28"/>
          <w:szCs w:val="28"/>
        </w:rPr>
        <w:t xml:space="preserve">. </w:t>
      </w:r>
      <w:r w:rsidRPr="00AC41DE">
        <w:rPr>
          <w:rFonts w:ascii="宋体" w:eastAsia="宋体" w:hAnsi="宋体" w:hint="eastAsia"/>
          <w:sz w:val="28"/>
          <w:szCs w:val="28"/>
        </w:rPr>
        <w:t>数据存储格式</w:t>
      </w:r>
    </w:p>
    <w:p w14:paraId="455FE9EF" w14:textId="77777777" w:rsidR="008006DE" w:rsidRPr="00AC41DE" w:rsidRDefault="008006DE" w:rsidP="008006DE">
      <w:pPr>
        <w:ind w:firstLineChars="200" w:firstLine="420"/>
        <w:rPr>
          <w:rFonts w:ascii="宋体" w:eastAsia="宋体" w:hAnsi="宋体"/>
        </w:rPr>
      </w:pPr>
      <w:r w:rsidRPr="00AC41DE">
        <w:rPr>
          <w:rFonts w:ascii="宋体" w:eastAsia="宋体" w:hAnsi="宋体" w:hint="eastAsia"/>
        </w:rPr>
        <w:t>在三菱PLC的socket</w:t>
      </w:r>
      <w:r w:rsidRPr="00AC41DE">
        <w:rPr>
          <w:rFonts w:ascii="宋体" w:eastAsia="宋体" w:hAnsi="宋体"/>
        </w:rPr>
        <w:t xml:space="preserve"> </w:t>
      </w:r>
      <w:r w:rsidRPr="00AC41DE">
        <w:rPr>
          <w:rFonts w:ascii="宋体" w:eastAsia="宋体" w:hAnsi="宋体" w:hint="eastAsia"/>
        </w:rPr>
        <w:t>TCP以太网通信中，数据以字（1</w:t>
      </w:r>
      <w:r w:rsidRPr="00AC41DE">
        <w:rPr>
          <w:rFonts w:ascii="宋体" w:eastAsia="宋体" w:hAnsi="宋体"/>
        </w:rPr>
        <w:t>6</w:t>
      </w:r>
      <w:r w:rsidRPr="00AC41DE">
        <w:rPr>
          <w:rFonts w:ascii="宋体" w:eastAsia="宋体" w:hAnsi="宋体" w:hint="eastAsia"/>
        </w:rPr>
        <w:t>bit）为传输单位。</w:t>
      </w:r>
    </w:p>
    <w:p w14:paraId="0B9E4B79" w14:textId="77777777" w:rsidR="008006DE" w:rsidRDefault="008006DE" w:rsidP="008006DE">
      <w:pPr>
        <w:rPr>
          <w:rFonts w:ascii="宋体" w:eastAsia="宋体" w:hAnsi="宋体"/>
        </w:rPr>
      </w:pPr>
      <w:r>
        <w:rPr>
          <w:rFonts w:ascii="宋体" w:eastAsia="宋体" w:hAnsi="宋体"/>
        </w:rPr>
        <w:tab/>
      </w:r>
      <w:r>
        <w:rPr>
          <w:rFonts w:ascii="宋体" w:eastAsia="宋体" w:hAnsi="宋体" w:hint="eastAsia"/>
        </w:rPr>
        <w:t>经验证：该款PLC的WORD存储以小端方式存储，即：一个WORD的低字节部分存储在低地址，高位字节部分存储在高地址。发送时，不再进行转换；接收后，也不进行转换，即，</w:t>
      </w:r>
      <w:proofErr w:type="gramStart"/>
      <w:r>
        <w:rPr>
          <w:rFonts w:ascii="宋体" w:eastAsia="宋体" w:hAnsi="宋体" w:hint="eastAsia"/>
        </w:rPr>
        <w:t>以小端进行</w:t>
      </w:r>
      <w:proofErr w:type="gramEnd"/>
      <w:r>
        <w:rPr>
          <w:rFonts w:ascii="宋体" w:eastAsia="宋体" w:hAnsi="宋体" w:hint="eastAsia"/>
        </w:rPr>
        <w:t>解析。</w:t>
      </w:r>
    </w:p>
    <w:p w14:paraId="52C205AC" w14:textId="77777777" w:rsidR="008006DE" w:rsidRDefault="008006DE" w:rsidP="008006DE">
      <w:pPr>
        <w:rPr>
          <w:rFonts w:ascii="宋体" w:eastAsia="宋体" w:hAnsi="宋体"/>
        </w:rPr>
      </w:pPr>
      <w:r>
        <w:rPr>
          <w:rFonts w:ascii="宋体" w:eastAsia="宋体" w:hAnsi="宋体" w:hint="eastAsia"/>
        </w:rPr>
        <w:t>例：</w:t>
      </w:r>
    </w:p>
    <w:p w14:paraId="78607178" w14:textId="77777777" w:rsidR="008006DE" w:rsidRDefault="008006DE" w:rsidP="008006DE">
      <w:pPr>
        <w:rPr>
          <w:rFonts w:ascii="宋体" w:eastAsia="宋体" w:hAnsi="宋体"/>
        </w:rPr>
      </w:pPr>
      <w:r>
        <w:rPr>
          <w:rFonts w:ascii="宋体" w:eastAsia="宋体" w:hAnsi="宋体"/>
        </w:rPr>
        <w:tab/>
      </w:r>
      <w:r>
        <w:rPr>
          <w:rFonts w:ascii="宋体" w:eastAsia="宋体" w:hAnsi="宋体" w:hint="eastAsia"/>
        </w:rPr>
        <w:t>PLC -&gt; 上位机</w:t>
      </w:r>
    </w:p>
    <w:p w14:paraId="26EE0E91" w14:textId="77777777" w:rsidR="008006DE" w:rsidRDefault="008006DE" w:rsidP="008006DE">
      <w:pPr>
        <w:rPr>
          <w:rFonts w:ascii="宋体" w:eastAsia="宋体" w:hAnsi="宋体"/>
        </w:rPr>
      </w:pPr>
      <w:r>
        <w:rPr>
          <w:rFonts w:ascii="宋体" w:eastAsia="宋体" w:hAnsi="宋体"/>
        </w:rPr>
        <w:tab/>
      </w:r>
      <w:r>
        <w:rPr>
          <w:rFonts w:ascii="宋体" w:eastAsia="宋体" w:hAnsi="宋体"/>
        </w:rPr>
        <w:tab/>
      </w:r>
      <w:r>
        <w:rPr>
          <w:rFonts w:ascii="宋体" w:eastAsia="宋体" w:hAnsi="宋体" w:hint="eastAsia"/>
        </w:rPr>
        <w:t xml:space="preserve">Bit 28 </w:t>
      </w:r>
      <w:r>
        <w:rPr>
          <w:rFonts w:ascii="宋体" w:eastAsia="宋体" w:hAnsi="宋体"/>
        </w:rPr>
        <w:t>–</w:t>
      </w:r>
      <w:r>
        <w:rPr>
          <w:rFonts w:ascii="宋体" w:eastAsia="宋体" w:hAnsi="宋体" w:hint="eastAsia"/>
        </w:rPr>
        <w:t xml:space="preserve"> Bit 35</w:t>
      </w:r>
      <w:r>
        <w:rPr>
          <w:rFonts w:ascii="宋体" w:eastAsia="宋体" w:hAnsi="宋体"/>
        </w:rPr>
        <w:tab/>
      </w:r>
      <w:r>
        <w:rPr>
          <w:rFonts w:ascii="宋体" w:eastAsia="宋体" w:hAnsi="宋体"/>
        </w:rPr>
        <w:tab/>
      </w:r>
      <w:r>
        <w:rPr>
          <w:rFonts w:ascii="宋体" w:eastAsia="宋体" w:hAnsi="宋体" w:hint="eastAsia"/>
        </w:rPr>
        <w:t xml:space="preserve">Bit 36 </w:t>
      </w:r>
      <w:r>
        <w:rPr>
          <w:rFonts w:ascii="宋体" w:eastAsia="宋体" w:hAnsi="宋体"/>
        </w:rPr>
        <w:t>–</w:t>
      </w:r>
      <w:r>
        <w:rPr>
          <w:rFonts w:ascii="宋体" w:eastAsia="宋体" w:hAnsi="宋体" w:hint="eastAsia"/>
        </w:rPr>
        <w:t xml:space="preserve"> Bit 43</w:t>
      </w:r>
    </w:p>
    <w:p w14:paraId="15B1A1D3" w14:textId="77777777" w:rsidR="008006DE" w:rsidRDefault="008006DE" w:rsidP="008006DE">
      <w:pPr>
        <w:rPr>
          <w:rFonts w:ascii="宋体" w:eastAsia="宋体" w:hAnsi="宋体"/>
        </w:rPr>
      </w:pPr>
      <w:r>
        <w:rPr>
          <w:rFonts w:ascii="宋体" w:eastAsia="宋体" w:hAnsi="宋体" w:hint="eastAsia"/>
        </w:rPr>
        <w:t>WORD</w:t>
      </w:r>
      <w:r>
        <w:rPr>
          <w:rFonts w:ascii="宋体" w:eastAsia="宋体" w:hAnsi="宋体"/>
        </w:rPr>
        <w:tab/>
      </w:r>
      <w:r>
        <w:rPr>
          <w:rFonts w:ascii="宋体" w:eastAsia="宋体" w:hAnsi="宋体"/>
        </w:rPr>
        <w:tab/>
      </w:r>
      <w:r>
        <w:rPr>
          <w:rFonts w:ascii="宋体" w:eastAsia="宋体" w:hAnsi="宋体" w:hint="eastAsia"/>
        </w:rPr>
        <w:t>低位字节</w:t>
      </w: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ab/>
      </w:r>
      <w:r>
        <w:rPr>
          <w:rFonts w:ascii="宋体" w:eastAsia="宋体" w:hAnsi="宋体" w:hint="eastAsia"/>
        </w:rPr>
        <w:t>高位字节</w:t>
      </w:r>
    </w:p>
    <w:p w14:paraId="5A99EAA0" w14:textId="77777777" w:rsidR="008006DE" w:rsidRPr="009F75ED" w:rsidRDefault="008006DE" w:rsidP="008006DE">
      <w:r>
        <w:rPr>
          <w:rFonts w:ascii="宋体" w:eastAsia="宋体" w:hAnsi="宋体" w:hint="eastAsia"/>
        </w:rPr>
        <w:t>其他部分开关量类同</w:t>
      </w:r>
    </w:p>
    <w:p w14:paraId="5DCAE732" w14:textId="77777777" w:rsidR="008006DE" w:rsidRPr="00AC41DE" w:rsidRDefault="008006DE" w:rsidP="008006DE">
      <w:pPr>
        <w:rPr>
          <w:rFonts w:ascii="宋体" w:eastAsia="宋体" w:hAnsi="宋体"/>
          <w:sz w:val="28"/>
          <w:szCs w:val="28"/>
        </w:rPr>
      </w:pPr>
      <w:r>
        <w:rPr>
          <w:rFonts w:ascii="宋体" w:eastAsia="宋体" w:hAnsi="宋体" w:hint="eastAsia"/>
          <w:sz w:val="28"/>
          <w:szCs w:val="28"/>
        </w:rPr>
        <w:t>5</w:t>
      </w:r>
      <w:r>
        <w:rPr>
          <w:rFonts w:ascii="宋体" w:eastAsia="宋体" w:hAnsi="宋体"/>
          <w:sz w:val="28"/>
          <w:szCs w:val="28"/>
        </w:rPr>
        <w:t xml:space="preserve">. </w:t>
      </w:r>
      <w:r w:rsidRPr="00AC41DE">
        <w:rPr>
          <w:rFonts w:ascii="宋体" w:eastAsia="宋体" w:hAnsi="宋体"/>
          <w:sz w:val="28"/>
          <w:szCs w:val="28"/>
        </w:rPr>
        <w:t>变量类型缩写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765"/>
        <w:gridCol w:w="2766"/>
      </w:tblGrid>
      <w:tr w:rsidR="008006DE" w14:paraId="25E4DD39" w14:textId="77777777" w:rsidTr="00A47149">
        <w:tc>
          <w:tcPr>
            <w:tcW w:w="2765" w:type="dxa"/>
            <w:shd w:val="clear" w:color="auto" w:fill="D0CECE" w:themeFill="background2" w:themeFillShade="E6"/>
          </w:tcPr>
          <w:p w14:paraId="4C1458A8" w14:textId="77777777" w:rsidR="008006DE" w:rsidRDefault="008006DE" w:rsidP="00A47149">
            <w:pPr>
              <w:spacing w:before="156" w:after="156"/>
              <w:jc w:val="center"/>
            </w:pPr>
            <w:r w:rsidRPr="005967A3">
              <w:rPr>
                <w:rFonts w:hint="eastAsia"/>
              </w:rPr>
              <w:t>序号</w:t>
            </w:r>
          </w:p>
        </w:tc>
        <w:tc>
          <w:tcPr>
            <w:tcW w:w="2765" w:type="dxa"/>
            <w:shd w:val="clear" w:color="auto" w:fill="D0CECE" w:themeFill="background2" w:themeFillShade="E6"/>
          </w:tcPr>
          <w:p w14:paraId="439A09A9" w14:textId="77777777" w:rsidR="008006DE" w:rsidRDefault="008006DE" w:rsidP="00A47149">
            <w:pPr>
              <w:spacing w:before="156" w:after="156"/>
              <w:jc w:val="center"/>
            </w:pPr>
            <w:r w:rsidRPr="005967A3">
              <w:rPr>
                <w:rFonts w:hint="eastAsia"/>
              </w:rPr>
              <w:t>类型缩写</w:t>
            </w:r>
          </w:p>
        </w:tc>
        <w:tc>
          <w:tcPr>
            <w:tcW w:w="2766" w:type="dxa"/>
            <w:shd w:val="clear" w:color="auto" w:fill="D0CECE" w:themeFill="background2" w:themeFillShade="E6"/>
          </w:tcPr>
          <w:p w14:paraId="07717010" w14:textId="77777777" w:rsidR="008006DE" w:rsidRDefault="008006DE" w:rsidP="00A47149">
            <w:pPr>
              <w:spacing w:before="156" w:after="156"/>
              <w:jc w:val="center"/>
            </w:pPr>
            <w:r w:rsidRPr="005967A3">
              <w:rPr>
                <w:rFonts w:hint="eastAsia"/>
              </w:rPr>
              <w:t>类型名</w:t>
            </w:r>
          </w:p>
        </w:tc>
      </w:tr>
      <w:tr w:rsidR="008006DE" w14:paraId="3E793244" w14:textId="77777777" w:rsidTr="00A47149">
        <w:tc>
          <w:tcPr>
            <w:tcW w:w="2765" w:type="dxa"/>
          </w:tcPr>
          <w:p w14:paraId="58078B27" w14:textId="77777777" w:rsidR="008006DE" w:rsidRDefault="008006DE" w:rsidP="00A47149">
            <w:pPr>
              <w:spacing w:before="156" w:after="156"/>
            </w:pPr>
            <w:r>
              <w:rPr>
                <w:rFonts w:hint="eastAsia"/>
              </w:rPr>
              <w:t>1</w:t>
            </w:r>
          </w:p>
        </w:tc>
        <w:tc>
          <w:tcPr>
            <w:tcW w:w="2765" w:type="dxa"/>
          </w:tcPr>
          <w:p w14:paraId="347240E5" w14:textId="77777777" w:rsidR="008006DE" w:rsidRDefault="008006DE" w:rsidP="00A47149">
            <w:pPr>
              <w:spacing w:before="156" w:after="156"/>
            </w:pPr>
            <w:r>
              <w:rPr>
                <w:rFonts w:hint="eastAsia"/>
              </w:rPr>
              <w:t>BOOL</w:t>
            </w:r>
          </w:p>
        </w:tc>
        <w:tc>
          <w:tcPr>
            <w:tcW w:w="2766" w:type="dxa"/>
          </w:tcPr>
          <w:p w14:paraId="1E304FFC" w14:textId="77777777" w:rsidR="008006DE" w:rsidRDefault="008006DE" w:rsidP="00A47149">
            <w:pPr>
              <w:spacing w:before="156" w:after="156"/>
            </w:pPr>
            <w:r>
              <w:rPr>
                <w:rFonts w:ascii="Times New Roman"/>
              </w:rPr>
              <w:t>BOOLEAN1</w:t>
            </w:r>
            <w:r>
              <w:rPr>
                <w:rFonts w:ascii="Times New Roman" w:hint="eastAsia"/>
              </w:rPr>
              <w:t>(1 BIT)</w:t>
            </w:r>
          </w:p>
        </w:tc>
      </w:tr>
      <w:tr w:rsidR="008006DE" w14:paraId="0E049230" w14:textId="77777777" w:rsidTr="00A47149">
        <w:tc>
          <w:tcPr>
            <w:tcW w:w="2765" w:type="dxa"/>
          </w:tcPr>
          <w:p w14:paraId="4A8A2BA0" w14:textId="77777777" w:rsidR="008006DE" w:rsidRDefault="008006DE" w:rsidP="00A47149">
            <w:pPr>
              <w:spacing w:before="156" w:after="156"/>
            </w:pPr>
            <w:r>
              <w:rPr>
                <w:rFonts w:hint="eastAsia"/>
              </w:rPr>
              <w:t>2</w:t>
            </w:r>
          </w:p>
        </w:tc>
        <w:tc>
          <w:tcPr>
            <w:tcW w:w="2765" w:type="dxa"/>
          </w:tcPr>
          <w:p w14:paraId="31B8798F" w14:textId="77777777" w:rsidR="008006DE" w:rsidRDefault="008006DE" w:rsidP="00A47149">
            <w:pPr>
              <w:spacing w:before="156" w:after="156"/>
            </w:pPr>
            <w:r>
              <w:rPr>
                <w:rFonts w:hint="eastAsia"/>
              </w:rPr>
              <w:t>WORD</w:t>
            </w:r>
          </w:p>
        </w:tc>
        <w:tc>
          <w:tcPr>
            <w:tcW w:w="2766" w:type="dxa"/>
          </w:tcPr>
          <w:p w14:paraId="0D1C3406" w14:textId="77777777" w:rsidR="008006DE" w:rsidRDefault="008006DE" w:rsidP="00A47149">
            <w:pPr>
              <w:spacing w:before="156" w:after="156"/>
            </w:pPr>
            <w:r>
              <w:rPr>
                <w:rFonts w:ascii="Times New Roman"/>
              </w:rPr>
              <w:t>UNSIGNED16</w:t>
            </w:r>
          </w:p>
        </w:tc>
      </w:tr>
      <w:tr w:rsidR="008006DE" w14:paraId="41B3FFF6" w14:textId="77777777" w:rsidTr="00A47149">
        <w:tc>
          <w:tcPr>
            <w:tcW w:w="2765" w:type="dxa"/>
          </w:tcPr>
          <w:p w14:paraId="60690444" w14:textId="77777777" w:rsidR="008006DE" w:rsidRDefault="008006DE" w:rsidP="00A47149">
            <w:pPr>
              <w:spacing w:before="156" w:after="156"/>
            </w:pPr>
            <w:r>
              <w:rPr>
                <w:rFonts w:hint="eastAsia"/>
              </w:rPr>
              <w:t>3</w:t>
            </w:r>
          </w:p>
        </w:tc>
        <w:tc>
          <w:tcPr>
            <w:tcW w:w="2765" w:type="dxa"/>
          </w:tcPr>
          <w:p w14:paraId="37D593D3" w14:textId="77777777" w:rsidR="008006DE" w:rsidRDefault="008006DE" w:rsidP="00A47149">
            <w:pPr>
              <w:spacing w:before="156" w:after="156"/>
            </w:pPr>
            <w:r>
              <w:rPr>
                <w:rFonts w:hint="eastAsia"/>
              </w:rPr>
              <w:t>DWORD</w:t>
            </w:r>
          </w:p>
        </w:tc>
        <w:tc>
          <w:tcPr>
            <w:tcW w:w="2766" w:type="dxa"/>
          </w:tcPr>
          <w:p w14:paraId="1794C771" w14:textId="77777777" w:rsidR="008006DE" w:rsidRDefault="008006DE" w:rsidP="00A47149">
            <w:pPr>
              <w:spacing w:before="156" w:after="156"/>
            </w:pPr>
            <w:r>
              <w:rPr>
                <w:rFonts w:ascii="Times New Roman"/>
              </w:rPr>
              <w:t>UNSIGNED32</w:t>
            </w:r>
          </w:p>
        </w:tc>
      </w:tr>
    </w:tbl>
    <w:p w14:paraId="316F45E7" w14:textId="77777777" w:rsidR="008006DE" w:rsidRDefault="008006DE" w:rsidP="008006DE"/>
    <w:p w14:paraId="14D977FA" w14:textId="77777777" w:rsidR="008006DE" w:rsidRPr="00AC41DE" w:rsidRDefault="008006DE" w:rsidP="008006DE">
      <w:pPr>
        <w:rPr>
          <w:rFonts w:ascii="宋体" w:eastAsia="宋体" w:hAnsi="宋体"/>
          <w:sz w:val="28"/>
          <w:szCs w:val="28"/>
        </w:rPr>
      </w:pPr>
      <w:r>
        <w:rPr>
          <w:rFonts w:ascii="宋体" w:eastAsia="宋体" w:hAnsi="宋体"/>
          <w:sz w:val="28"/>
          <w:szCs w:val="28"/>
        </w:rPr>
        <w:t>6</w:t>
      </w:r>
      <w:r>
        <w:rPr>
          <w:rFonts w:ascii="宋体" w:eastAsia="宋体" w:hAnsi="宋体" w:hint="eastAsia"/>
          <w:sz w:val="28"/>
          <w:szCs w:val="28"/>
        </w:rPr>
        <w:t>.</w:t>
      </w:r>
      <w:r>
        <w:rPr>
          <w:rFonts w:ascii="宋体" w:eastAsia="宋体" w:hAnsi="宋体"/>
          <w:sz w:val="28"/>
          <w:szCs w:val="28"/>
        </w:rPr>
        <w:t xml:space="preserve"> </w:t>
      </w:r>
      <w:r w:rsidRPr="00AC41DE">
        <w:rPr>
          <w:rFonts w:ascii="宋体" w:eastAsia="宋体" w:hAnsi="宋体"/>
          <w:sz w:val="28"/>
          <w:szCs w:val="28"/>
        </w:rPr>
        <w:t>通信方式定义</w:t>
      </w:r>
    </w:p>
    <w:p w14:paraId="75DC691D" w14:textId="77777777" w:rsidR="008006DE" w:rsidRPr="00AC41DE" w:rsidRDefault="008006DE" w:rsidP="008006DE">
      <w:pPr>
        <w:rPr>
          <w:rFonts w:ascii="宋体" w:eastAsia="宋体" w:hAnsi="宋体"/>
        </w:rPr>
      </w:pPr>
      <w:r>
        <w:rPr>
          <w:rFonts w:ascii="宋体" w:eastAsia="宋体" w:hAnsi="宋体"/>
        </w:rPr>
        <w:t xml:space="preserve">6.1 </w:t>
      </w:r>
      <w:r w:rsidRPr="00AC41DE">
        <w:rPr>
          <w:rFonts w:ascii="宋体" w:eastAsia="宋体" w:hAnsi="宋体" w:hint="eastAsia"/>
        </w:rPr>
        <w:t>PLC</w:t>
      </w:r>
      <w:r w:rsidRPr="00AC41DE">
        <w:rPr>
          <w:rFonts w:ascii="宋体" w:eastAsia="宋体" w:hAnsi="宋体"/>
        </w:rPr>
        <w:t>发送给</w:t>
      </w:r>
      <w:r w:rsidRPr="00AC41DE">
        <w:rPr>
          <w:rFonts w:ascii="宋体" w:eastAsia="宋体" w:hAnsi="宋体" w:hint="eastAsia"/>
        </w:rPr>
        <w:t>上位机</w:t>
      </w:r>
      <w:r w:rsidRPr="00AC41DE">
        <w:rPr>
          <w:rFonts w:ascii="宋体" w:eastAsia="宋体" w:hAnsi="宋体"/>
        </w:rPr>
        <w:t>的报文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875"/>
        <w:gridCol w:w="1236"/>
        <w:gridCol w:w="2914"/>
      </w:tblGrid>
      <w:tr w:rsidR="008006DE" w14:paraId="6A1D30CB" w14:textId="77777777" w:rsidTr="00A47149">
        <w:tc>
          <w:tcPr>
            <w:tcW w:w="1271" w:type="dxa"/>
            <w:shd w:val="clear" w:color="auto" w:fill="D0CECE" w:themeFill="background2" w:themeFillShade="E6"/>
          </w:tcPr>
          <w:p w14:paraId="23B97FB0" w14:textId="77777777" w:rsidR="008006DE" w:rsidRDefault="008006DE" w:rsidP="00A47149">
            <w:pPr>
              <w:spacing w:before="156" w:after="156"/>
              <w:jc w:val="center"/>
            </w:pPr>
            <w:r>
              <w:rPr>
                <w:rFonts w:hint="eastAsia"/>
              </w:rPr>
              <w:t>来源</w:t>
            </w:r>
          </w:p>
        </w:tc>
        <w:tc>
          <w:tcPr>
            <w:tcW w:w="2875" w:type="dxa"/>
            <w:shd w:val="clear" w:color="auto" w:fill="D0CECE" w:themeFill="background2" w:themeFillShade="E6"/>
          </w:tcPr>
          <w:p w14:paraId="1E644A0C" w14:textId="77777777" w:rsidR="008006DE" w:rsidRDefault="008006DE" w:rsidP="00A47149">
            <w:pPr>
              <w:spacing w:before="156" w:after="156"/>
              <w:jc w:val="center"/>
            </w:pPr>
            <w:r>
              <w:rPr>
                <w:rFonts w:hint="eastAsia"/>
              </w:rPr>
              <w:t>PLC</w:t>
            </w:r>
          </w:p>
        </w:tc>
        <w:tc>
          <w:tcPr>
            <w:tcW w:w="1236" w:type="dxa"/>
            <w:shd w:val="clear" w:color="auto" w:fill="D0CECE" w:themeFill="background2" w:themeFillShade="E6"/>
          </w:tcPr>
          <w:p w14:paraId="0879704D" w14:textId="77777777" w:rsidR="008006DE" w:rsidRDefault="008006DE" w:rsidP="00A47149">
            <w:pPr>
              <w:spacing w:before="156" w:after="156"/>
              <w:jc w:val="center"/>
            </w:pPr>
            <w:r>
              <w:rPr>
                <w:rFonts w:hint="eastAsia"/>
              </w:rPr>
              <w:t>接收目标</w:t>
            </w:r>
          </w:p>
        </w:tc>
        <w:tc>
          <w:tcPr>
            <w:tcW w:w="2914" w:type="dxa"/>
            <w:shd w:val="clear" w:color="auto" w:fill="D0CECE" w:themeFill="background2" w:themeFillShade="E6"/>
          </w:tcPr>
          <w:p w14:paraId="35D5E775" w14:textId="77777777" w:rsidR="008006DE" w:rsidRDefault="008006DE" w:rsidP="00A47149">
            <w:pPr>
              <w:spacing w:before="156" w:after="156"/>
              <w:jc w:val="center"/>
            </w:pPr>
            <w:r>
              <w:rPr>
                <w:rFonts w:hint="eastAsia"/>
              </w:rPr>
              <w:t>上位机</w:t>
            </w:r>
          </w:p>
        </w:tc>
      </w:tr>
      <w:tr w:rsidR="008006DE" w14:paraId="44212111" w14:textId="77777777" w:rsidTr="00A47149">
        <w:tc>
          <w:tcPr>
            <w:tcW w:w="1271" w:type="dxa"/>
            <w:shd w:val="clear" w:color="auto" w:fill="D0CECE" w:themeFill="background2" w:themeFillShade="E6"/>
          </w:tcPr>
          <w:p w14:paraId="7CE5CBE9" w14:textId="77777777" w:rsidR="008006DE" w:rsidRDefault="008006DE" w:rsidP="00A47149">
            <w:pPr>
              <w:spacing w:before="156" w:after="156"/>
              <w:jc w:val="center"/>
            </w:pPr>
            <w:r>
              <w:rPr>
                <w:rFonts w:hint="eastAsia"/>
              </w:rPr>
              <w:t>报文说明</w:t>
            </w:r>
          </w:p>
        </w:tc>
        <w:tc>
          <w:tcPr>
            <w:tcW w:w="7025" w:type="dxa"/>
            <w:gridSpan w:val="3"/>
          </w:tcPr>
          <w:p w14:paraId="16CCA6A1" w14:textId="77777777" w:rsidR="008006DE" w:rsidRDefault="008006DE" w:rsidP="00A47149">
            <w:pPr>
              <w:spacing w:before="156" w:after="156"/>
            </w:pPr>
            <w:r>
              <w:rPr>
                <w:rFonts w:hint="eastAsia"/>
              </w:rPr>
              <w:t>PLC</w:t>
            </w:r>
            <w:r>
              <w:t>发送给</w:t>
            </w:r>
            <w:r>
              <w:rPr>
                <w:rFonts w:hint="eastAsia"/>
              </w:rPr>
              <w:t>上位机</w:t>
            </w:r>
            <w:r>
              <w:t>的报文</w:t>
            </w:r>
          </w:p>
        </w:tc>
      </w:tr>
      <w:tr w:rsidR="008006DE" w14:paraId="785D1AFD" w14:textId="77777777" w:rsidTr="00A47149">
        <w:tc>
          <w:tcPr>
            <w:tcW w:w="1271" w:type="dxa"/>
            <w:shd w:val="clear" w:color="auto" w:fill="D0CECE" w:themeFill="background2" w:themeFillShade="E6"/>
          </w:tcPr>
          <w:p w14:paraId="45FE53F4" w14:textId="77777777" w:rsidR="008006DE" w:rsidRDefault="008006DE" w:rsidP="00A47149">
            <w:pPr>
              <w:spacing w:before="156" w:after="156"/>
              <w:jc w:val="center"/>
            </w:pPr>
            <w:r>
              <w:rPr>
                <w:rFonts w:hint="eastAsia"/>
              </w:rPr>
              <w:t>通信模式</w:t>
            </w:r>
          </w:p>
        </w:tc>
        <w:tc>
          <w:tcPr>
            <w:tcW w:w="7025" w:type="dxa"/>
            <w:gridSpan w:val="3"/>
          </w:tcPr>
          <w:p w14:paraId="48E79C1F" w14:textId="77777777" w:rsidR="008006DE" w:rsidRDefault="008006DE" w:rsidP="00A47149">
            <w:pPr>
              <w:spacing w:before="156" w:after="156"/>
            </w:pPr>
            <w:r>
              <w:rPr>
                <w:rFonts w:hint="eastAsia"/>
              </w:rPr>
              <w:t>单播</w:t>
            </w:r>
          </w:p>
        </w:tc>
      </w:tr>
      <w:tr w:rsidR="008006DE" w14:paraId="7304E762" w14:textId="77777777" w:rsidTr="00A47149">
        <w:tc>
          <w:tcPr>
            <w:tcW w:w="1271" w:type="dxa"/>
            <w:shd w:val="clear" w:color="auto" w:fill="D0CECE" w:themeFill="background2" w:themeFillShade="E6"/>
          </w:tcPr>
          <w:p w14:paraId="26E151ED" w14:textId="77777777" w:rsidR="008006DE" w:rsidRDefault="008006DE" w:rsidP="00A47149">
            <w:pPr>
              <w:spacing w:before="156" w:after="156"/>
              <w:jc w:val="center"/>
            </w:pPr>
            <w:r>
              <w:rPr>
                <w:rFonts w:hint="eastAsia"/>
              </w:rPr>
              <w:t>通信周期</w:t>
            </w:r>
          </w:p>
        </w:tc>
        <w:tc>
          <w:tcPr>
            <w:tcW w:w="7025" w:type="dxa"/>
            <w:gridSpan w:val="3"/>
          </w:tcPr>
          <w:p w14:paraId="2D10A7DF" w14:textId="77777777" w:rsidR="008006DE" w:rsidRDefault="008006DE" w:rsidP="00A47149">
            <w:pPr>
              <w:spacing w:before="156" w:after="156"/>
            </w:pPr>
            <w:r>
              <w:rPr>
                <w:rFonts w:hint="eastAsia"/>
              </w:rPr>
              <w:t>1</w:t>
            </w:r>
            <w:r>
              <w:t>00ms</w:t>
            </w:r>
          </w:p>
        </w:tc>
      </w:tr>
      <w:tr w:rsidR="008006DE" w14:paraId="64A9B3D0" w14:textId="77777777" w:rsidTr="00A47149">
        <w:tc>
          <w:tcPr>
            <w:tcW w:w="1271" w:type="dxa"/>
            <w:shd w:val="clear" w:color="auto" w:fill="D0CECE" w:themeFill="background2" w:themeFillShade="E6"/>
          </w:tcPr>
          <w:p w14:paraId="1E2D7E7C" w14:textId="77777777" w:rsidR="008006DE" w:rsidRDefault="008006DE" w:rsidP="00A47149">
            <w:pPr>
              <w:spacing w:before="156" w:after="156"/>
              <w:jc w:val="center"/>
            </w:pPr>
            <w:r>
              <w:rPr>
                <w:rFonts w:hint="eastAsia"/>
              </w:rPr>
              <w:t>数据长度</w:t>
            </w:r>
          </w:p>
        </w:tc>
        <w:tc>
          <w:tcPr>
            <w:tcW w:w="7025" w:type="dxa"/>
            <w:gridSpan w:val="3"/>
          </w:tcPr>
          <w:p w14:paraId="525A1378" w14:textId="77777777" w:rsidR="008006DE" w:rsidRDefault="008006DE" w:rsidP="00A47149">
            <w:pPr>
              <w:spacing w:before="156" w:after="156"/>
            </w:pPr>
            <w:r>
              <w:rPr>
                <w:rFonts w:hint="eastAsia"/>
              </w:rPr>
              <w:t>4</w:t>
            </w:r>
            <w:r>
              <w:t xml:space="preserve">6 </w:t>
            </w:r>
            <w:proofErr w:type="gramStart"/>
            <w:r>
              <w:rPr>
                <w:rFonts w:hint="eastAsia"/>
              </w:rPr>
              <w:t>byte</w:t>
            </w:r>
            <w:proofErr w:type="gramEnd"/>
          </w:p>
        </w:tc>
      </w:tr>
      <w:tr w:rsidR="008006DE" w14:paraId="70E99A73" w14:textId="77777777" w:rsidTr="00A47149">
        <w:tc>
          <w:tcPr>
            <w:tcW w:w="1271" w:type="dxa"/>
            <w:shd w:val="clear" w:color="auto" w:fill="D0CECE" w:themeFill="background2" w:themeFillShade="E6"/>
          </w:tcPr>
          <w:p w14:paraId="5D642EDE" w14:textId="77777777" w:rsidR="008006DE" w:rsidRDefault="008006DE" w:rsidP="00A47149">
            <w:pPr>
              <w:spacing w:before="156" w:after="156"/>
              <w:jc w:val="center"/>
            </w:pPr>
            <w:proofErr w:type="gramStart"/>
            <w:r>
              <w:rPr>
                <w:rFonts w:hint="eastAsia"/>
              </w:rPr>
              <w:t>报文头</w:t>
            </w:r>
            <w:proofErr w:type="gramEnd"/>
          </w:p>
        </w:tc>
        <w:tc>
          <w:tcPr>
            <w:tcW w:w="7025" w:type="dxa"/>
            <w:gridSpan w:val="3"/>
          </w:tcPr>
          <w:p w14:paraId="6766E199" w14:textId="77777777" w:rsidR="008006DE" w:rsidRDefault="008006DE" w:rsidP="00A47149">
            <w:pPr>
              <w:spacing w:before="156" w:after="156"/>
            </w:pPr>
            <w:r>
              <w:t xml:space="preserve">24 </w:t>
            </w:r>
            <w:proofErr w:type="gramStart"/>
            <w:r>
              <w:t>byte</w:t>
            </w:r>
            <w:proofErr w:type="gramEnd"/>
          </w:p>
        </w:tc>
      </w:tr>
      <w:tr w:rsidR="008006DE" w14:paraId="78D94D52" w14:textId="77777777" w:rsidTr="00A47149">
        <w:tc>
          <w:tcPr>
            <w:tcW w:w="1271" w:type="dxa"/>
            <w:shd w:val="clear" w:color="auto" w:fill="D0CECE" w:themeFill="background2" w:themeFillShade="E6"/>
          </w:tcPr>
          <w:p w14:paraId="4CD70EE2" w14:textId="77777777" w:rsidR="008006DE" w:rsidRDefault="008006DE" w:rsidP="00A47149">
            <w:pPr>
              <w:spacing w:before="156" w:after="156"/>
              <w:jc w:val="center"/>
            </w:pPr>
            <w:r>
              <w:rPr>
                <w:rFonts w:hint="eastAsia"/>
              </w:rPr>
              <w:t>数据区</w:t>
            </w:r>
          </w:p>
        </w:tc>
        <w:tc>
          <w:tcPr>
            <w:tcW w:w="7025" w:type="dxa"/>
            <w:gridSpan w:val="3"/>
          </w:tcPr>
          <w:p w14:paraId="7162DD86" w14:textId="77777777" w:rsidR="008006DE" w:rsidRDefault="008006DE" w:rsidP="00A47149">
            <w:pPr>
              <w:spacing w:before="156" w:after="156"/>
            </w:pPr>
            <w:r>
              <w:t xml:space="preserve">22 </w:t>
            </w:r>
            <w:proofErr w:type="gramStart"/>
            <w:r>
              <w:t>byte</w:t>
            </w:r>
            <w:proofErr w:type="gramEnd"/>
          </w:p>
        </w:tc>
      </w:tr>
    </w:tbl>
    <w:p w14:paraId="43783581" w14:textId="77777777" w:rsidR="008006DE" w:rsidRDefault="008006DE" w:rsidP="008006DE"/>
    <w:p w14:paraId="75A9734C" w14:textId="77777777" w:rsidR="008006DE" w:rsidRPr="00AC41DE" w:rsidRDefault="008006DE" w:rsidP="008006DE">
      <w:pPr>
        <w:rPr>
          <w:rFonts w:ascii="宋体" w:eastAsia="宋体" w:hAnsi="宋体"/>
        </w:rPr>
      </w:pPr>
      <w:r>
        <w:rPr>
          <w:rFonts w:ascii="宋体" w:eastAsia="宋体" w:hAnsi="宋体" w:hint="eastAsia"/>
        </w:rPr>
        <w:t>6</w:t>
      </w:r>
      <w:r>
        <w:rPr>
          <w:rFonts w:ascii="宋体" w:eastAsia="宋体" w:hAnsi="宋体"/>
        </w:rPr>
        <w:t xml:space="preserve">.2 </w:t>
      </w:r>
      <w:r w:rsidRPr="00AC41DE">
        <w:rPr>
          <w:rFonts w:ascii="宋体" w:eastAsia="宋体" w:hAnsi="宋体" w:hint="eastAsia"/>
        </w:rPr>
        <w:t>上位机</w:t>
      </w:r>
      <w:r w:rsidRPr="00AC41DE">
        <w:rPr>
          <w:rFonts w:ascii="宋体" w:eastAsia="宋体" w:hAnsi="宋体"/>
        </w:rPr>
        <w:t>发送给</w:t>
      </w:r>
      <w:r w:rsidRPr="00AC41DE">
        <w:rPr>
          <w:rFonts w:ascii="宋体" w:eastAsia="宋体" w:hAnsi="宋体" w:hint="eastAsia"/>
        </w:rPr>
        <w:t>PLC</w:t>
      </w:r>
      <w:r w:rsidRPr="00AC41DE">
        <w:rPr>
          <w:rFonts w:ascii="宋体" w:eastAsia="宋体" w:hAnsi="宋体"/>
        </w:rPr>
        <w:t>的报文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875"/>
        <w:gridCol w:w="1236"/>
        <w:gridCol w:w="2914"/>
      </w:tblGrid>
      <w:tr w:rsidR="008006DE" w14:paraId="751586C5" w14:textId="77777777" w:rsidTr="00A47149">
        <w:tc>
          <w:tcPr>
            <w:tcW w:w="1271" w:type="dxa"/>
            <w:shd w:val="clear" w:color="auto" w:fill="D0CECE" w:themeFill="background2" w:themeFillShade="E6"/>
          </w:tcPr>
          <w:p w14:paraId="00B917DC" w14:textId="77777777" w:rsidR="008006DE" w:rsidRDefault="008006DE" w:rsidP="00A47149">
            <w:pPr>
              <w:spacing w:before="156" w:after="156"/>
              <w:jc w:val="center"/>
            </w:pPr>
            <w:r>
              <w:rPr>
                <w:rFonts w:hint="eastAsia"/>
              </w:rPr>
              <w:t>来源</w:t>
            </w:r>
          </w:p>
        </w:tc>
        <w:tc>
          <w:tcPr>
            <w:tcW w:w="2875" w:type="dxa"/>
            <w:shd w:val="clear" w:color="auto" w:fill="D0CECE" w:themeFill="background2" w:themeFillShade="E6"/>
          </w:tcPr>
          <w:p w14:paraId="57D5001A" w14:textId="77777777" w:rsidR="008006DE" w:rsidRDefault="008006DE" w:rsidP="00A47149">
            <w:pPr>
              <w:spacing w:before="156" w:after="156"/>
              <w:jc w:val="center"/>
            </w:pPr>
            <w:r>
              <w:rPr>
                <w:rFonts w:hint="eastAsia"/>
              </w:rPr>
              <w:t>上位机</w:t>
            </w:r>
          </w:p>
        </w:tc>
        <w:tc>
          <w:tcPr>
            <w:tcW w:w="1236" w:type="dxa"/>
            <w:shd w:val="clear" w:color="auto" w:fill="D0CECE" w:themeFill="background2" w:themeFillShade="E6"/>
          </w:tcPr>
          <w:p w14:paraId="2171D398" w14:textId="77777777" w:rsidR="008006DE" w:rsidRDefault="008006DE" w:rsidP="00A47149">
            <w:pPr>
              <w:spacing w:before="156" w:after="156"/>
              <w:jc w:val="center"/>
            </w:pPr>
            <w:r>
              <w:rPr>
                <w:rFonts w:hint="eastAsia"/>
              </w:rPr>
              <w:t>接收目标</w:t>
            </w:r>
          </w:p>
        </w:tc>
        <w:tc>
          <w:tcPr>
            <w:tcW w:w="2914" w:type="dxa"/>
            <w:shd w:val="clear" w:color="auto" w:fill="D0CECE" w:themeFill="background2" w:themeFillShade="E6"/>
          </w:tcPr>
          <w:p w14:paraId="26CF2D9C" w14:textId="77777777" w:rsidR="008006DE" w:rsidRDefault="008006DE" w:rsidP="00A47149">
            <w:pPr>
              <w:spacing w:before="156" w:after="156"/>
              <w:jc w:val="center"/>
            </w:pPr>
            <w:r>
              <w:rPr>
                <w:rFonts w:hint="eastAsia"/>
              </w:rPr>
              <w:t>PLC</w:t>
            </w:r>
          </w:p>
        </w:tc>
      </w:tr>
      <w:tr w:rsidR="008006DE" w14:paraId="032332B1" w14:textId="77777777" w:rsidTr="00A47149">
        <w:tc>
          <w:tcPr>
            <w:tcW w:w="1271" w:type="dxa"/>
            <w:shd w:val="clear" w:color="auto" w:fill="D0CECE" w:themeFill="background2" w:themeFillShade="E6"/>
          </w:tcPr>
          <w:p w14:paraId="55E0303F" w14:textId="77777777" w:rsidR="008006DE" w:rsidRDefault="008006DE" w:rsidP="00A47149">
            <w:pPr>
              <w:spacing w:before="156" w:after="156"/>
              <w:jc w:val="center"/>
            </w:pPr>
            <w:r>
              <w:rPr>
                <w:rFonts w:hint="eastAsia"/>
              </w:rPr>
              <w:t>报文说明</w:t>
            </w:r>
          </w:p>
        </w:tc>
        <w:tc>
          <w:tcPr>
            <w:tcW w:w="7025" w:type="dxa"/>
            <w:gridSpan w:val="3"/>
          </w:tcPr>
          <w:p w14:paraId="14A7C452" w14:textId="77777777" w:rsidR="008006DE" w:rsidRDefault="008006DE" w:rsidP="00A47149">
            <w:pPr>
              <w:spacing w:before="156" w:after="156"/>
            </w:pPr>
            <w:r>
              <w:rPr>
                <w:rFonts w:hint="eastAsia"/>
              </w:rPr>
              <w:t>上位机</w:t>
            </w:r>
            <w:r>
              <w:t>发送给</w:t>
            </w:r>
            <w:r>
              <w:rPr>
                <w:rFonts w:hint="eastAsia"/>
              </w:rPr>
              <w:t>PLC</w:t>
            </w:r>
            <w:r>
              <w:t>的报文</w:t>
            </w:r>
          </w:p>
        </w:tc>
      </w:tr>
      <w:tr w:rsidR="008006DE" w14:paraId="6E105CDB" w14:textId="77777777" w:rsidTr="00A47149">
        <w:tc>
          <w:tcPr>
            <w:tcW w:w="1271" w:type="dxa"/>
            <w:shd w:val="clear" w:color="auto" w:fill="D0CECE" w:themeFill="background2" w:themeFillShade="E6"/>
          </w:tcPr>
          <w:p w14:paraId="785C6CEA" w14:textId="77777777" w:rsidR="008006DE" w:rsidRDefault="008006DE" w:rsidP="00A47149">
            <w:pPr>
              <w:spacing w:before="156" w:after="156"/>
              <w:jc w:val="center"/>
            </w:pPr>
            <w:r>
              <w:rPr>
                <w:rFonts w:hint="eastAsia"/>
              </w:rPr>
              <w:t>通信模式</w:t>
            </w:r>
          </w:p>
        </w:tc>
        <w:tc>
          <w:tcPr>
            <w:tcW w:w="7025" w:type="dxa"/>
            <w:gridSpan w:val="3"/>
          </w:tcPr>
          <w:p w14:paraId="0CCB4B31" w14:textId="77777777" w:rsidR="008006DE" w:rsidRDefault="008006DE" w:rsidP="00A47149">
            <w:pPr>
              <w:spacing w:before="156" w:after="156"/>
            </w:pPr>
            <w:r>
              <w:rPr>
                <w:rFonts w:hint="eastAsia"/>
              </w:rPr>
              <w:t>单播</w:t>
            </w:r>
          </w:p>
        </w:tc>
      </w:tr>
      <w:tr w:rsidR="008006DE" w14:paraId="74FE9903" w14:textId="77777777" w:rsidTr="00A47149">
        <w:tc>
          <w:tcPr>
            <w:tcW w:w="1271" w:type="dxa"/>
            <w:shd w:val="clear" w:color="auto" w:fill="D0CECE" w:themeFill="background2" w:themeFillShade="E6"/>
          </w:tcPr>
          <w:p w14:paraId="04C73765" w14:textId="77777777" w:rsidR="008006DE" w:rsidRDefault="008006DE" w:rsidP="00A47149">
            <w:pPr>
              <w:spacing w:before="156" w:after="156"/>
              <w:jc w:val="center"/>
            </w:pPr>
            <w:r>
              <w:rPr>
                <w:rFonts w:hint="eastAsia"/>
              </w:rPr>
              <w:t>通信周期</w:t>
            </w:r>
          </w:p>
        </w:tc>
        <w:tc>
          <w:tcPr>
            <w:tcW w:w="7025" w:type="dxa"/>
            <w:gridSpan w:val="3"/>
          </w:tcPr>
          <w:p w14:paraId="69A4DEA7" w14:textId="77777777" w:rsidR="008006DE" w:rsidRDefault="008006DE" w:rsidP="00A47149">
            <w:pPr>
              <w:spacing w:before="156" w:after="156"/>
            </w:pPr>
            <w:r>
              <w:rPr>
                <w:rFonts w:hint="eastAsia"/>
              </w:rPr>
              <w:t>无</w:t>
            </w:r>
          </w:p>
        </w:tc>
      </w:tr>
      <w:tr w:rsidR="008006DE" w14:paraId="1C05AE18" w14:textId="77777777" w:rsidTr="00A47149">
        <w:tc>
          <w:tcPr>
            <w:tcW w:w="1271" w:type="dxa"/>
            <w:shd w:val="clear" w:color="auto" w:fill="D0CECE" w:themeFill="background2" w:themeFillShade="E6"/>
          </w:tcPr>
          <w:p w14:paraId="6640FAF4" w14:textId="77777777" w:rsidR="008006DE" w:rsidRDefault="008006DE" w:rsidP="00A47149">
            <w:pPr>
              <w:spacing w:before="156" w:after="156"/>
              <w:jc w:val="center"/>
            </w:pPr>
            <w:r>
              <w:rPr>
                <w:rFonts w:hint="eastAsia"/>
              </w:rPr>
              <w:t>数据长度</w:t>
            </w:r>
          </w:p>
        </w:tc>
        <w:tc>
          <w:tcPr>
            <w:tcW w:w="7025" w:type="dxa"/>
            <w:gridSpan w:val="3"/>
          </w:tcPr>
          <w:p w14:paraId="65E84E03" w14:textId="77777777" w:rsidR="008006DE" w:rsidRDefault="008006DE" w:rsidP="00A47149">
            <w:pPr>
              <w:spacing w:before="156" w:after="156"/>
            </w:pPr>
            <w:r>
              <w:rPr>
                <w:rFonts w:hint="eastAsia"/>
              </w:rPr>
              <w:t>2</w:t>
            </w:r>
            <w:r>
              <w:t xml:space="preserve">6 </w:t>
            </w:r>
            <w:proofErr w:type="gramStart"/>
            <w:r>
              <w:rPr>
                <w:rFonts w:hint="eastAsia"/>
              </w:rPr>
              <w:t>byte</w:t>
            </w:r>
            <w:proofErr w:type="gramEnd"/>
          </w:p>
        </w:tc>
      </w:tr>
      <w:tr w:rsidR="008006DE" w14:paraId="27280876" w14:textId="77777777" w:rsidTr="00A47149">
        <w:tc>
          <w:tcPr>
            <w:tcW w:w="1271" w:type="dxa"/>
            <w:shd w:val="clear" w:color="auto" w:fill="D0CECE" w:themeFill="background2" w:themeFillShade="E6"/>
          </w:tcPr>
          <w:p w14:paraId="20F4A2DE" w14:textId="77777777" w:rsidR="008006DE" w:rsidRDefault="008006DE" w:rsidP="00A47149">
            <w:pPr>
              <w:spacing w:before="156" w:after="156"/>
              <w:jc w:val="center"/>
            </w:pPr>
            <w:proofErr w:type="gramStart"/>
            <w:r>
              <w:rPr>
                <w:rFonts w:hint="eastAsia"/>
              </w:rPr>
              <w:t>帧头</w:t>
            </w:r>
            <w:proofErr w:type="gramEnd"/>
          </w:p>
        </w:tc>
        <w:tc>
          <w:tcPr>
            <w:tcW w:w="7025" w:type="dxa"/>
            <w:gridSpan w:val="3"/>
          </w:tcPr>
          <w:p w14:paraId="6418D173" w14:textId="77777777" w:rsidR="008006DE" w:rsidRDefault="008006DE" w:rsidP="00A47149">
            <w:pPr>
              <w:spacing w:before="156" w:after="156"/>
            </w:pPr>
            <w:r>
              <w:t xml:space="preserve">24 </w:t>
            </w:r>
            <w:proofErr w:type="gramStart"/>
            <w:r>
              <w:t>byte</w:t>
            </w:r>
            <w:proofErr w:type="gramEnd"/>
          </w:p>
        </w:tc>
      </w:tr>
      <w:tr w:rsidR="008006DE" w14:paraId="6D7B2880" w14:textId="77777777" w:rsidTr="00A47149">
        <w:tc>
          <w:tcPr>
            <w:tcW w:w="1271" w:type="dxa"/>
            <w:shd w:val="clear" w:color="auto" w:fill="D0CECE" w:themeFill="background2" w:themeFillShade="E6"/>
          </w:tcPr>
          <w:p w14:paraId="45D96EFC" w14:textId="77777777" w:rsidR="008006DE" w:rsidRDefault="008006DE" w:rsidP="00A47149">
            <w:pPr>
              <w:spacing w:before="156" w:after="156"/>
              <w:jc w:val="center"/>
            </w:pPr>
            <w:r>
              <w:rPr>
                <w:rFonts w:hint="eastAsia"/>
              </w:rPr>
              <w:t>数据区</w:t>
            </w:r>
          </w:p>
        </w:tc>
        <w:tc>
          <w:tcPr>
            <w:tcW w:w="7025" w:type="dxa"/>
            <w:gridSpan w:val="3"/>
          </w:tcPr>
          <w:p w14:paraId="41838467" w14:textId="77777777" w:rsidR="008006DE" w:rsidRDefault="008006DE" w:rsidP="00A47149">
            <w:pPr>
              <w:spacing w:before="156" w:after="156"/>
            </w:pPr>
            <w:r>
              <w:t xml:space="preserve">2 </w:t>
            </w:r>
            <w:proofErr w:type="gramStart"/>
            <w:r>
              <w:t>byte</w:t>
            </w:r>
            <w:proofErr w:type="gramEnd"/>
          </w:p>
        </w:tc>
      </w:tr>
    </w:tbl>
    <w:p w14:paraId="28CDA279" w14:textId="77777777" w:rsidR="008006DE" w:rsidRDefault="008006DE" w:rsidP="008006DE"/>
    <w:p w14:paraId="53144042" w14:textId="77777777" w:rsidR="008006DE" w:rsidRPr="00AC41DE" w:rsidRDefault="008006DE" w:rsidP="008006DE">
      <w:pPr>
        <w:rPr>
          <w:rFonts w:ascii="宋体" w:eastAsia="宋体" w:hAnsi="宋体"/>
          <w:sz w:val="28"/>
          <w:szCs w:val="28"/>
        </w:rPr>
      </w:pPr>
      <w:r>
        <w:rPr>
          <w:rFonts w:ascii="宋体" w:eastAsia="宋体" w:hAnsi="宋体" w:hint="eastAsia"/>
          <w:sz w:val="28"/>
          <w:szCs w:val="28"/>
        </w:rPr>
        <w:t>7</w:t>
      </w:r>
      <w:r>
        <w:rPr>
          <w:rFonts w:ascii="宋体" w:eastAsia="宋体" w:hAnsi="宋体"/>
          <w:sz w:val="28"/>
          <w:szCs w:val="28"/>
        </w:rPr>
        <w:t xml:space="preserve">. </w:t>
      </w:r>
      <w:r w:rsidRPr="00AC41DE">
        <w:rPr>
          <w:rFonts w:ascii="宋体" w:eastAsia="宋体" w:hAnsi="宋体" w:hint="eastAsia"/>
          <w:sz w:val="28"/>
          <w:szCs w:val="28"/>
        </w:rPr>
        <w:t>报文内容定义</w:t>
      </w:r>
    </w:p>
    <w:p w14:paraId="4AF20E39" w14:textId="77777777" w:rsidR="008006DE" w:rsidRPr="00AC41DE" w:rsidRDefault="008006DE" w:rsidP="008006DE">
      <w:pPr>
        <w:rPr>
          <w:rFonts w:ascii="宋体" w:eastAsia="宋体" w:hAnsi="宋体"/>
        </w:rPr>
      </w:pPr>
      <w:r>
        <w:rPr>
          <w:rFonts w:ascii="宋体" w:eastAsia="宋体" w:hAnsi="宋体"/>
        </w:rPr>
        <w:t xml:space="preserve">7.1 </w:t>
      </w:r>
      <w:r w:rsidRPr="00AC41DE">
        <w:rPr>
          <w:rFonts w:ascii="宋体" w:eastAsia="宋体" w:hAnsi="宋体" w:hint="eastAsia"/>
        </w:rPr>
        <w:t>PLC</w:t>
      </w:r>
      <w:r w:rsidRPr="00AC41DE">
        <w:rPr>
          <w:rFonts w:ascii="宋体" w:eastAsia="宋体" w:hAnsi="宋体"/>
        </w:rPr>
        <w:t>发送给</w:t>
      </w:r>
      <w:r w:rsidRPr="00AC41DE">
        <w:rPr>
          <w:rFonts w:ascii="宋体" w:eastAsia="宋体" w:hAnsi="宋体" w:hint="eastAsia"/>
        </w:rPr>
        <w:t>上位机</w:t>
      </w:r>
      <w:r w:rsidRPr="00AC41DE">
        <w:rPr>
          <w:rFonts w:ascii="宋体" w:eastAsia="宋体" w:hAnsi="宋体"/>
        </w:rPr>
        <w:t>的报文</w:t>
      </w:r>
      <w:r>
        <w:rPr>
          <w:rFonts w:ascii="宋体" w:eastAsia="宋体" w:hAnsi="宋体" w:hint="eastAsia"/>
        </w:rPr>
        <w:t>内容定义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1997"/>
        <w:gridCol w:w="847"/>
        <w:gridCol w:w="849"/>
        <w:gridCol w:w="986"/>
        <w:gridCol w:w="1192"/>
        <w:gridCol w:w="1864"/>
      </w:tblGrid>
      <w:tr w:rsidR="008006DE" w:rsidRPr="00A47149" w14:paraId="22855298" w14:textId="77777777" w:rsidTr="00A47149">
        <w:tc>
          <w:tcPr>
            <w:tcW w:w="704" w:type="dxa"/>
            <w:vAlign w:val="center"/>
          </w:tcPr>
          <w:p w14:paraId="43189047" w14:textId="77777777" w:rsidR="008006DE" w:rsidRPr="00A47149" w:rsidRDefault="008006DE" w:rsidP="00A47149">
            <w:pPr>
              <w:pStyle w:val="afc"/>
              <w:spacing w:before="156" w:after="156"/>
              <w:rPr>
                <w:b/>
              </w:rPr>
            </w:pPr>
            <w:bookmarkStart w:id="89" w:name="_Hlk205810628"/>
            <w:r w:rsidRPr="00A47149">
              <w:rPr>
                <w:rFonts w:hint="eastAsia"/>
                <w:b/>
              </w:rPr>
              <w:t>序号</w:t>
            </w:r>
          </w:p>
        </w:tc>
        <w:tc>
          <w:tcPr>
            <w:tcW w:w="2552" w:type="dxa"/>
            <w:vAlign w:val="center"/>
          </w:tcPr>
          <w:p w14:paraId="2063B907" w14:textId="77777777" w:rsidR="008006DE" w:rsidRPr="00A47149" w:rsidRDefault="008006DE" w:rsidP="00A47149">
            <w:pPr>
              <w:pStyle w:val="afc"/>
              <w:spacing w:before="156" w:after="156"/>
              <w:ind w:left="420"/>
              <w:rPr>
                <w:b/>
              </w:rPr>
            </w:pPr>
            <w:r w:rsidRPr="00A47149">
              <w:rPr>
                <w:rFonts w:hint="eastAsia"/>
                <w:b/>
              </w:rPr>
              <w:t>数据名称</w:t>
            </w:r>
          </w:p>
        </w:tc>
        <w:tc>
          <w:tcPr>
            <w:tcW w:w="708" w:type="dxa"/>
            <w:vAlign w:val="center"/>
          </w:tcPr>
          <w:p w14:paraId="2CBE1517" w14:textId="77777777" w:rsidR="008006DE" w:rsidRPr="00A47149" w:rsidRDefault="008006DE" w:rsidP="00A47149">
            <w:pPr>
              <w:pStyle w:val="afc"/>
              <w:spacing w:before="156" w:after="156"/>
              <w:ind w:left="420"/>
              <w:rPr>
                <w:b/>
              </w:rPr>
            </w:pPr>
            <w:r w:rsidRPr="00A47149">
              <w:rPr>
                <w:rFonts w:hint="eastAsia"/>
                <w:b/>
              </w:rPr>
              <w:t>字节偏移</w:t>
            </w:r>
          </w:p>
        </w:tc>
        <w:tc>
          <w:tcPr>
            <w:tcW w:w="851" w:type="dxa"/>
            <w:vAlign w:val="center"/>
          </w:tcPr>
          <w:p w14:paraId="133BDB24" w14:textId="77777777" w:rsidR="008006DE" w:rsidRPr="00A47149" w:rsidRDefault="008006DE" w:rsidP="00A47149">
            <w:pPr>
              <w:pStyle w:val="afc"/>
              <w:spacing w:before="156" w:after="156"/>
              <w:ind w:left="420"/>
              <w:rPr>
                <w:b/>
              </w:rPr>
            </w:pPr>
            <w:r w:rsidRPr="00A47149">
              <w:rPr>
                <w:rFonts w:hint="eastAsia"/>
                <w:b/>
              </w:rPr>
              <w:t>位偏移</w:t>
            </w:r>
          </w:p>
        </w:tc>
        <w:tc>
          <w:tcPr>
            <w:tcW w:w="1134" w:type="dxa"/>
            <w:vAlign w:val="center"/>
          </w:tcPr>
          <w:p w14:paraId="7A52A800" w14:textId="77777777" w:rsidR="008006DE" w:rsidRPr="00A47149" w:rsidRDefault="008006DE" w:rsidP="00A47149">
            <w:pPr>
              <w:pStyle w:val="afc"/>
              <w:spacing w:before="156" w:after="156"/>
              <w:ind w:left="420"/>
              <w:rPr>
                <w:b/>
              </w:rPr>
            </w:pPr>
            <w:r w:rsidRPr="00A47149">
              <w:rPr>
                <w:rFonts w:hint="eastAsia"/>
                <w:b/>
              </w:rPr>
              <w:t>变量类型</w:t>
            </w:r>
          </w:p>
        </w:tc>
        <w:tc>
          <w:tcPr>
            <w:tcW w:w="1559" w:type="dxa"/>
            <w:vAlign w:val="center"/>
          </w:tcPr>
          <w:p w14:paraId="5004037B" w14:textId="77777777" w:rsidR="008006DE" w:rsidRPr="00A47149" w:rsidRDefault="008006DE" w:rsidP="00A47149">
            <w:pPr>
              <w:pStyle w:val="afc"/>
              <w:spacing w:before="156" w:after="156"/>
              <w:ind w:left="420"/>
              <w:rPr>
                <w:b/>
              </w:rPr>
            </w:pPr>
            <w:r w:rsidRPr="00A47149">
              <w:rPr>
                <w:rFonts w:hint="eastAsia"/>
                <w:b/>
              </w:rPr>
              <w:t>变量格式</w:t>
            </w:r>
          </w:p>
        </w:tc>
        <w:tc>
          <w:tcPr>
            <w:tcW w:w="2948" w:type="dxa"/>
            <w:vAlign w:val="center"/>
          </w:tcPr>
          <w:p w14:paraId="45066CB6" w14:textId="77777777" w:rsidR="008006DE" w:rsidRPr="00A47149" w:rsidRDefault="008006DE" w:rsidP="00A47149">
            <w:pPr>
              <w:pStyle w:val="afc"/>
              <w:spacing w:before="156" w:after="156"/>
              <w:ind w:left="420"/>
              <w:rPr>
                <w:b/>
              </w:rPr>
            </w:pPr>
            <w:r w:rsidRPr="00A47149">
              <w:rPr>
                <w:rFonts w:hint="eastAsia"/>
                <w:b/>
              </w:rPr>
              <w:t>描述</w:t>
            </w:r>
          </w:p>
        </w:tc>
      </w:tr>
      <w:tr w:rsidR="008006DE" w14:paraId="6DF1F425" w14:textId="77777777" w:rsidTr="00A47149">
        <w:tc>
          <w:tcPr>
            <w:tcW w:w="704" w:type="dxa"/>
          </w:tcPr>
          <w:p w14:paraId="6FBE47D7" w14:textId="77777777" w:rsidR="008006DE" w:rsidRDefault="008006DE" w:rsidP="00A47149">
            <w:pPr>
              <w:pStyle w:val="afc"/>
              <w:spacing w:before="156" w:after="156"/>
            </w:pPr>
            <w:r w:rsidRPr="007C106C">
              <w:t>1</w:t>
            </w:r>
          </w:p>
        </w:tc>
        <w:tc>
          <w:tcPr>
            <w:tcW w:w="2552" w:type="dxa"/>
          </w:tcPr>
          <w:p w14:paraId="71D6ECE7" w14:textId="77777777" w:rsidR="008006DE" w:rsidRDefault="008006DE" w:rsidP="00A47149">
            <w:pPr>
              <w:pStyle w:val="afc"/>
              <w:spacing w:before="156" w:after="156"/>
            </w:pPr>
            <w:r w:rsidRPr="003413D7">
              <w:t>_uIdentify</w:t>
            </w:r>
          </w:p>
        </w:tc>
        <w:tc>
          <w:tcPr>
            <w:tcW w:w="708" w:type="dxa"/>
          </w:tcPr>
          <w:p w14:paraId="5D4B460A" w14:textId="77777777" w:rsidR="008006DE" w:rsidRDefault="008006DE" w:rsidP="00A47149">
            <w:pPr>
              <w:pStyle w:val="afc"/>
              <w:spacing w:before="156" w:after="156"/>
            </w:pPr>
            <w:r>
              <w:rPr>
                <w:rFonts w:hint="eastAsia"/>
              </w:rPr>
              <w:t>0</w:t>
            </w:r>
          </w:p>
        </w:tc>
        <w:tc>
          <w:tcPr>
            <w:tcW w:w="851" w:type="dxa"/>
          </w:tcPr>
          <w:p w14:paraId="2BCACBAB" w14:textId="77777777" w:rsidR="008006DE" w:rsidRDefault="008006DE" w:rsidP="00A47149">
            <w:pPr>
              <w:pStyle w:val="afc"/>
              <w:spacing w:before="156" w:after="156"/>
            </w:pPr>
            <w:r>
              <w:rPr>
                <w:rFonts w:hint="eastAsia"/>
              </w:rPr>
              <w:t>0</w:t>
            </w:r>
          </w:p>
        </w:tc>
        <w:tc>
          <w:tcPr>
            <w:tcW w:w="1134" w:type="dxa"/>
          </w:tcPr>
          <w:p w14:paraId="1DF43764" w14:textId="77777777" w:rsidR="008006DE" w:rsidRDefault="008006DE" w:rsidP="00A47149">
            <w:pPr>
              <w:pStyle w:val="afc"/>
              <w:spacing w:before="156" w:after="156"/>
            </w:pPr>
            <w:r w:rsidRPr="00E665D0">
              <w:t>DWORD</w:t>
            </w:r>
          </w:p>
        </w:tc>
        <w:tc>
          <w:tcPr>
            <w:tcW w:w="1559" w:type="dxa"/>
          </w:tcPr>
          <w:p w14:paraId="3CFDA9C1" w14:textId="77777777" w:rsidR="008006DE" w:rsidRDefault="008006DE" w:rsidP="00A47149">
            <w:pPr>
              <w:pStyle w:val="afc"/>
              <w:spacing w:before="156" w:after="156"/>
            </w:pPr>
            <w:r>
              <w:rPr>
                <w:rFonts w:hint="eastAsia"/>
              </w:rPr>
              <w:t>AA</w:t>
            </w:r>
            <w:r>
              <w:t xml:space="preserve"> 55 </w:t>
            </w:r>
            <w:r>
              <w:rPr>
                <w:rFonts w:hint="eastAsia"/>
              </w:rPr>
              <w:t>AA</w:t>
            </w:r>
            <w:r>
              <w:t xml:space="preserve"> 55</w:t>
            </w:r>
          </w:p>
        </w:tc>
        <w:tc>
          <w:tcPr>
            <w:tcW w:w="2948" w:type="dxa"/>
          </w:tcPr>
          <w:p w14:paraId="6A663451" w14:textId="77777777" w:rsidR="008006DE" w:rsidRDefault="008006DE" w:rsidP="00A47149">
            <w:pPr>
              <w:pStyle w:val="afc"/>
              <w:spacing w:before="156" w:after="156"/>
            </w:pPr>
            <w:r>
              <w:rPr>
                <w:rFonts w:hint="eastAsia"/>
              </w:rPr>
              <w:t>固定数据</w:t>
            </w:r>
          </w:p>
        </w:tc>
      </w:tr>
      <w:tr w:rsidR="008006DE" w14:paraId="6FE0C875" w14:textId="77777777" w:rsidTr="00A47149">
        <w:tc>
          <w:tcPr>
            <w:tcW w:w="704" w:type="dxa"/>
          </w:tcPr>
          <w:p w14:paraId="76301EC8" w14:textId="77777777" w:rsidR="008006DE" w:rsidRDefault="008006DE" w:rsidP="00A47149">
            <w:pPr>
              <w:pStyle w:val="afc"/>
              <w:spacing w:before="156" w:after="156"/>
            </w:pPr>
            <w:r w:rsidRPr="007C106C">
              <w:t>2</w:t>
            </w:r>
          </w:p>
        </w:tc>
        <w:tc>
          <w:tcPr>
            <w:tcW w:w="2552" w:type="dxa"/>
          </w:tcPr>
          <w:p w14:paraId="2F19DBDD" w14:textId="77777777" w:rsidR="008006DE" w:rsidRDefault="008006DE" w:rsidP="00A47149">
            <w:pPr>
              <w:pStyle w:val="afc"/>
              <w:spacing w:before="156" w:after="156"/>
            </w:pPr>
            <w:r w:rsidRPr="003413D7">
              <w:t>_uTotalLen</w:t>
            </w:r>
          </w:p>
        </w:tc>
        <w:tc>
          <w:tcPr>
            <w:tcW w:w="708" w:type="dxa"/>
          </w:tcPr>
          <w:p w14:paraId="0E1474D8" w14:textId="77777777" w:rsidR="008006DE" w:rsidRDefault="008006DE" w:rsidP="00A47149">
            <w:pPr>
              <w:pStyle w:val="afc"/>
              <w:spacing w:before="156" w:after="156"/>
            </w:pPr>
            <w:r>
              <w:rPr>
                <w:rFonts w:hint="eastAsia"/>
              </w:rPr>
              <w:t>4</w:t>
            </w:r>
          </w:p>
        </w:tc>
        <w:tc>
          <w:tcPr>
            <w:tcW w:w="851" w:type="dxa"/>
          </w:tcPr>
          <w:p w14:paraId="41D347DA" w14:textId="77777777" w:rsidR="008006DE" w:rsidRDefault="008006DE" w:rsidP="00A47149">
            <w:pPr>
              <w:pStyle w:val="afc"/>
              <w:spacing w:before="156" w:after="156"/>
            </w:pPr>
            <w:r>
              <w:rPr>
                <w:rFonts w:hint="eastAsia"/>
              </w:rPr>
              <w:t>0</w:t>
            </w:r>
          </w:p>
        </w:tc>
        <w:tc>
          <w:tcPr>
            <w:tcW w:w="1134" w:type="dxa"/>
          </w:tcPr>
          <w:p w14:paraId="617857AD" w14:textId="77777777" w:rsidR="008006DE" w:rsidRDefault="008006DE" w:rsidP="00A47149">
            <w:pPr>
              <w:pStyle w:val="afc"/>
              <w:spacing w:before="156" w:after="156"/>
            </w:pPr>
            <w:r w:rsidRPr="00E665D0">
              <w:t>WORD</w:t>
            </w:r>
          </w:p>
        </w:tc>
        <w:tc>
          <w:tcPr>
            <w:tcW w:w="1559" w:type="dxa"/>
          </w:tcPr>
          <w:p w14:paraId="60C86DC0" w14:textId="77777777" w:rsidR="008006DE" w:rsidRDefault="008006DE" w:rsidP="00A47149">
            <w:pPr>
              <w:pStyle w:val="afc"/>
              <w:spacing w:before="156" w:after="156"/>
            </w:pPr>
            <w:r>
              <w:rPr>
                <w:rFonts w:hint="eastAsia"/>
              </w:rPr>
              <w:t>0</w:t>
            </w:r>
            <w:r>
              <w:t>0 2E</w:t>
            </w:r>
          </w:p>
        </w:tc>
        <w:tc>
          <w:tcPr>
            <w:tcW w:w="2948" w:type="dxa"/>
          </w:tcPr>
          <w:p w14:paraId="042739CB" w14:textId="77777777" w:rsidR="008006DE" w:rsidRDefault="008006DE" w:rsidP="00A47149">
            <w:pPr>
              <w:pStyle w:val="afc"/>
              <w:spacing w:before="156" w:after="156"/>
            </w:pPr>
            <w:proofErr w:type="gramStart"/>
            <w:r>
              <w:rPr>
                <w:rFonts w:hint="eastAsia"/>
              </w:rPr>
              <w:t>报文总</w:t>
            </w:r>
            <w:proofErr w:type="gramEnd"/>
            <w:r>
              <w:rPr>
                <w:rFonts w:hint="eastAsia"/>
              </w:rPr>
              <w:t xml:space="preserve">大小 </w:t>
            </w:r>
            <w:r>
              <w:t>46</w:t>
            </w:r>
            <w:r>
              <w:rPr>
                <w:rFonts w:hint="eastAsia"/>
              </w:rPr>
              <w:t>byte</w:t>
            </w:r>
          </w:p>
        </w:tc>
      </w:tr>
      <w:tr w:rsidR="008006DE" w14:paraId="366D262B" w14:textId="77777777" w:rsidTr="00A47149">
        <w:tc>
          <w:tcPr>
            <w:tcW w:w="704" w:type="dxa"/>
          </w:tcPr>
          <w:p w14:paraId="1D7714AF" w14:textId="77777777" w:rsidR="008006DE" w:rsidRDefault="008006DE" w:rsidP="00A47149">
            <w:pPr>
              <w:pStyle w:val="afc"/>
              <w:spacing w:before="156" w:after="156"/>
            </w:pPr>
            <w:r w:rsidRPr="007C106C">
              <w:t>3</w:t>
            </w:r>
          </w:p>
        </w:tc>
        <w:tc>
          <w:tcPr>
            <w:tcW w:w="2552" w:type="dxa"/>
          </w:tcPr>
          <w:p w14:paraId="7C6151DD" w14:textId="77777777" w:rsidR="008006DE" w:rsidRDefault="008006DE" w:rsidP="00A47149">
            <w:pPr>
              <w:pStyle w:val="afc"/>
              <w:spacing w:before="156" w:after="156"/>
            </w:pPr>
            <w:r w:rsidRPr="003413D7">
              <w:t>_uDataLen</w:t>
            </w:r>
          </w:p>
        </w:tc>
        <w:tc>
          <w:tcPr>
            <w:tcW w:w="708" w:type="dxa"/>
          </w:tcPr>
          <w:p w14:paraId="3C8E98C0" w14:textId="77777777" w:rsidR="008006DE" w:rsidRDefault="008006DE" w:rsidP="00A47149">
            <w:pPr>
              <w:pStyle w:val="afc"/>
              <w:spacing w:before="156" w:after="156"/>
            </w:pPr>
            <w:r>
              <w:rPr>
                <w:rFonts w:hint="eastAsia"/>
              </w:rPr>
              <w:t>6</w:t>
            </w:r>
          </w:p>
        </w:tc>
        <w:tc>
          <w:tcPr>
            <w:tcW w:w="851" w:type="dxa"/>
          </w:tcPr>
          <w:p w14:paraId="4586D531" w14:textId="77777777" w:rsidR="008006DE" w:rsidRDefault="008006DE" w:rsidP="00A47149">
            <w:pPr>
              <w:pStyle w:val="afc"/>
              <w:spacing w:before="156" w:after="156"/>
            </w:pPr>
            <w:r>
              <w:rPr>
                <w:rFonts w:hint="eastAsia"/>
              </w:rPr>
              <w:t>0</w:t>
            </w:r>
          </w:p>
        </w:tc>
        <w:tc>
          <w:tcPr>
            <w:tcW w:w="1134" w:type="dxa"/>
          </w:tcPr>
          <w:p w14:paraId="60AD91AA" w14:textId="77777777" w:rsidR="008006DE" w:rsidRDefault="008006DE" w:rsidP="00A47149">
            <w:pPr>
              <w:pStyle w:val="afc"/>
              <w:spacing w:before="156" w:after="156"/>
            </w:pPr>
            <w:r w:rsidRPr="00E665D0">
              <w:t>WORD</w:t>
            </w:r>
          </w:p>
        </w:tc>
        <w:tc>
          <w:tcPr>
            <w:tcW w:w="1559" w:type="dxa"/>
          </w:tcPr>
          <w:p w14:paraId="7DBA10EE" w14:textId="77777777" w:rsidR="008006DE" w:rsidRDefault="008006DE" w:rsidP="00A47149">
            <w:pPr>
              <w:pStyle w:val="afc"/>
              <w:spacing w:before="156" w:after="156"/>
            </w:pPr>
            <w:r>
              <w:rPr>
                <w:rFonts w:hint="eastAsia"/>
              </w:rPr>
              <w:t>0</w:t>
            </w:r>
            <w:r>
              <w:t>0 16</w:t>
            </w:r>
          </w:p>
        </w:tc>
        <w:tc>
          <w:tcPr>
            <w:tcW w:w="2948" w:type="dxa"/>
          </w:tcPr>
          <w:p w14:paraId="6628630F" w14:textId="77777777" w:rsidR="008006DE" w:rsidRDefault="008006DE" w:rsidP="00A47149">
            <w:pPr>
              <w:pStyle w:val="afc"/>
              <w:spacing w:before="156" w:after="156"/>
            </w:pPr>
            <w:r>
              <w:rPr>
                <w:rFonts w:hint="eastAsia"/>
              </w:rPr>
              <w:t xml:space="preserve">数据区总大小 </w:t>
            </w:r>
            <w:r>
              <w:t>22byte</w:t>
            </w:r>
          </w:p>
        </w:tc>
      </w:tr>
      <w:tr w:rsidR="008006DE" w14:paraId="18108FEF" w14:textId="77777777" w:rsidTr="00A47149">
        <w:tc>
          <w:tcPr>
            <w:tcW w:w="704" w:type="dxa"/>
          </w:tcPr>
          <w:p w14:paraId="145E12CB" w14:textId="77777777" w:rsidR="008006DE" w:rsidRDefault="008006DE" w:rsidP="00A47149">
            <w:pPr>
              <w:pStyle w:val="afc"/>
              <w:spacing w:before="156" w:after="156"/>
            </w:pPr>
            <w:r w:rsidRPr="007C106C">
              <w:t>4</w:t>
            </w:r>
          </w:p>
        </w:tc>
        <w:tc>
          <w:tcPr>
            <w:tcW w:w="2552" w:type="dxa"/>
          </w:tcPr>
          <w:p w14:paraId="7803C10C" w14:textId="77777777" w:rsidR="008006DE" w:rsidRDefault="008006DE" w:rsidP="00A47149">
            <w:pPr>
              <w:pStyle w:val="afc"/>
              <w:spacing w:before="156" w:after="156"/>
            </w:pPr>
            <w:r w:rsidRPr="003413D7">
              <w:t>_uYear</w:t>
            </w:r>
          </w:p>
        </w:tc>
        <w:tc>
          <w:tcPr>
            <w:tcW w:w="708" w:type="dxa"/>
          </w:tcPr>
          <w:p w14:paraId="4311D841" w14:textId="77777777" w:rsidR="008006DE" w:rsidRDefault="008006DE" w:rsidP="00A47149">
            <w:pPr>
              <w:pStyle w:val="afc"/>
              <w:spacing w:before="156" w:after="156"/>
            </w:pPr>
            <w:r>
              <w:rPr>
                <w:rFonts w:hint="eastAsia"/>
              </w:rPr>
              <w:t>8</w:t>
            </w:r>
          </w:p>
        </w:tc>
        <w:tc>
          <w:tcPr>
            <w:tcW w:w="851" w:type="dxa"/>
          </w:tcPr>
          <w:p w14:paraId="1EA208DC" w14:textId="77777777" w:rsidR="008006DE" w:rsidRDefault="008006DE" w:rsidP="00A47149">
            <w:pPr>
              <w:pStyle w:val="afc"/>
              <w:spacing w:before="156" w:after="156"/>
            </w:pPr>
            <w:r>
              <w:rPr>
                <w:rFonts w:hint="eastAsia"/>
              </w:rPr>
              <w:t>0</w:t>
            </w:r>
          </w:p>
        </w:tc>
        <w:tc>
          <w:tcPr>
            <w:tcW w:w="1134" w:type="dxa"/>
          </w:tcPr>
          <w:p w14:paraId="493AB231" w14:textId="77777777" w:rsidR="008006DE" w:rsidRDefault="008006DE" w:rsidP="00A47149">
            <w:pPr>
              <w:pStyle w:val="afc"/>
              <w:spacing w:before="156" w:after="156"/>
            </w:pPr>
            <w:r w:rsidRPr="00E665D0">
              <w:t>WORD</w:t>
            </w:r>
          </w:p>
        </w:tc>
        <w:tc>
          <w:tcPr>
            <w:tcW w:w="1559" w:type="dxa"/>
          </w:tcPr>
          <w:p w14:paraId="6BD2EC92" w14:textId="77777777" w:rsidR="008006DE" w:rsidRDefault="008006DE" w:rsidP="00A47149">
            <w:pPr>
              <w:pStyle w:val="afc"/>
              <w:spacing w:before="156" w:after="156"/>
            </w:pPr>
            <w:r w:rsidRPr="00F70960">
              <w:t>07 E9</w:t>
            </w:r>
          </w:p>
        </w:tc>
        <w:tc>
          <w:tcPr>
            <w:tcW w:w="2948" w:type="dxa"/>
          </w:tcPr>
          <w:p w14:paraId="15CA9706" w14:textId="77777777" w:rsidR="008006DE" w:rsidRDefault="008006DE" w:rsidP="00A47149">
            <w:pPr>
              <w:pStyle w:val="afc"/>
              <w:spacing w:before="156" w:after="156"/>
            </w:pPr>
            <w:r>
              <w:rPr>
                <w:rFonts w:hint="eastAsia"/>
              </w:rPr>
              <w:t>2</w:t>
            </w:r>
            <w:r>
              <w:t>025</w:t>
            </w:r>
            <w:r>
              <w:rPr>
                <w:rFonts w:hint="eastAsia"/>
              </w:rPr>
              <w:t>年</w:t>
            </w:r>
          </w:p>
        </w:tc>
      </w:tr>
      <w:tr w:rsidR="008006DE" w14:paraId="59DD7445" w14:textId="77777777" w:rsidTr="00A47149">
        <w:tc>
          <w:tcPr>
            <w:tcW w:w="704" w:type="dxa"/>
          </w:tcPr>
          <w:p w14:paraId="4E6E73A1" w14:textId="77777777" w:rsidR="008006DE" w:rsidRDefault="008006DE" w:rsidP="00A47149">
            <w:pPr>
              <w:pStyle w:val="afc"/>
              <w:spacing w:before="156" w:after="156"/>
            </w:pPr>
            <w:r w:rsidRPr="007C106C">
              <w:t>5</w:t>
            </w:r>
          </w:p>
        </w:tc>
        <w:tc>
          <w:tcPr>
            <w:tcW w:w="2552" w:type="dxa"/>
          </w:tcPr>
          <w:p w14:paraId="7E56BCFA" w14:textId="77777777" w:rsidR="008006DE" w:rsidRDefault="008006DE" w:rsidP="00A47149">
            <w:pPr>
              <w:pStyle w:val="afc"/>
              <w:spacing w:before="156" w:after="156"/>
            </w:pPr>
            <w:r w:rsidRPr="003413D7">
              <w:t>_uMonth</w:t>
            </w:r>
          </w:p>
        </w:tc>
        <w:tc>
          <w:tcPr>
            <w:tcW w:w="708" w:type="dxa"/>
          </w:tcPr>
          <w:p w14:paraId="609CCCB0" w14:textId="77777777" w:rsidR="008006DE" w:rsidRDefault="008006DE" w:rsidP="00A47149">
            <w:pPr>
              <w:pStyle w:val="afc"/>
              <w:spacing w:before="156" w:after="156"/>
            </w:pPr>
            <w:r>
              <w:rPr>
                <w:rFonts w:hint="eastAsia"/>
              </w:rPr>
              <w:t>1</w:t>
            </w:r>
            <w:r>
              <w:t>0</w:t>
            </w:r>
          </w:p>
        </w:tc>
        <w:tc>
          <w:tcPr>
            <w:tcW w:w="851" w:type="dxa"/>
          </w:tcPr>
          <w:p w14:paraId="7A655E2A" w14:textId="77777777" w:rsidR="008006DE" w:rsidRDefault="008006DE" w:rsidP="00A47149">
            <w:pPr>
              <w:pStyle w:val="afc"/>
              <w:spacing w:before="156" w:after="156"/>
            </w:pPr>
            <w:r>
              <w:rPr>
                <w:rFonts w:hint="eastAsia"/>
              </w:rPr>
              <w:t>0</w:t>
            </w:r>
          </w:p>
        </w:tc>
        <w:tc>
          <w:tcPr>
            <w:tcW w:w="1134" w:type="dxa"/>
          </w:tcPr>
          <w:p w14:paraId="1DDA767C" w14:textId="77777777" w:rsidR="008006DE" w:rsidRDefault="008006DE" w:rsidP="00A47149">
            <w:pPr>
              <w:pStyle w:val="afc"/>
              <w:spacing w:before="156" w:after="156"/>
            </w:pPr>
            <w:r w:rsidRPr="00E665D0">
              <w:t>WORD</w:t>
            </w:r>
          </w:p>
        </w:tc>
        <w:tc>
          <w:tcPr>
            <w:tcW w:w="1559" w:type="dxa"/>
          </w:tcPr>
          <w:p w14:paraId="61002506" w14:textId="77777777" w:rsidR="008006DE" w:rsidRDefault="008006DE" w:rsidP="00A47149">
            <w:pPr>
              <w:pStyle w:val="afc"/>
              <w:spacing w:before="156" w:after="156"/>
            </w:pPr>
            <w:r w:rsidRPr="00F70960">
              <w:t>00 07</w:t>
            </w:r>
          </w:p>
        </w:tc>
        <w:tc>
          <w:tcPr>
            <w:tcW w:w="2948" w:type="dxa"/>
          </w:tcPr>
          <w:p w14:paraId="5D9936F0" w14:textId="77777777" w:rsidR="008006DE" w:rsidRDefault="008006DE" w:rsidP="00A47149">
            <w:pPr>
              <w:pStyle w:val="afc"/>
              <w:spacing w:before="156" w:after="156"/>
            </w:pPr>
            <w:r>
              <w:rPr>
                <w:rFonts w:hint="eastAsia"/>
              </w:rPr>
              <w:t>7月</w:t>
            </w:r>
          </w:p>
        </w:tc>
      </w:tr>
      <w:tr w:rsidR="008006DE" w14:paraId="5D0D7C9B" w14:textId="77777777" w:rsidTr="00A47149">
        <w:tc>
          <w:tcPr>
            <w:tcW w:w="704" w:type="dxa"/>
          </w:tcPr>
          <w:p w14:paraId="1FC2682A" w14:textId="77777777" w:rsidR="008006DE" w:rsidRDefault="008006DE" w:rsidP="00A47149">
            <w:pPr>
              <w:pStyle w:val="afc"/>
              <w:spacing w:before="156" w:after="156"/>
            </w:pPr>
            <w:r w:rsidRPr="007C106C">
              <w:t>6</w:t>
            </w:r>
          </w:p>
        </w:tc>
        <w:tc>
          <w:tcPr>
            <w:tcW w:w="2552" w:type="dxa"/>
          </w:tcPr>
          <w:p w14:paraId="0022D8B8" w14:textId="77777777" w:rsidR="008006DE" w:rsidRDefault="008006DE" w:rsidP="00A47149">
            <w:pPr>
              <w:pStyle w:val="afc"/>
              <w:spacing w:before="156" w:after="156"/>
            </w:pPr>
            <w:r w:rsidRPr="003413D7">
              <w:t>_uDay</w:t>
            </w:r>
          </w:p>
        </w:tc>
        <w:tc>
          <w:tcPr>
            <w:tcW w:w="708" w:type="dxa"/>
          </w:tcPr>
          <w:p w14:paraId="53E0CCEE" w14:textId="77777777" w:rsidR="008006DE" w:rsidRDefault="008006DE" w:rsidP="00A47149">
            <w:pPr>
              <w:pStyle w:val="afc"/>
              <w:spacing w:before="156" w:after="156"/>
            </w:pPr>
            <w:r>
              <w:rPr>
                <w:rFonts w:hint="eastAsia"/>
              </w:rPr>
              <w:t>1</w:t>
            </w:r>
            <w:r>
              <w:t>2</w:t>
            </w:r>
          </w:p>
        </w:tc>
        <w:tc>
          <w:tcPr>
            <w:tcW w:w="851" w:type="dxa"/>
          </w:tcPr>
          <w:p w14:paraId="7222A83E" w14:textId="77777777" w:rsidR="008006DE" w:rsidRDefault="008006DE" w:rsidP="00A47149">
            <w:pPr>
              <w:pStyle w:val="afc"/>
              <w:spacing w:before="156" w:after="156"/>
            </w:pPr>
            <w:r>
              <w:rPr>
                <w:rFonts w:hint="eastAsia"/>
              </w:rPr>
              <w:t>0</w:t>
            </w:r>
          </w:p>
        </w:tc>
        <w:tc>
          <w:tcPr>
            <w:tcW w:w="1134" w:type="dxa"/>
          </w:tcPr>
          <w:p w14:paraId="369D3C53" w14:textId="77777777" w:rsidR="008006DE" w:rsidRDefault="008006DE" w:rsidP="00A47149">
            <w:pPr>
              <w:pStyle w:val="afc"/>
              <w:spacing w:before="156" w:after="156"/>
            </w:pPr>
            <w:r w:rsidRPr="00E665D0">
              <w:t>WORD</w:t>
            </w:r>
          </w:p>
        </w:tc>
        <w:tc>
          <w:tcPr>
            <w:tcW w:w="1559" w:type="dxa"/>
          </w:tcPr>
          <w:p w14:paraId="492001E9" w14:textId="77777777" w:rsidR="008006DE" w:rsidRDefault="008006DE" w:rsidP="00A47149">
            <w:pPr>
              <w:pStyle w:val="afc"/>
              <w:spacing w:before="156" w:after="156"/>
            </w:pPr>
            <w:r w:rsidRPr="00F70960">
              <w:t>00 10</w:t>
            </w:r>
          </w:p>
        </w:tc>
        <w:tc>
          <w:tcPr>
            <w:tcW w:w="2948" w:type="dxa"/>
          </w:tcPr>
          <w:p w14:paraId="6BF6259A" w14:textId="77777777" w:rsidR="008006DE" w:rsidRDefault="008006DE" w:rsidP="00A47149">
            <w:pPr>
              <w:pStyle w:val="afc"/>
              <w:spacing w:before="156" w:after="156"/>
            </w:pPr>
            <w:r>
              <w:rPr>
                <w:rFonts w:hint="eastAsia"/>
              </w:rPr>
              <w:t>1</w:t>
            </w:r>
            <w:r>
              <w:t>6</w:t>
            </w:r>
            <w:r>
              <w:rPr>
                <w:rFonts w:hint="eastAsia"/>
              </w:rPr>
              <w:t>日</w:t>
            </w:r>
          </w:p>
        </w:tc>
      </w:tr>
      <w:tr w:rsidR="008006DE" w14:paraId="31CAE94B" w14:textId="77777777" w:rsidTr="00A47149">
        <w:tc>
          <w:tcPr>
            <w:tcW w:w="704" w:type="dxa"/>
          </w:tcPr>
          <w:p w14:paraId="6972234B" w14:textId="77777777" w:rsidR="008006DE" w:rsidRDefault="008006DE" w:rsidP="00A47149">
            <w:pPr>
              <w:pStyle w:val="afc"/>
              <w:spacing w:before="156" w:after="156"/>
            </w:pPr>
            <w:r w:rsidRPr="007C106C">
              <w:t>7</w:t>
            </w:r>
          </w:p>
        </w:tc>
        <w:tc>
          <w:tcPr>
            <w:tcW w:w="2552" w:type="dxa"/>
          </w:tcPr>
          <w:p w14:paraId="5AC0DE0B" w14:textId="77777777" w:rsidR="008006DE" w:rsidRDefault="008006DE" w:rsidP="00A47149">
            <w:pPr>
              <w:pStyle w:val="afc"/>
              <w:spacing w:before="156" w:after="156"/>
            </w:pPr>
            <w:r w:rsidRPr="003413D7">
              <w:t>_uHour</w:t>
            </w:r>
          </w:p>
        </w:tc>
        <w:tc>
          <w:tcPr>
            <w:tcW w:w="708" w:type="dxa"/>
          </w:tcPr>
          <w:p w14:paraId="3413381E" w14:textId="77777777" w:rsidR="008006DE" w:rsidRDefault="008006DE" w:rsidP="00A47149">
            <w:pPr>
              <w:pStyle w:val="afc"/>
              <w:spacing w:before="156" w:after="156"/>
            </w:pPr>
            <w:r>
              <w:rPr>
                <w:rFonts w:hint="eastAsia"/>
              </w:rPr>
              <w:t>1</w:t>
            </w:r>
            <w:r>
              <w:t>4</w:t>
            </w:r>
          </w:p>
        </w:tc>
        <w:tc>
          <w:tcPr>
            <w:tcW w:w="851" w:type="dxa"/>
          </w:tcPr>
          <w:p w14:paraId="605CB4DB" w14:textId="77777777" w:rsidR="008006DE" w:rsidRDefault="008006DE" w:rsidP="00A47149">
            <w:pPr>
              <w:pStyle w:val="afc"/>
              <w:spacing w:before="156" w:after="156"/>
            </w:pPr>
            <w:r>
              <w:rPr>
                <w:rFonts w:hint="eastAsia"/>
              </w:rPr>
              <w:t>0</w:t>
            </w:r>
          </w:p>
        </w:tc>
        <w:tc>
          <w:tcPr>
            <w:tcW w:w="1134" w:type="dxa"/>
          </w:tcPr>
          <w:p w14:paraId="5F932D38" w14:textId="77777777" w:rsidR="008006DE" w:rsidRDefault="008006DE" w:rsidP="00A47149">
            <w:pPr>
              <w:pStyle w:val="afc"/>
              <w:spacing w:before="156" w:after="156"/>
            </w:pPr>
            <w:r w:rsidRPr="00E665D0">
              <w:t>WORD</w:t>
            </w:r>
          </w:p>
        </w:tc>
        <w:tc>
          <w:tcPr>
            <w:tcW w:w="1559" w:type="dxa"/>
          </w:tcPr>
          <w:p w14:paraId="2C3A9A42" w14:textId="77777777" w:rsidR="008006DE" w:rsidRDefault="008006DE" w:rsidP="00A47149">
            <w:pPr>
              <w:pStyle w:val="afc"/>
              <w:spacing w:before="156" w:after="156"/>
            </w:pPr>
            <w:r w:rsidRPr="00F70960">
              <w:t>00 0F</w:t>
            </w:r>
          </w:p>
        </w:tc>
        <w:tc>
          <w:tcPr>
            <w:tcW w:w="2948" w:type="dxa"/>
          </w:tcPr>
          <w:p w14:paraId="5F3C9271" w14:textId="77777777" w:rsidR="008006DE" w:rsidRDefault="008006DE" w:rsidP="00A47149">
            <w:pPr>
              <w:pStyle w:val="afc"/>
              <w:spacing w:before="156" w:after="156"/>
            </w:pPr>
            <w:r>
              <w:rPr>
                <w:rFonts w:hint="eastAsia"/>
              </w:rPr>
              <w:t>1</w:t>
            </w:r>
            <w:r>
              <w:t>5</w:t>
            </w:r>
            <w:r>
              <w:rPr>
                <w:rFonts w:hint="eastAsia"/>
              </w:rPr>
              <w:t>时</w:t>
            </w:r>
          </w:p>
        </w:tc>
      </w:tr>
      <w:tr w:rsidR="008006DE" w14:paraId="424E2B5E" w14:textId="77777777" w:rsidTr="00A47149">
        <w:tc>
          <w:tcPr>
            <w:tcW w:w="704" w:type="dxa"/>
          </w:tcPr>
          <w:p w14:paraId="5064BFD5" w14:textId="77777777" w:rsidR="008006DE" w:rsidRDefault="008006DE" w:rsidP="00A47149">
            <w:pPr>
              <w:pStyle w:val="afc"/>
              <w:spacing w:before="156" w:after="156"/>
            </w:pPr>
            <w:r w:rsidRPr="007C106C">
              <w:t>8</w:t>
            </w:r>
          </w:p>
        </w:tc>
        <w:tc>
          <w:tcPr>
            <w:tcW w:w="2552" w:type="dxa"/>
          </w:tcPr>
          <w:p w14:paraId="44202333" w14:textId="77777777" w:rsidR="008006DE" w:rsidRDefault="008006DE" w:rsidP="00A47149">
            <w:pPr>
              <w:pStyle w:val="afc"/>
              <w:spacing w:before="156" w:after="156"/>
            </w:pPr>
            <w:r w:rsidRPr="003413D7">
              <w:t>_uMinute</w:t>
            </w:r>
          </w:p>
        </w:tc>
        <w:tc>
          <w:tcPr>
            <w:tcW w:w="708" w:type="dxa"/>
          </w:tcPr>
          <w:p w14:paraId="1FF326AF" w14:textId="77777777" w:rsidR="008006DE" w:rsidRDefault="008006DE" w:rsidP="00A47149">
            <w:pPr>
              <w:pStyle w:val="afc"/>
              <w:spacing w:before="156" w:after="156"/>
            </w:pPr>
            <w:r>
              <w:rPr>
                <w:rFonts w:hint="eastAsia"/>
              </w:rPr>
              <w:t>1</w:t>
            </w:r>
            <w:r>
              <w:t>6</w:t>
            </w:r>
          </w:p>
        </w:tc>
        <w:tc>
          <w:tcPr>
            <w:tcW w:w="851" w:type="dxa"/>
          </w:tcPr>
          <w:p w14:paraId="4E1FC22B" w14:textId="77777777" w:rsidR="008006DE" w:rsidRDefault="008006DE" w:rsidP="00A47149">
            <w:pPr>
              <w:pStyle w:val="afc"/>
              <w:spacing w:before="156" w:after="156"/>
            </w:pPr>
            <w:r>
              <w:rPr>
                <w:rFonts w:hint="eastAsia"/>
              </w:rPr>
              <w:t>0</w:t>
            </w:r>
          </w:p>
        </w:tc>
        <w:tc>
          <w:tcPr>
            <w:tcW w:w="1134" w:type="dxa"/>
          </w:tcPr>
          <w:p w14:paraId="3368C71C" w14:textId="77777777" w:rsidR="008006DE" w:rsidRDefault="008006DE" w:rsidP="00A47149">
            <w:pPr>
              <w:pStyle w:val="afc"/>
              <w:spacing w:before="156" w:after="156"/>
            </w:pPr>
            <w:r w:rsidRPr="00E665D0">
              <w:t>WORD</w:t>
            </w:r>
          </w:p>
        </w:tc>
        <w:tc>
          <w:tcPr>
            <w:tcW w:w="1559" w:type="dxa"/>
          </w:tcPr>
          <w:p w14:paraId="55AB4EB1" w14:textId="77777777" w:rsidR="008006DE" w:rsidRDefault="008006DE" w:rsidP="00A47149">
            <w:pPr>
              <w:pStyle w:val="afc"/>
              <w:spacing w:before="156" w:after="156"/>
            </w:pPr>
            <w:r w:rsidRPr="00F70960">
              <w:t>00 0B</w:t>
            </w:r>
          </w:p>
        </w:tc>
        <w:tc>
          <w:tcPr>
            <w:tcW w:w="2948" w:type="dxa"/>
          </w:tcPr>
          <w:p w14:paraId="27F6CE1E" w14:textId="77777777" w:rsidR="008006DE" w:rsidRDefault="008006DE" w:rsidP="00A47149">
            <w:pPr>
              <w:pStyle w:val="afc"/>
              <w:spacing w:before="156" w:after="156"/>
            </w:pPr>
            <w:r>
              <w:rPr>
                <w:rFonts w:hint="eastAsia"/>
              </w:rPr>
              <w:t>1</w:t>
            </w:r>
            <w:r>
              <w:t>1</w:t>
            </w:r>
            <w:r>
              <w:rPr>
                <w:rFonts w:hint="eastAsia"/>
              </w:rPr>
              <w:t>分</w:t>
            </w:r>
          </w:p>
        </w:tc>
      </w:tr>
      <w:tr w:rsidR="008006DE" w14:paraId="614CA646" w14:textId="77777777" w:rsidTr="00A47149">
        <w:tc>
          <w:tcPr>
            <w:tcW w:w="704" w:type="dxa"/>
          </w:tcPr>
          <w:p w14:paraId="4BE28027" w14:textId="77777777" w:rsidR="008006DE" w:rsidRDefault="008006DE" w:rsidP="00A47149">
            <w:pPr>
              <w:pStyle w:val="afc"/>
              <w:spacing w:before="156" w:after="156"/>
            </w:pPr>
            <w:r w:rsidRPr="007C106C">
              <w:t>9</w:t>
            </w:r>
          </w:p>
        </w:tc>
        <w:tc>
          <w:tcPr>
            <w:tcW w:w="2552" w:type="dxa"/>
          </w:tcPr>
          <w:p w14:paraId="4B5B2B30" w14:textId="77777777" w:rsidR="008006DE" w:rsidRDefault="008006DE" w:rsidP="00A47149">
            <w:pPr>
              <w:pStyle w:val="afc"/>
              <w:spacing w:before="156" w:after="156"/>
            </w:pPr>
            <w:r w:rsidRPr="003413D7">
              <w:t>_uSecond</w:t>
            </w:r>
          </w:p>
        </w:tc>
        <w:tc>
          <w:tcPr>
            <w:tcW w:w="708" w:type="dxa"/>
          </w:tcPr>
          <w:p w14:paraId="0394B42C" w14:textId="77777777" w:rsidR="008006DE" w:rsidRDefault="008006DE" w:rsidP="00A47149">
            <w:pPr>
              <w:pStyle w:val="afc"/>
              <w:spacing w:before="156" w:after="156"/>
            </w:pPr>
            <w:r>
              <w:rPr>
                <w:rFonts w:hint="eastAsia"/>
              </w:rPr>
              <w:t>1</w:t>
            </w:r>
            <w:r>
              <w:t>8</w:t>
            </w:r>
          </w:p>
        </w:tc>
        <w:tc>
          <w:tcPr>
            <w:tcW w:w="851" w:type="dxa"/>
          </w:tcPr>
          <w:p w14:paraId="7AD0A664" w14:textId="77777777" w:rsidR="008006DE" w:rsidRDefault="008006DE" w:rsidP="00A47149">
            <w:pPr>
              <w:pStyle w:val="afc"/>
              <w:spacing w:before="156" w:after="156"/>
            </w:pPr>
            <w:r>
              <w:rPr>
                <w:rFonts w:hint="eastAsia"/>
              </w:rPr>
              <w:t>0</w:t>
            </w:r>
          </w:p>
        </w:tc>
        <w:tc>
          <w:tcPr>
            <w:tcW w:w="1134" w:type="dxa"/>
          </w:tcPr>
          <w:p w14:paraId="318C4330" w14:textId="77777777" w:rsidR="008006DE" w:rsidRDefault="008006DE" w:rsidP="00A47149">
            <w:pPr>
              <w:pStyle w:val="afc"/>
              <w:spacing w:before="156" w:after="156"/>
            </w:pPr>
            <w:r w:rsidRPr="00E665D0">
              <w:t>WORD</w:t>
            </w:r>
          </w:p>
        </w:tc>
        <w:tc>
          <w:tcPr>
            <w:tcW w:w="1559" w:type="dxa"/>
          </w:tcPr>
          <w:p w14:paraId="6CFA61D3" w14:textId="77777777" w:rsidR="008006DE" w:rsidRDefault="008006DE" w:rsidP="00A47149">
            <w:pPr>
              <w:pStyle w:val="afc"/>
              <w:spacing w:before="156" w:after="156"/>
            </w:pPr>
            <w:r w:rsidRPr="00F70960">
              <w:t>00 03</w:t>
            </w:r>
          </w:p>
        </w:tc>
        <w:tc>
          <w:tcPr>
            <w:tcW w:w="2948" w:type="dxa"/>
          </w:tcPr>
          <w:p w14:paraId="5C87D03D" w14:textId="77777777" w:rsidR="008006DE" w:rsidRDefault="008006DE" w:rsidP="00A47149">
            <w:pPr>
              <w:pStyle w:val="afc"/>
              <w:spacing w:before="156" w:after="156"/>
            </w:pPr>
            <w:r>
              <w:rPr>
                <w:rFonts w:hint="eastAsia"/>
              </w:rPr>
              <w:t>3秒</w:t>
            </w:r>
          </w:p>
        </w:tc>
      </w:tr>
      <w:tr w:rsidR="008006DE" w14:paraId="6C4AB535" w14:textId="77777777" w:rsidTr="00A47149">
        <w:tc>
          <w:tcPr>
            <w:tcW w:w="704" w:type="dxa"/>
          </w:tcPr>
          <w:p w14:paraId="5493BDC5" w14:textId="77777777" w:rsidR="008006DE" w:rsidRDefault="008006DE" w:rsidP="00A47149">
            <w:pPr>
              <w:pStyle w:val="afc"/>
              <w:spacing w:before="156" w:after="156"/>
            </w:pPr>
            <w:r w:rsidRPr="007C106C">
              <w:t>10</w:t>
            </w:r>
          </w:p>
        </w:tc>
        <w:tc>
          <w:tcPr>
            <w:tcW w:w="2552" w:type="dxa"/>
          </w:tcPr>
          <w:p w14:paraId="42E40F73" w14:textId="77777777" w:rsidR="008006DE" w:rsidRDefault="008006DE" w:rsidP="00A47149">
            <w:pPr>
              <w:pStyle w:val="afc"/>
              <w:spacing w:before="156" w:after="156"/>
            </w:pPr>
            <w:r w:rsidRPr="003413D7">
              <w:t>_uVerifyType</w:t>
            </w:r>
          </w:p>
        </w:tc>
        <w:tc>
          <w:tcPr>
            <w:tcW w:w="708" w:type="dxa"/>
          </w:tcPr>
          <w:p w14:paraId="4231834C" w14:textId="77777777" w:rsidR="008006DE" w:rsidRDefault="008006DE" w:rsidP="00A47149">
            <w:pPr>
              <w:pStyle w:val="afc"/>
              <w:spacing w:before="156" w:after="156"/>
            </w:pPr>
            <w:r>
              <w:rPr>
                <w:rFonts w:hint="eastAsia"/>
              </w:rPr>
              <w:t>2</w:t>
            </w:r>
            <w:r>
              <w:t>0</w:t>
            </w:r>
          </w:p>
        </w:tc>
        <w:tc>
          <w:tcPr>
            <w:tcW w:w="851" w:type="dxa"/>
          </w:tcPr>
          <w:p w14:paraId="0086D042" w14:textId="77777777" w:rsidR="008006DE" w:rsidRDefault="008006DE" w:rsidP="00A47149">
            <w:pPr>
              <w:pStyle w:val="afc"/>
              <w:spacing w:before="156" w:after="156"/>
            </w:pPr>
            <w:r>
              <w:rPr>
                <w:rFonts w:hint="eastAsia"/>
              </w:rPr>
              <w:t>0</w:t>
            </w:r>
          </w:p>
        </w:tc>
        <w:tc>
          <w:tcPr>
            <w:tcW w:w="1134" w:type="dxa"/>
          </w:tcPr>
          <w:p w14:paraId="4EF018B1" w14:textId="77777777" w:rsidR="008006DE" w:rsidRDefault="008006DE" w:rsidP="00A47149">
            <w:pPr>
              <w:pStyle w:val="afc"/>
              <w:spacing w:before="156" w:after="156"/>
            </w:pPr>
            <w:r w:rsidRPr="00E665D0">
              <w:t>WORD</w:t>
            </w:r>
          </w:p>
        </w:tc>
        <w:tc>
          <w:tcPr>
            <w:tcW w:w="1559" w:type="dxa"/>
          </w:tcPr>
          <w:p w14:paraId="6BF0184A" w14:textId="77777777" w:rsidR="008006DE" w:rsidRDefault="008006DE" w:rsidP="00A47149">
            <w:pPr>
              <w:pStyle w:val="afc"/>
              <w:spacing w:before="156" w:after="156"/>
            </w:pPr>
          </w:p>
        </w:tc>
        <w:tc>
          <w:tcPr>
            <w:tcW w:w="2948" w:type="dxa"/>
          </w:tcPr>
          <w:p w14:paraId="74E0B9F4" w14:textId="77777777" w:rsidR="008006DE" w:rsidRDefault="008006DE" w:rsidP="00A47149">
            <w:pPr>
              <w:pStyle w:val="afc"/>
              <w:spacing w:before="156" w:after="156"/>
            </w:pPr>
            <w:r>
              <w:rPr>
                <w:rFonts w:hint="eastAsia"/>
              </w:rPr>
              <w:t>校验类型</w:t>
            </w:r>
          </w:p>
        </w:tc>
      </w:tr>
      <w:tr w:rsidR="008006DE" w14:paraId="35AC973B" w14:textId="77777777" w:rsidTr="00A47149">
        <w:tc>
          <w:tcPr>
            <w:tcW w:w="704" w:type="dxa"/>
          </w:tcPr>
          <w:p w14:paraId="09169DEE" w14:textId="77777777" w:rsidR="008006DE" w:rsidRDefault="008006DE" w:rsidP="00A47149">
            <w:pPr>
              <w:pStyle w:val="afc"/>
              <w:spacing w:before="156" w:after="156"/>
            </w:pPr>
            <w:r w:rsidRPr="007C106C">
              <w:t>11</w:t>
            </w:r>
          </w:p>
        </w:tc>
        <w:tc>
          <w:tcPr>
            <w:tcW w:w="2552" w:type="dxa"/>
          </w:tcPr>
          <w:p w14:paraId="43B567B0" w14:textId="77777777" w:rsidR="008006DE" w:rsidRDefault="008006DE" w:rsidP="00A47149">
            <w:pPr>
              <w:pStyle w:val="afc"/>
              <w:spacing w:before="156" w:after="156"/>
            </w:pPr>
            <w:r w:rsidRPr="003413D7">
              <w:t>_uVerifyCode</w:t>
            </w:r>
          </w:p>
        </w:tc>
        <w:tc>
          <w:tcPr>
            <w:tcW w:w="708" w:type="dxa"/>
          </w:tcPr>
          <w:p w14:paraId="21579591" w14:textId="77777777" w:rsidR="008006DE" w:rsidRDefault="008006DE" w:rsidP="00A47149">
            <w:pPr>
              <w:pStyle w:val="afc"/>
              <w:spacing w:before="156" w:after="156"/>
            </w:pPr>
            <w:r>
              <w:rPr>
                <w:rFonts w:hint="eastAsia"/>
              </w:rPr>
              <w:t>2</w:t>
            </w:r>
            <w:r>
              <w:t>2</w:t>
            </w:r>
          </w:p>
        </w:tc>
        <w:tc>
          <w:tcPr>
            <w:tcW w:w="851" w:type="dxa"/>
          </w:tcPr>
          <w:p w14:paraId="3811B238" w14:textId="77777777" w:rsidR="008006DE" w:rsidRDefault="008006DE" w:rsidP="00A47149">
            <w:pPr>
              <w:pStyle w:val="afc"/>
              <w:spacing w:before="156" w:after="156"/>
            </w:pPr>
            <w:r>
              <w:rPr>
                <w:rFonts w:hint="eastAsia"/>
              </w:rPr>
              <w:t>0</w:t>
            </w:r>
          </w:p>
        </w:tc>
        <w:tc>
          <w:tcPr>
            <w:tcW w:w="1134" w:type="dxa"/>
          </w:tcPr>
          <w:p w14:paraId="19EEE051" w14:textId="77777777" w:rsidR="008006DE" w:rsidRDefault="008006DE" w:rsidP="00A47149">
            <w:pPr>
              <w:pStyle w:val="afc"/>
              <w:spacing w:before="156" w:after="156"/>
            </w:pPr>
            <w:r w:rsidRPr="00E665D0">
              <w:t>WORD</w:t>
            </w:r>
          </w:p>
        </w:tc>
        <w:tc>
          <w:tcPr>
            <w:tcW w:w="1559" w:type="dxa"/>
          </w:tcPr>
          <w:p w14:paraId="7C205252" w14:textId="77777777" w:rsidR="008006DE" w:rsidRDefault="008006DE" w:rsidP="00A47149">
            <w:pPr>
              <w:pStyle w:val="afc"/>
              <w:spacing w:before="156" w:after="156"/>
            </w:pPr>
          </w:p>
        </w:tc>
        <w:tc>
          <w:tcPr>
            <w:tcW w:w="2948" w:type="dxa"/>
          </w:tcPr>
          <w:p w14:paraId="7F031E41" w14:textId="77777777" w:rsidR="008006DE" w:rsidRDefault="008006DE" w:rsidP="00A47149">
            <w:pPr>
              <w:pStyle w:val="afc"/>
              <w:spacing w:before="156" w:after="156"/>
            </w:pPr>
            <w:r>
              <w:rPr>
                <w:rFonts w:hint="eastAsia"/>
              </w:rPr>
              <w:t>校验值</w:t>
            </w:r>
          </w:p>
        </w:tc>
      </w:tr>
      <w:tr w:rsidR="008006DE" w14:paraId="6A9801C0" w14:textId="77777777" w:rsidTr="00A47149">
        <w:tc>
          <w:tcPr>
            <w:tcW w:w="704" w:type="dxa"/>
          </w:tcPr>
          <w:p w14:paraId="39327066" w14:textId="77777777" w:rsidR="008006DE" w:rsidRDefault="008006DE" w:rsidP="00A47149">
            <w:pPr>
              <w:pStyle w:val="afc"/>
              <w:spacing w:before="156" w:after="156"/>
            </w:pPr>
            <w:r w:rsidRPr="007C106C">
              <w:t>12</w:t>
            </w:r>
          </w:p>
        </w:tc>
        <w:tc>
          <w:tcPr>
            <w:tcW w:w="2552" w:type="dxa"/>
          </w:tcPr>
          <w:p w14:paraId="5F0EDB36" w14:textId="77777777" w:rsidR="008006DE" w:rsidRDefault="008006DE" w:rsidP="00A47149">
            <w:pPr>
              <w:pStyle w:val="afc"/>
              <w:spacing w:before="156" w:after="156"/>
            </w:pPr>
            <w:r>
              <w:rPr>
                <w:rFonts w:hint="eastAsia"/>
              </w:rPr>
              <w:t>预留</w:t>
            </w:r>
          </w:p>
        </w:tc>
        <w:tc>
          <w:tcPr>
            <w:tcW w:w="708" w:type="dxa"/>
          </w:tcPr>
          <w:p w14:paraId="57FC7E82" w14:textId="77777777" w:rsidR="008006DE" w:rsidRDefault="008006DE" w:rsidP="00A47149">
            <w:pPr>
              <w:pStyle w:val="afc"/>
              <w:spacing w:before="156" w:after="156"/>
            </w:pPr>
            <w:r>
              <w:rPr>
                <w:rFonts w:hint="eastAsia"/>
              </w:rPr>
              <w:t>2</w:t>
            </w:r>
            <w:r>
              <w:t>4</w:t>
            </w:r>
          </w:p>
        </w:tc>
        <w:tc>
          <w:tcPr>
            <w:tcW w:w="851" w:type="dxa"/>
          </w:tcPr>
          <w:p w14:paraId="0C8E1D8B" w14:textId="77777777" w:rsidR="008006DE" w:rsidRDefault="008006DE" w:rsidP="00A47149">
            <w:pPr>
              <w:pStyle w:val="afc"/>
              <w:spacing w:before="156" w:after="156"/>
            </w:pPr>
            <w:r>
              <w:rPr>
                <w:rFonts w:hint="eastAsia"/>
              </w:rPr>
              <w:t>0</w:t>
            </w:r>
          </w:p>
        </w:tc>
        <w:tc>
          <w:tcPr>
            <w:tcW w:w="1134" w:type="dxa"/>
          </w:tcPr>
          <w:p w14:paraId="43100894" w14:textId="77777777" w:rsidR="008006DE" w:rsidRDefault="008006DE" w:rsidP="00A47149">
            <w:pPr>
              <w:pStyle w:val="afc"/>
              <w:spacing w:before="156" w:after="156"/>
            </w:pPr>
            <w:r w:rsidRPr="00E665D0">
              <w:t>BOOL</w:t>
            </w:r>
          </w:p>
        </w:tc>
        <w:tc>
          <w:tcPr>
            <w:tcW w:w="1559" w:type="dxa"/>
          </w:tcPr>
          <w:p w14:paraId="5926009D" w14:textId="77777777" w:rsidR="008006DE" w:rsidRDefault="008006DE" w:rsidP="00A47149">
            <w:pPr>
              <w:pStyle w:val="afc"/>
              <w:spacing w:before="156" w:after="156"/>
            </w:pPr>
          </w:p>
        </w:tc>
        <w:tc>
          <w:tcPr>
            <w:tcW w:w="2948" w:type="dxa"/>
          </w:tcPr>
          <w:p w14:paraId="21F261A0" w14:textId="77777777" w:rsidR="008006DE" w:rsidRDefault="008006DE" w:rsidP="00A47149">
            <w:pPr>
              <w:pStyle w:val="afc"/>
              <w:spacing w:before="156" w:after="156"/>
            </w:pPr>
          </w:p>
        </w:tc>
      </w:tr>
      <w:tr w:rsidR="008006DE" w14:paraId="43329ECE" w14:textId="77777777" w:rsidTr="00A47149">
        <w:tc>
          <w:tcPr>
            <w:tcW w:w="704" w:type="dxa"/>
          </w:tcPr>
          <w:p w14:paraId="64881FA7" w14:textId="77777777" w:rsidR="008006DE" w:rsidRDefault="008006DE" w:rsidP="00A47149">
            <w:pPr>
              <w:pStyle w:val="afc"/>
              <w:spacing w:before="156" w:after="156"/>
            </w:pPr>
            <w:r w:rsidRPr="007C106C">
              <w:t>13</w:t>
            </w:r>
          </w:p>
        </w:tc>
        <w:tc>
          <w:tcPr>
            <w:tcW w:w="2552" w:type="dxa"/>
          </w:tcPr>
          <w:p w14:paraId="55334200" w14:textId="77777777" w:rsidR="008006DE" w:rsidRDefault="008006DE" w:rsidP="00A47149">
            <w:pPr>
              <w:pStyle w:val="afc"/>
              <w:spacing w:before="156" w:after="156"/>
            </w:pPr>
            <w:r w:rsidRPr="003413D7">
              <w:rPr>
                <w:rFonts w:hint="eastAsia"/>
              </w:rPr>
              <w:t>高断合指示灯状态</w:t>
            </w:r>
          </w:p>
        </w:tc>
        <w:tc>
          <w:tcPr>
            <w:tcW w:w="708" w:type="dxa"/>
          </w:tcPr>
          <w:p w14:paraId="2A77EF44" w14:textId="77777777" w:rsidR="008006DE" w:rsidRDefault="008006DE" w:rsidP="00A47149">
            <w:pPr>
              <w:pStyle w:val="afc"/>
              <w:spacing w:before="156" w:after="156"/>
            </w:pPr>
            <w:r>
              <w:rPr>
                <w:rFonts w:hint="eastAsia"/>
              </w:rPr>
              <w:t>2</w:t>
            </w:r>
            <w:r>
              <w:t>4</w:t>
            </w:r>
          </w:p>
        </w:tc>
        <w:tc>
          <w:tcPr>
            <w:tcW w:w="851" w:type="dxa"/>
          </w:tcPr>
          <w:p w14:paraId="5622C171" w14:textId="77777777" w:rsidR="008006DE" w:rsidRDefault="008006DE" w:rsidP="00A47149">
            <w:pPr>
              <w:pStyle w:val="afc"/>
              <w:spacing w:before="156" w:after="156"/>
            </w:pPr>
            <w:r>
              <w:rPr>
                <w:rFonts w:hint="eastAsia"/>
              </w:rPr>
              <w:t>1</w:t>
            </w:r>
          </w:p>
        </w:tc>
        <w:tc>
          <w:tcPr>
            <w:tcW w:w="1134" w:type="dxa"/>
          </w:tcPr>
          <w:p w14:paraId="0E63FFAB" w14:textId="77777777" w:rsidR="008006DE" w:rsidRDefault="008006DE" w:rsidP="00A47149">
            <w:pPr>
              <w:pStyle w:val="afc"/>
              <w:spacing w:before="156" w:after="156"/>
            </w:pPr>
            <w:r w:rsidRPr="00E665D0">
              <w:t>BOOL</w:t>
            </w:r>
          </w:p>
        </w:tc>
        <w:tc>
          <w:tcPr>
            <w:tcW w:w="1559" w:type="dxa"/>
          </w:tcPr>
          <w:p w14:paraId="2D540103" w14:textId="77777777" w:rsidR="008006DE" w:rsidRDefault="008006DE" w:rsidP="00A47149">
            <w:pPr>
              <w:pStyle w:val="afc"/>
              <w:spacing w:before="156" w:after="156"/>
            </w:pPr>
            <w:r w:rsidRPr="000C408B">
              <w:t>1</w:t>
            </w:r>
            <w:r>
              <w:rPr>
                <w:rFonts w:hint="eastAsia"/>
              </w:rPr>
              <w:t>=</w:t>
            </w:r>
            <w:r w:rsidRPr="000C408B">
              <w:t>亮 0</w:t>
            </w:r>
            <w:r>
              <w:rPr>
                <w:rFonts w:hint="eastAsia"/>
              </w:rPr>
              <w:t>=</w:t>
            </w:r>
            <w:r w:rsidRPr="000C408B">
              <w:t>灭</w:t>
            </w:r>
          </w:p>
        </w:tc>
        <w:tc>
          <w:tcPr>
            <w:tcW w:w="2948" w:type="dxa"/>
          </w:tcPr>
          <w:p w14:paraId="0AB7AB48" w14:textId="77777777" w:rsidR="008006DE" w:rsidRDefault="008006DE" w:rsidP="00A47149">
            <w:pPr>
              <w:pStyle w:val="afc"/>
              <w:spacing w:before="156" w:after="156"/>
            </w:pPr>
          </w:p>
        </w:tc>
      </w:tr>
      <w:tr w:rsidR="008006DE" w14:paraId="4080D5D0" w14:textId="77777777" w:rsidTr="00A47149">
        <w:tc>
          <w:tcPr>
            <w:tcW w:w="704" w:type="dxa"/>
          </w:tcPr>
          <w:p w14:paraId="080320C7" w14:textId="77777777" w:rsidR="008006DE" w:rsidRDefault="008006DE" w:rsidP="00A47149">
            <w:pPr>
              <w:pStyle w:val="afc"/>
              <w:spacing w:before="156" w:after="156"/>
            </w:pPr>
            <w:r w:rsidRPr="007C106C">
              <w:t>14</w:t>
            </w:r>
          </w:p>
        </w:tc>
        <w:tc>
          <w:tcPr>
            <w:tcW w:w="2552" w:type="dxa"/>
          </w:tcPr>
          <w:p w14:paraId="7B0D20E5" w14:textId="77777777" w:rsidR="008006DE" w:rsidRDefault="008006DE" w:rsidP="00A47149">
            <w:pPr>
              <w:pStyle w:val="afc"/>
              <w:spacing w:before="156" w:after="156"/>
            </w:pPr>
            <w:r w:rsidRPr="003413D7">
              <w:rPr>
                <w:rFonts w:hint="eastAsia"/>
              </w:rPr>
              <w:t>制动缓解不良指示灯状态</w:t>
            </w:r>
          </w:p>
        </w:tc>
        <w:tc>
          <w:tcPr>
            <w:tcW w:w="708" w:type="dxa"/>
          </w:tcPr>
          <w:p w14:paraId="41B3F0A5" w14:textId="77777777" w:rsidR="008006DE" w:rsidRDefault="008006DE" w:rsidP="00A47149">
            <w:pPr>
              <w:pStyle w:val="afc"/>
              <w:spacing w:before="156" w:after="156"/>
            </w:pPr>
            <w:r>
              <w:rPr>
                <w:rFonts w:hint="eastAsia"/>
              </w:rPr>
              <w:t>2</w:t>
            </w:r>
            <w:r>
              <w:t>4</w:t>
            </w:r>
          </w:p>
        </w:tc>
        <w:tc>
          <w:tcPr>
            <w:tcW w:w="851" w:type="dxa"/>
          </w:tcPr>
          <w:p w14:paraId="2F23C2BC" w14:textId="77777777" w:rsidR="008006DE" w:rsidRDefault="008006DE" w:rsidP="00A47149">
            <w:pPr>
              <w:pStyle w:val="afc"/>
              <w:spacing w:before="156" w:after="156"/>
            </w:pPr>
            <w:r>
              <w:rPr>
                <w:rFonts w:hint="eastAsia"/>
              </w:rPr>
              <w:t>2</w:t>
            </w:r>
          </w:p>
        </w:tc>
        <w:tc>
          <w:tcPr>
            <w:tcW w:w="1134" w:type="dxa"/>
          </w:tcPr>
          <w:p w14:paraId="09F26324" w14:textId="77777777" w:rsidR="008006DE" w:rsidRDefault="008006DE" w:rsidP="00A47149">
            <w:pPr>
              <w:pStyle w:val="afc"/>
              <w:spacing w:before="156" w:after="156"/>
            </w:pPr>
            <w:r w:rsidRPr="00E665D0">
              <w:t>BOOL</w:t>
            </w:r>
          </w:p>
        </w:tc>
        <w:tc>
          <w:tcPr>
            <w:tcW w:w="1559" w:type="dxa"/>
          </w:tcPr>
          <w:p w14:paraId="32D22270" w14:textId="77777777" w:rsidR="008006DE" w:rsidRDefault="008006DE" w:rsidP="00A47149">
            <w:pPr>
              <w:pStyle w:val="afc"/>
              <w:spacing w:before="156" w:after="156"/>
            </w:pPr>
            <w:r w:rsidRPr="000C408B">
              <w:t>1</w:t>
            </w:r>
            <w:r>
              <w:t>=</w:t>
            </w:r>
            <w:r w:rsidRPr="000C408B">
              <w:t>亮 0</w:t>
            </w:r>
            <w:r>
              <w:rPr>
                <w:rFonts w:hint="eastAsia"/>
              </w:rPr>
              <w:t>=</w:t>
            </w:r>
            <w:r w:rsidRPr="000C408B">
              <w:t>灭</w:t>
            </w:r>
          </w:p>
        </w:tc>
        <w:tc>
          <w:tcPr>
            <w:tcW w:w="2948" w:type="dxa"/>
          </w:tcPr>
          <w:p w14:paraId="427FEBAB" w14:textId="77777777" w:rsidR="008006DE" w:rsidRDefault="008006DE" w:rsidP="00A47149">
            <w:pPr>
              <w:pStyle w:val="afc"/>
              <w:spacing w:before="156" w:after="156"/>
            </w:pPr>
          </w:p>
        </w:tc>
      </w:tr>
      <w:tr w:rsidR="008006DE" w14:paraId="6E6B13A0" w14:textId="77777777" w:rsidTr="00A47149">
        <w:tc>
          <w:tcPr>
            <w:tcW w:w="704" w:type="dxa"/>
          </w:tcPr>
          <w:p w14:paraId="29976C79" w14:textId="77777777" w:rsidR="008006DE" w:rsidRDefault="008006DE" w:rsidP="00A47149">
            <w:pPr>
              <w:pStyle w:val="afc"/>
              <w:spacing w:before="156" w:after="156"/>
            </w:pPr>
            <w:r w:rsidRPr="007C106C">
              <w:t>15</w:t>
            </w:r>
          </w:p>
        </w:tc>
        <w:tc>
          <w:tcPr>
            <w:tcW w:w="2552" w:type="dxa"/>
          </w:tcPr>
          <w:p w14:paraId="3129249E" w14:textId="77777777" w:rsidR="008006DE" w:rsidRDefault="008006DE" w:rsidP="00A47149">
            <w:pPr>
              <w:pStyle w:val="afc"/>
              <w:spacing w:before="156" w:after="156"/>
            </w:pPr>
            <w:r>
              <w:rPr>
                <w:rFonts w:hint="eastAsia"/>
              </w:rPr>
              <w:t>预留</w:t>
            </w:r>
          </w:p>
        </w:tc>
        <w:tc>
          <w:tcPr>
            <w:tcW w:w="708" w:type="dxa"/>
          </w:tcPr>
          <w:p w14:paraId="126E7FE4" w14:textId="77777777" w:rsidR="008006DE" w:rsidRDefault="008006DE" w:rsidP="00A47149">
            <w:pPr>
              <w:pStyle w:val="afc"/>
              <w:spacing w:before="156" w:after="156"/>
            </w:pPr>
            <w:r>
              <w:rPr>
                <w:rFonts w:hint="eastAsia"/>
              </w:rPr>
              <w:t>2</w:t>
            </w:r>
            <w:r>
              <w:t>4</w:t>
            </w:r>
          </w:p>
        </w:tc>
        <w:tc>
          <w:tcPr>
            <w:tcW w:w="851" w:type="dxa"/>
          </w:tcPr>
          <w:p w14:paraId="342D1409" w14:textId="77777777" w:rsidR="008006DE" w:rsidRDefault="008006DE" w:rsidP="00A47149">
            <w:pPr>
              <w:pStyle w:val="afc"/>
              <w:spacing w:before="156" w:after="156"/>
            </w:pPr>
            <w:r>
              <w:rPr>
                <w:rFonts w:hint="eastAsia"/>
              </w:rPr>
              <w:t>3</w:t>
            </w:r>
          </w:p>
        </w:tc>
        <w:tc>
          <w:tcPr>
            <w:tcW w:w="1134" w:type="dxa"/>
          </w:tcPr>
          <w:p w14:paraId="40667EAD" w14:textId="77777777" w:rsidR="008006DE" w:rsidRDefault="008006DE" w:rsidP="00A47149">
            <w:pPr>
              <w:pStyle w:val="afc"/>
              <w:spacing w:before="156" w:after="156"/>
            </w:pPr>
            <w:r w:rsidRPr="00E665D0">
              <w:t>BOOL</w:t>
            </w:r>
          </w:p>
        </w:tc>
        <w:tc>
          <w:tcPr>
            <w:tcW w:w="1559" w:type="dxa"/>
          </w:tcPr>
          <w:p w14:paraId="371691C8" w14:textId="77777777" w:rsidR="008006DE" w:rsidRDefault="008006DE" w:rsidP="00A47149">
            <w:pPr>
              <w:pStyle w:val="afc"/>
              <w:spacing w:before="156" w:after="156"/>
            </w:pPr>
          </w:p>
        </w:tc>
        <w:tc>
          <w:tcPr>
            <w:tcW w:w="2948" w:type="dxa"/>
          </w:tcPr>
          <w:p w14:paraId="77E384D0" w14:textId="77777777" w:rsidR="008006DE" w:rsidRDefault="008006DE" w:rsidP="00A47149">
            <w:pPr>
              <w:pStyle w:val="afc"/>
              <w:spacing w:before="156" w:after="156"/>
            </w:pPr>
          </w:p>
        </w:tc>
      </w:tr>
      <w:tr w:rsidR="008006DE" w14:paraId="64B62084" w14:textId="77777777" w:rsidTr="00A47149">
        <w:tc>
          <w:tcPr>
            <w:tcW w:w="704" w:type="dxa"/>
          </w:tcPr>
          <w:p w14:paraId="1CDCC8E7" w14:textId="77777777" w:rsidR="008006DE" w:rsidRDefault="008006DE" w:rsidP="00A47149">
            <w:pPr>
              <w:pStyle w:val="afc"/>
              <w:spacing w:before="156" w:after="156"/>
            </w:pPr>
            <w:r w:rsidRPr="007C106C">
              <w:t>16</w:t>
            </w:r>
          </w:p>
        </w:tc>
        <w:tc>
          <w:tcPr>
            <w:tcW w:w="2552" w:type="dxa"/>
          </w:tcPr>
          <w:p w14:paraId="5D140F6C" w14:textId="77777777" w:rsidR="008006DE" w:rsidRPr="00E45879" w:rsidRDefault="008006DE" w:rsidP="00A47149">
            <w:pPr>
              <w:pStyle w:val="afc"/>
              <w:spacing w:before="156" w:after="156"/>
            </w:pPr>
            <w:r w:rsidRPr="00E45879">
              <w:rPr>
                <w:rFonts w:hint="eastAsia"/>
              </w:rPr>
              <w:t>预留</w:t>
            </w:r>
          </w:p>
        </w:tc>
        <w:tc>
          <w:tcPr>
            <w:tcW w:w="708" w:type="dxa"/>
          </w:tcPr>
          <w:p w14:paraId="65A08357" w14:textId="77777777" w:rsidR="008006DE" w:rsidRPr="00E45879" w:rsidRDefault="008006DE" w:rsidP="00A47149">
            <w:pPr>
              <w:pStyle w:val="afc"/>
              <w:spacing w:before="156" w:after="156"/>
            </w:pPr>
            <w:r w:rsidRPr="00E45879">
              <w:rPr>
                <w:rFonts w:hint="eastAsia"/>
              </w:rPr>
              <w:t>2</w:t>
            </w:r>
            <w:r w:rsidRPr="00E45879">
              <w:t>4</w:t>
            </w:r>
          </w:p>
        </w:tc>
        <w:tc>
          <w:tcPr>
            <w:tcW w:w="851" w:type="dxa"/>
          </w:tcPr>
          <w:p w14:paraId="59DB8A07" w14:textId="77777777" w:rsidR="008006DE" w:rsidRPr="00E45879" w:rsidRDefault="008006DE" w:rsidP="00A47149">
            <w:pPr>
              <w:pStyle w:val="afc"/>
              <w:spacing w:before="156" w:after="156"/>
            </w:pPr>
            <w:r w:rsidRPr="00E45879">
              <w:rPr>
                <w:rFonts w:hint="eastAsia"/>
              </w:rPr>
              <w:t>4</w:t>
            </w:r>
          </w:p>
        </w:tc>
        <w:tc>
          <w:tcPr>
            <w:tcW w:w="1134" w:type="dxa"/>
          </w:tcPr>
          <w:p w14:paraId="564B1E2F" w14:textId="77777777" w:rsidR="008006DE" w:rsidRPr="00E45879" w:rsidRDefault="008006DE" w:rsidP="00A47149">
            <w:pPr>
              <w:pStyle w:val="afc"/>
              <w:spacing w:before="156" w:after="156"/>
            </w:pPr>
            <w:r w:rsidRPr="00E45879">
              <w:t>BOOL</w:t>
            </w:r>
          </w:p>
        </w:tc>
        <w:tc>
          <w:tcPr>
            <w:tcW w:w="1559" w:type="dxa"/>
          </w:tcPr>
          <w:p w14:paraId="1AD1E3A4" w14:textId="77777777" w:rsidR="008006DE" w:rsidRPr="00E45879" w:rsidRDefault="008006DE" w:rsidP="00A47149">
            <w:pPr>
              <w:pStyle w:val="afc"/>
              <w:spacing w:before="156" w:after="156"/>
            </w:pPr>
          </w:p>
        </w:tc>
        <w:tc>
          <w:tcPr>
            <w:tcW w:w="2948" w:type="dxa"/>
          </w:tcPr>
          <w:p w14:paraId="0116DA02" w14:textId="77777777" w:rsidR="008006DE" w:rsidRDefault="008006DE" w:rsidP="00A47149">
            <w:pPr>
              <w:pStyle w:val="afc"/>
              <w:spacing w:before="156" w:after="156"/>
            </w:pPr>
          </w:p>
        </w:tc>
      </w:tr>
      <w:tr w:rsidR="008006DE" w14:paraId="58D8F636" w14:textId="77777777" w:rsidTr="00A47149">
        <w:tc>
          <w:tcPr>
            <w:tcW w:w="704" w:type="dxa"/>
          </w:tcPr>
          <w:p w14:paraId="3A0A6516" w14:textId="77777777" w:rsidR="008006DE" w:rsidRDefault="008006DE" w:rsidP="00A47149">
            <w:pPr>
              <w:pStyle w:val="afc"/>
              <w:spacing w:before="156" w:after="156"/>
            </w:pPr>
            <w:r w:rsidRPr="007C106C">
              <w:t>17</w:t>
            </w:r>
          </w:p>
        </w:tc>
        <w:tc>
          <w:tcPr>
            <w:tcW w:w="2552" w:type="dxa"/>
          </w:tcPr>
          <w:p w14:paraId="3BD4C8F8" w14:textId="77777777" w:rsidR="008006DE" w:rsidRDefault="008006DE" w:rsidP="00A47149">
            <w:pPr>
              <w:pStyle w:val="afc"/>
              <w:spacing w:before="156" w:after="156"/>
            </w:pPr>
            <w:r>
              <w:rPr>
                <w:rFonts w:hint="eastAsia"/>
              </w:rPr>
              <w:t>门关好指示灯状态</w:t>
            </w:r>
          </w:p>
        </w:tc>
        <w:tc>
          <w:tcPr>
            <w:tcW w:w="708" w:type="dxa"/>
          </w:tcPr>
          <w:p w14:paraId="6D2EB2F9" w14:textId="77777777" w:rsidR="008006DE" w:rsidRDefault="008006DE" w:rsidP="00A47149">
            <w:pPr>
              <w:pStyle w:val="afc"/>
              <w:spacing w:before="156" w:after="156"/>
            </w:pPr>
            <w:r>
              <w:rPr>
                <w:rFonts w:hint="eastAsia"/>
              </w:rPr>
              <w:t>2</w:t>
            </w:r>
            <w:r>
              <w:t>4</w:t>
            </w:r>
          </w:p>
        </w:tc>
        <w:tc>
          <w:tcPr>
            <w:tcW w:w="851" w:type="dxa"/>
          </w:tcPr>
          <w:p w14:paraId="3394F557" w14:textId="77777777" w:rsidR="008006DE" w:rsidRDefault="008006DE" w:rsidP="00A47149">
            <w:pPr>
              <w:pStyle w:val="afc"/>
              <w:spacing w:before="156" w:after="156"/>
            </w:pPr>
            <w:r>
              <w:rPr>
                <w:rFonts w:hint="eastAsia"/>
              </w:rPr>
              <w:t>5</w:t>
            </w:r>
          </w:p>
        </w:tc>
        <w:tc>
          <w:tcPr>
            <w:tcW w:w="1134" w:type="dxa"/>
          </w:tcPr>
          <w:p w14:paraId="7494E03F" w14:textId="77777777" w:rsidR="008006DE" w:rsidRDefault="008006DE" w:rsidP="00A47149">
            <w:pPr>
              <w:pStyle w:val="afc"/>
              <w:spacing w:before="156" w:after="156"/>
            </w:pPr>
            <w:r w:rsidRPr="00E665D0">
              <w:t>BOOL</w:t>
            </w:r>
          </w:p>
        </w:tc>
        <w:tc>
          <w:tcPr>
            <w:tcW w:w="1559" w:type="dxa"/>
          </w:tcPr>
          <w:p w14:paraId="0E6BC255" w14:textId="77777777" w:rsidR="008006DE" w:rsidRDefault="008006DE" w:rsidP="00A47149">
            <w:pPr>
              <w:pStyle w:val="afc"/>
              <w:spacing w:before="156" w:after="156"/>
            </w:pPr>
            <w:r w:rsidRPr="000C408B">
              <w:t>1</w:t>
            </w:r>
            <w:r>
              <w:t>=</w:t>
            </w:r>
            <w:r w:rsidRPr="000C408B">
              <w:t>亮 0</w:t>
            </w:r>
            <w:r>
              <w:rPr>
                <w:rFonts w:hint="eastAsia"/>
              </w:rPr>
              <w:t>=</w:t>
            </w:r>
            <w:r w:rsidRPr="000C408B">
              <w:t>灭</w:t>
            </w:r>
          </w:p>
        </w:tc>
        <w:tc>
          <w:tcPr>
            <w:tcW w:w="2948" w:type="dxa"/>
          </w:tcPr>
          <w:p w14:paraId="570AEAA7" w14:textId="77777777" w:rsidR="008006DE" w:rsidRDefault="008006DE" w:rsidP="00A47149">
            <w:pPr>
              <w:pStyle w:val="afc"/>
              <w:spacing w:before="156" w:after="156"/>
            </w:pPr>
          </w:p>
        </w:tc>
      </w:tr>
      <w:tr w:rsidR="008006DE" w14:paraId="407766E7" w14:textId="77777777" w:rsidTr="00A47149">
        <w:tc>
          <w:tcPr>
            <w:tcW w:w="704" w:type="dxa"/>
          </w:tcPr>
          <w:p w14:paraId="166A64E3" w14:textId="77777777" w:rsidR="008006DE" w:rsidRDefault="008006DE" w:rsidP="00A47149">
            <w:pPr>
              <w:pStyle w:val="afc"/>
              <w:spacing w:before="156" w:after="156"/>
            </w:pPr>
            <w:r w:rsidRPr="007C106C">
              <w:t>18</w:t>
            </w:r>
          </w:p>
        </w:tc>
        <w:tc>
          <w:tcPr>
            <w:tcW w:w="2552" w:type="dxa"/>
          </w:tcPr>
          <w:p w14:paraId="0AAD2831" w14:textId="77777777" w:rsidR="008006DE" w:rsidRDefault="008006DE" w:rsidP="00A47149">
            <w:pPr>
              <w:pStyle w:val="afc"/>
              <w:spacing w:before="156" w:after="156"/>
            </w:pPr>
            <w:r w:rsidRPr="003413D7">
              <w:rPr>
                <w:rFonts w:hint="eastAsia"/>
              </w:rPr>
              <w:t>网络故障指示灯状态</w:t>
            </w:r>
          </w:p>
        </w:tc>
        <w:tc>
          <w:tcPr>
            <w:tcW w:w="708" w:type="dxa"/>
          </w:tcPr>
          <w:p w14:paraId="2FEB9D78" w14:textId="77777777" w:rsidR="008006DE" w:rsidRDefault="008006DE" w:rsidP="00A47149">
            <w:pPr>
              <w:pStyle w:val="afc"/>
              <w:spacing w:before="156" w:after="156"/>
            </w:pPr>
            <w:r>
              <w:rPr>
                <w:rFonts w:hint="eastAsia"/>
              </w:rPr>
              <w:t>2</w:t>
            </w:r>
            <w:r>
              <w:t>4</w:t>
            </w:r>
          </w:p>
        </w:tc>
        <w:tc>
          <w:tcPr>
            <w:tcW w:w="851" w:type="dxa"/>
          </w:tcPr>
          <w:p w14:paraId="7D04CAE0" w14:textId="77777777" w:rsidR="008006DE" w:rsidRDefault="008006DE" w:rsidP="00A47149">
            <w:pPr>
              <w:pStyle w:val="afc"/>
              <w:spacing w:before="156" w:after="156"/>
            </w:pPr>
            <w:r>
              <w:rPr>
                <w:rFonts w:hint="eastAsia"/>
              </w:rPr>
              <w:t>6</w:t>
            </w:r>
          </w:p>
        </w:tc>
        <w:tc>
          <w:tcPr>
            <w:tcW w:w="1134" w:type="dxa"/>
          </w:tcPr>
          <w:p w14:paraId="3BE7DBC0" w14:textId="77777777" w:rsidR="008006DE" w:rsidRDefault="008006DE" w:rsidP="00A47149">
            <w:pPr>
              <w:pStyle w:val="afc"/>
              <w:spacing w:before="156" w:after="156"/>
            </w:pPr>
            <w:r w:rsidRPr="00E665D0">
              <w:t>BOOL</w:t>
            </w:r>
          </w:p>
        </w:tc>
        <w:tc>
          <w:tcPr>
            <w:tcW w:w="1559" w:type="dxa"/>
          </w:tcPr>
          <w:p w14:paraId="48E62FA3" w14:textId="77777777" w:rsidR="008006DE" w:rsidRDefault="008006DE" w:rsidP="00A47149">
            <w:pPr>
              <w:pStyle w:val="afc"/>
              <w:spacing w:before="156" w:after="156"/>
            </w:pPr>
            <w:r w:rsidRPr="000C408B">
              <w:t>1</w:t>
            </w:r>
            <w:r>
              <w:rPr>
                <w:rFonts w:hint="eastAsia"/>
              </w:rPr>
              <w:t>=</w:t>
            </w:r>
            <w:r w:rsidRPr="000C408B">
              <w:t>亮 0</w:t>
            </w:r>
            <w:r>
              <w:rPr>
                <w:rFonts w:hint="eastAsia"/>
              </w:rPr>
              <w:t>=</w:t>
            </w:r>
            <w:r w:rsidRPr="000C408B">
              <w:t>灭</w:t>
            </w:r>
          </w:p>
        </w:tc>
        <w:tc>
          <w:tcPr>
            <w:tcW w:w="2948" w:type="dxa"/>
          </w:tcPr>
          <w:p w14:paraId="41BE66B8" w14:textId="77777777" w:rsidR="008006DE" w:rsidRDefault="008006DE" w:rsidP="00A47149">
            <w:pPr>
              <w:pStyle w:val="afc"/>
              <w:spacing w:before="156" w:after="156"/>
            </w:pPr>
          </w:p>
        </w:tc>
      </w:tr>
      <w:tr w:rsidR="008006DE" w14:paraId="00BF79BB" w14:textId="77777777" w:rsidTr="00A47149">
        <w:tc>
          <w:tcPr>
            <w:tcW w:w="704" w:type="dxa"/>
          </w:tcPr>
          <w:p w14:paraId="3FB37F63" w14:textId="77777777" w:rsidR="008006DE" w:rsidRDefault="008006DE" w:rsidP="00A47149">
            <w:pPr>
              <w:pStyle w:val="afc"/>
              <w:spacing w:before="156" w:after="156"/>
            </w:pPr>
            <w:r w:rsidRPr="007C106C">
              <w:t>19</w:t>
            </w:r>
          </w:p>
        </w:tc>
        <w:tc>
          <w:tcPr>
            <w:tcW w:w="2552" w:type="dxa"/>
          </w:tcPr>
          <w:p w14:paraId="642AE024" w14:textId="77777777" w:rsidR="008006DE" w:rsidRDefault="008006DE" w:rsidP="00A47149">
            <w:pPr>
              <w:pStyle w:val="afc"/>
              <w:spacing w:before="156" w:after="156"/>
            </w:pPr>
            <w:r>
              <w:rPr>
                <w:rFonts w:hint="eastAsia"/>
              </w:rPr>
              <w:t>具备</w:t>
            </w:r>
            <w:r w:rsidRPr="003413D7">
              <w:rPr>
                <w:rFonts w:hint="eastAsia"/>
              </w:rPr>
              <w:t>自动折返模式标志</w:t>
            </w:r>
          </w:p>
        </w:tc>
        <w:tc>
          <w:tcPr>
            <w:tcW w:w="708" w:type="dxa"/>
          </w:tcPr>
          <w:p w14:paraId="5BE5A37D" w14:textId="77777777" w:rsidR="008006DE" w:rsidRDefault="008006DE" w:rsidP="00A47149">
            <w:pPr>
              <w:pStyle w:val="afc"/>
              <w:spacing w:before="156" w:after="156"/>
            </w:pPr>
            <w:r>
              <w:rPr>
                <w:rFonts w:hint="eastAsia"/>
              </w:rPr>
              <w:t>2</w:t>
            </w:r>
            <w:r>
              <w:t>4</w:t>
            </w:r>
          </w:p>
        </w:tc>
        <w:tc>
          <w:tcPr>
            <w:tcW w:w="851" w:type="dxa"/>
          </w:tcPr>
          <w:p w14:paraId="13BDC728" w14:textId="77777777" w:rsidR="008006DE" w:rsidRDefault="008006DE" w:rsidP="00A47149">
            <w:pPr>
              <w:pStyle w:val="afc"/>
              <w:spacing w:before="156" w:after="156"/>
            </w:pPr>
            <w:r>
              <w:rPr>
                <w:rFonts w:hint="eastAsia"/>
              </w:rPr>
              <w:t>7</w:t>
            </w:r>
          </w:p>
        </w:tc>
        <w:tc>
          <w:tcPr>
            <w:tcW w:w="1134" w:type="dxa"/>
          </w:tcPr>
          <w:p w14:paraId="728E0DB7" w14:textId="77777777" w:rsidR="008006DE" w:rsidRDefault="008006DE" w:rsidP="00A47149">
            <w:pPr>
              <w:pStyle w:val="afc"/>
              <w:spacing w:before="156" w:after="156"/>
            </w:pPr>
            <w:r w:rsidRPr="00E665D0">
              <w:t>BOOL</w:t>
            </w:r>
          </w:p>
        </w:tc>
        <w:tc>
          <w:tcPr>
            <w:tcW w:w="1559" w:type="dxa"/>
          </w:tcPr>
          <w:p w14:paraId="4EB10A8F" w14:textId="77777777" w:rsidR="008006DE" w:rsidRDefault="008006DE" w:rsidP="00A47149">
            <w:pPr>
              <w:pStyle w:val="afc"/>
              <w:spacing w:before="156" w:after="156"/>
            </w:pPr>
            <w:r>
              <w:rPr>
                <w:rFonts w:hint="eastAsia"/>
              </w:rPr>
              <w:t>默认为0</w:t>
            </w:r>
            <w:r>
              <w:br/>
            </w:r>
            <w:r w:rsidRPr="000C408B">
              <w:t>1</w:t>
            </w:r>
            <w:r>
              <w:rPr>
                <w:rFonts w:hint="eastAsia"/>
              </w:rPr>
              <w:t>=具备</w:t>
            </w:r>
          </w:p>
        </w:tc>
        <w:tc>
          <w:tcPr>
            <w:tcW w:w="2948" w:type="dxa"/>
          </w:tcPr>
          <w:p w14:paraId="78EEEB22" w14:textId="77777777" w:rsidR="008006DE" w:rsidRDefault="008006DE" w:rsidP="00A47149">
            <w:pPr>
              <w:pStyle w:val="afc"/>
              <w:spacing w:before="156" w:after="156"/>
            </w:pPr>
          </w:p>
        </w:tc>
      </w:tr>
      <w:tr w:rsidR="008006DE" w14:paraId="5C8F47CE" w14:textId="77777777" w:rsidTr="00A47149">
        <w:tc>
          <w:tcPr>
            <w:tcW w:w="704" w:type="dxa"/>
          </w:tcPr>
          <w:p w14:paraId="4CADB082" w14:textId="77777777" w:rsidR="008006DE" w:rsidRDefault="008006DE" w:rsidP="00A47149">
            <w:pPr>
              <w:pStyle w:val="afc"/>
              <w:spacing w:before="156" w:after="156"/>
            </w:pPr>
            <w:r w:rsidRPr="007C106C">
              <w:t>20</w:t>
            </w:r>
          </w:p>
        </w:tc>
        <w:tc>
          <w:tcPr>
            <w:tcW w:w="2552" w:type="dxa"/>
          </w:tcPr>
          <w:p w14:paraId="3E594032" w14:textId="77777777" w:rsidR="008006DE" w:rsidRDefault="008006DE" w:rsidP="00A47149">
            <w:pPr>
              <w:pStyle w:val="afc"/>
              <w:spacing w:before="156" w:after="156"/>
            </w:pPr>
            <w:r>
              <w:rPr>
                <w:rFonts w:hint="eastAsia"/>
              </w:rPr>
              <w:t>具备</w:t>
            </w:r>
            <w:r w:rsidRPr="003413D7">
              <w:t>ATO模式标志</w:t>
            </w:r>
          </w:p>
        </w:tc>
        <w:tc>
          <w:tcPr>
            <w:tcW w:w="708" w:type="dxa"/>
          </w:tcPr>
          <w:p w14:paraId="0100A2B9" w14:textId="77777777" w:rsidR="008006DE" w:rsidRDefault="008006DE" w:rsidP="00A47149">
            <w:pPr>
              <w:pStyle w:val="afc"/>
              <w:spacing w:before="156" w:after="156"/>
            </w:pPr>
            <w:r>
              <w:rPr>
                <w:rFonts w:hint="eastAsia"/>
              </w:rPr>
              <w:t>2</w:t>
            </w:r>
            <w:r>
              <w:t>5</w:t>
            </w:r>
          </w:p>
        </w:tc>
        <w:tc>
          <w:tcPr>
            <w:tcW w:w="851" w:type="dxa"/>
          </w:tcPr>
          <w:p w14:paraId="106F3D8B" w14:textId="77777777" w:rsidR="008006DE" w:rsidRDefault="008006DE" w:rsidP="00A47149">
            <w:pPr>
              <w:pStyle w:val="afc"/>
              <w:spacing w:before="156" w:after="156"/>
            </w:pPr>
            <w:r>
              <w:rPr>
                <w:rFonts w:hint="eastAsia"/>
              </w:rPr>
              <w:t>0</w:t>
            </w:r>
          </w:p>
        </w:tc>
        <w:tc>
          <w:tcPr>
            <w:tcW w:w="1134" w:type="dxa"/>
          </w:tcPr>
          <w:p w14:paraId="1698C907" w14:textId="77777777" w:rsidR="008006DE" w:rsidRDefault="008006DE" w:rsidP="00A47149">
            <w:pPr>
              <w:pStyle w:val="afc"/>
              <w:spacing w:before="156" w:after="156"/>
            </w:pPr>
            <w:r w:rsidRPr="00E665D0">
              <w:t>BOOL</w:t>
            </w:r>
          </w:p>
        </w:tc>
        <w:tc>
          <w:tcPr>
            <w:tcW w:w="1559" w:type="dxa"/>
          </w:tcPr>
          <w:p w14:paraId="7E64D41D" w14:textId="77777777" w:rsidR="008006DE" w:rsidRDefault="008006DE" w:rsidP="00A47149">
            <w:pPr>
              <w:pStyle w:val="afc"/>
              <w:spacing w:before="156" w:after="156"/>
            </w:pPr>
            <w:r>
              <w:rPr>
                <w:rFonts w:hint="eastAsia"/>
              </w:rPr>
              <w:t>默认为0</w:t>
            </w:r>
            <w:r>
              <w:br/>
            </w:r>
            <w:r w:rsidRPr="000C408B">
              <w:t>1</w:t>
            </w:r>
            <w:r>
              <w:rPr>
                <w:rFonts w:hint="eastAsia"/>
              </w:rPr>
              <w:t>=具备</w:t>
            </w:r>
          </w:p>
        </w:tc>
        <w:tc>
          <w:tcPr>
            <w:tcW w:w="2948" w:type="dxa"/>
          </w:tcPr>
          <w:p w14:paraId="7D2A586D" w14:textId="77777777" w:rsidR="008006DE" w:rsidRDefault="008006DE" w:rsidP="00A47149">
            <w:pPr>
              <w:pStyle w:val="afc"/>
              <w:spacing w:before="156" w:after="156"/>
            </w:pPr>
          </w:p>
        </w:tc>
      </w:tr>
      <w:tr w:rsidR="008006DE" w14:paraId="2BE90D43" w14:textId="77777777" w:rsidTr="00A47149">
        <w:tc>
          <w:tcPr>
            <w:tcW w:w="704" w:type="dxa"/>
          </w:tcPr>
          <w:p w14:paraId="7FC28D90" w14:textId="77777777" w:rsidR="008006DE" w:rsidRDefault="008006DE" w:rsidP="00A47149">
            <w:pPr>
              <w:pStyle w:val="afc"/>
              <w:spacing w:before="156" w:after="156"/>
            </w:pPr>
            <w:r w:rsidRPr="007C106C">
              <w:t>21</w:t>
            </w:r>
          </w:p>
        </w:tc>
        <w:tc>
          <w:tcPr>
            <w:tcW w:w="2552" w:type="dxa"/>
          </w:tcPr>
          <w:p w14:paraId="65BDC472" w14:textId="77777777" w:rsidR="008006DE" w:rsidRDefault="008006DE" w:rsidP="00A47149">
            <w:pPr>
              <w:pStyle w:val="afc"/>
              <w:spacing w:before="156" w:after="156"/>
            </w:pPr>
            <w:r w:rsidRPr="003413D7">
              <w:rPr>
                <w:rFonts w:hint="eastAsia"/>
              </w:rPr>
              <w:t>进入洗车模式标志</w:t>
            </w:r>
          </w:p>
        </w:tc>
        <w:tc>
          <w:tcPr>
            <w:tcW w:w="708" w:type="dxa"/>
          </w:tcPr>
          <w:p w14:paraId="3C26426C" w14:textId="77777777" w:rsidR="008006DE" w:rsidRDefault="008006DE" w:rsidP="00A47149">
            <w:pPr>
              <w:pStyle w:val="afc"/>
              <w:spacing w:before="156" w:after="156"/>
            </w:pPr>
            <w:r>
              <w:rPr>
                <w:rFonts w:hint="eastAsia"/>
              </w:rPr>
              <w:t>2</w:t>
            </w:r>
            <w:r>
              <w:t>5</w:t>
            </w:r>
          </w:p>
        </w:tc>
        <w:tc>
          <w:tcPr>
            <w:tcW w:w="851" w:type="dxa"/>
          </w:tcPr>
          <w:p w14:paraId="22CF107D" w14:textId="77777777" w:rsidR="008006DE" w:rsidRDefault="008006DE" w:rsidP="00A47149">
            <w:pPr>
              <w:pStyle w:val="afc"/>
              <w:spacing w:before="156" w:after="156"/>
            </w:pPr>
            <w:r>
              <w:rPr>
                <w:rFonts w:hint="eastAsia"/>
              </w:rPr>
              <w:t>1</w:t>
            </w:r>
          </w:p>
        </w:tc>
        <w:tc>
          <w:tcPr>
            <w:tcW w:w="1134" w:type="dxa"/>
          </w:tcPr>
          <w:p w14:paraId="7CB84A6C" w14:textId="77777777" w:rsidR="008006DE" w:rsidRDefault="008006DE" w:rsidP="00A47149">
            <w:pPr>
              <w:pStyle w:val="afc"/>
              <w:spacing w:before="156" w:after="156"/>
            </w:pPr>
            <w:r w:rsidRPr="00E665D0">
              <w:t>BOOL</w:t>
            </w:r>
          </w:p>
        </w:tc>
        <w:tc>
          <w:tcPr>
            <w:tcW w:w="1559" w:type="dxa"/>
          </w:tcPr>
          <w:p w14:paraId="450C0838" w14:textId="77777777" w:rsidR="008006DE" w:rsidRDefault="008006DE" w:rsidP="00A47149">
            <w:pPr>
              <w:pStyle w:val="afc"/>
              <w:spacing w:before="156" w:after="156"/>
            </w:pPr>
            <w:r>
              <w:rPr>
                <w:rFonts w:hint="eastAsia"/>
              </w:rPr>
              <w:t>默认为0</w:t>
            </w:r>
            <w:r>
              <w:br/>
            </w:r>
            <w:r w:rsidRPr="000C408B">
              <w:t>1</w:t>
            </w:r>
            <w:r>
              <w:rPr>
                <w:rFonts w:hint="eastAsia"/>
              </w:rPr>
              <w:t>=</w:t>
            </w:r>
            <w:r w:rsidRPr="000C408B">
              <w:t>进入</w:t>
            </w:r>
          </w:p>
        </w:tc>
        <w:tc>
          <w:tcPr>
            <w:tcW w:w="2948" w:type="dxa"/>
          </w:tcPr>
          <w:p w14:paraId="79A43743" w14:textId="77777777" w:rsidR="008006DE" w:rsidRDefault="008006DE" w:rsidP="00A47149">
            <w:pPr>
              <w:pStyle w:val="afc"/>
              <w:spacing w:before="156" w:after="156"/>
            </w:pPr>
          </w:p>
        </w:tc>
      </w:tr>
      <w:tr w:rsidR="008006DE" w14:paraId="3C5DC1C2" w14:textId="77777777" w:rsidTr="00A47149">
        <w:tc>
          <w:tcPr>
            <w:tcW w:w="704" w:type="dxa"/>
          </w:tcPr>
          <w:p w14:paraId="26AE8A00" w14:textId="77777777" w:rsidR="008006DE" w:rsidRDefault="008006DE" w:rsidP="00A47149">
            <w:pPr>
              <w:pStyle w:val="afc"/>
              <w:spacing w:before="156" w:after="156"/>
            </w:pPr>
            <w:r w:rsidRPr="007C106C">
              <w:t>22</w:t>
            </w:r>
          </w:p>
        </w:tc>
        <w:tc>
          <w:tcPr>
            <w:tcW w:w="2552" w:type="dxa"/>
          </w:tcPr>
          <w:p w14:paraId="10F0E07E" w14:textId="77777777" w:rsidR="008006DE" w:rsidRDefault="008006DE" w:rsidP="00A47149">
            <w:pPr>
              <w:pStyle w:val="afc"/>
              <w:spacing w:before="156" w:after="156"/>
            </w:pPr>
            <w:r>
              <w:rPr>
                <w:rFonts w:hint="eastAsia"/>
              </w:rPr>
              <w:t>激活ATO模式标志</w:t>
            </w:r>
          </w:p>
        </w:tc>
        <w:tc>
          <w:tcPr>
            <w:tcW w:w="708" w:type="dxa"/>
          </w:tcPr>
          <w:p w14:paraId="03E107FC" w14:textId="77777777" w:rsidR="008006DE" w:rsidRDefault="008006DE" w:rsidP="00A47149">
            <w:pPr>
              <w:pStyle w:val="afc"/>
              <w:spacing w:before="156" w:after="156"/>
            </w:pPr>
            <w:r>
              <w:rPr>
                <w:rFonts w:hint="eastAsia"/>
              </w:rPr>
              <w:t>2</w:t>
            </w:r>
            <w:r>
              <w:t>5</w:t>
            </w:r>
          </w:p>
        </w:tc>
        <w:tc>
          <w:tcPr>
            <w:tcW w:w="851" w:type="dxa"/>
          </w:tcPr>
          <w:p w14:paraId="6AFC0997" w14:textId="77777777" w:rsidR="008006DE" w:rsidRDefault="008006DE" w:rsidP="00A47149">
            <w:pPr>
              <w:pStyle w:val="afc"/>
              <w:spacing w:before="156" w:after="156"/>
            </w:pPr>
            <w:r>
              <w:rPr>
                <w:rFonts w:hint="eastAsia"/>
              </w:rPr>
              <w:t>2</w:t>
            </w:r>
          </w:p>
        </w:tc>
        <w:tc>
          <w:tcPr>
            <w:tcW w:w="1134" w:type="dxa"/>
          </w:tcPr>
          <w:p w14:paraId="6208C4CA" w14:textId="77777777" w:rsidR="008006DE" w:rsidRDefault="008006DE" w:rsidP="00A47149">
            <w:pPr>
              <w:pStyle w:val="afc"/>
              <w:spacing w:before="156" w:after="156"/>
            </w:pPr>
            <w:r w:rsidRPr="00E665D0">
              <w:t>BOOL</w:t>
            </w:r>
          </w:p>
        </w:tc>
        <w:tc>
          <w:tcPr>
            <w:tcW w:w="1559" w:type="dxa"/>
          </w:tcPr>
          <w:p w14:paraId="0572589F" w14:textId="77777777" w:rsidR="008006DE" w:rsidRDefault="008006DE" w:rsidP="00A47149">
            <w:pPr>
              <w:pStyle w:val="afc"/>
              <w:spacing w:before="156" w:after="156"/>
            </w:pPr>
            <w:r>
              <w:rPr>
                <w:rFonts w:hint="eastAsia"/>
              </w:rPr>
              <w:t>默认为0</w:t>
            </w:r>
            <w:r>
              <w:br/>
            </w:r>
            <w:r w:rsidRPr="000C408B">
              <w:t>1</w:t>
            </w:r>
            <w:r>
              <w:rPr>
                <w:rFonts w:hint="eastAsia"/>
              </w:rPr>
              <w:t>=激活</w:t>
            </w:r>
          </w:p>
        </w:tc>
        <w:tc>
          <w:tcPr>
            <w:tcW w:w="2948" w:type="dxa"/>
          </w:tcPr>
          <w:p w14:paraId="0EBE7A12" w14:textId="77777777" w:rsidR="008006DE" w:rsidRDefault="008006DE" w:rsidP="00A47149">
            <w:pPr>
              <w:pStyle w:val="afc"/>
              <w:spacing w:before="156" w:after="156"/>
            </w:pPr>
            <w:r>
              <w:rPr>
                <w:rFonts w:hint="eastAsia"/>
              </w:rPr>
              <w:t>只有具备ATO模式后，才能激活</w:t>
            </w:r>
          </w:p>
        </w:tc>
      </w:tr>
      <w:tr w:rsidR="008006DE" w14:paraId="1535D391" w14:textId="77777777" w:rsidTr="00A47149">
        <w:tc>
          <w:tcPr>
            <w:tcW w:w="704" w:type="dxa"/>
          </w:tcPr>
          <w:p w14:paraId="73DEF24F" w14:textId="77777777" w:rsidR="008006DE" w:rsidRDefault="008006DE" w:rsidP="00A47149">
            <w:pPr>
              <w:pStyle w:val="afc"/>
              <w:spacing w:before="156" w:after="156"/>
            </w:pPr>
            <w:r w:rsidRPr="007C106C">
              <w:t>23</w:t>
            </w:r>
          </w:p>
        </w:tc>
        <w:tc>
          <w:tcPr>
            <w:tcW w:w="2552" w:type="dxa"/>
          </w:tcPr>
          <w:p w14:paraId="4B02C1CD" w14:textId="77777777" w:rsidR="008006DE" w:rsidRDefault="008006DE" w:rsidP="00A47149">
            <w:pPr>
              <w:pStyle w:val="afc"/>
              <w:spacing w:before="156" w:after="156"/>
            </w:pPr>
            <w:r>
              <w:rPr>
                <w:rFonts w:hint="eastAsia"/>
              </w:rPr>
              <w:t>激活</w:t>
            </w:r>
            <w:r w:rsidRPr="003413D7">
              <w:rPr>
                <w:rFonts w:hint="eastAsia"/>
              </w:rPr>
              <w:t>自动折返模式标志</w:t>
            </w:r>
          </w:p>
        </w:tc>
        <w:tc>
          <w:tcPr>
            <w:tcW w:w="708" w:type="dxa"/>
          </w:tcPr>
          <w:p w14:paraId="43D1AE1D" w14:textId="77777777" w:rsidR="008006DE" w:rsidRDefault="008006DE" w:rsidP="00A47149">
            <w:pPr>
              <w:pStyle w:val="afc"/>
              <w:spacing w:before="156" w:after="156"/>
            </w:pPr>
            <w:r>
              <w:rPr>
                <w:rFonts w:hint="eastAsia"/>
              </w:rPr>
              <w:t>2</w:t>
            </w:r>
            <w:r>
              <w:t>5</w:t>
            </w:r>
          </w:p>
        </w:tc>
        <w:tc>
          <w:tcPr>
            <w:tcW w:w="851" w:type="dxa"/>
          </w:tcPr>
          <w:p w14:paraId="5E1163CD" w14:textId="77777777" w:rsidR="008006DE" w:rsidRDefault="008006DE" w:rsidP="00A47149">
            <w:pPr>
              <w:pStyle w:val="afc"/>
              <w:spacing w:before="156" w:after="156"/>
            </w:pPr>
            <w:r>
              <w:rPr>
                <w:rFonts w:hint="eastAsia"/>
              </w:rPr>
              <w:t>3</w:t>
            </w:r>
          </w:p>
        </w:tc>
        <w:tc>
          <w:tcPr>
            <w:tcW w:w="1134" w:type="dxa"/>
          </w:tcPr>
          <w:p w14:paraId="5C2EA46F" w14:textId="77777777" w:rsidR="008006DE" w:rsidRDefault="008006DE" w:rsidP="00A47149">
            <w:pPr>
              <w:pStyle w:val="afc"/>
              <w:spacing w:before="156" w:after="156"/>
            </w:pPr>
            <w:r w:rsidRPr="00E665D0">
              <w:t>BOOL</w:t>
            </w:r>
          </w:p>
        </w:tc>
        <w:tc>
          <w:tcPr>
            <w:tcW w:w="1559" w:type="dxa"/>
          </w:tcPr>
          <w:p w14:paraId="046724EC" w14:textId="77777777" w:rsidR="008006DE" w:rsidRDefault="008006DE" w:rsidP="00A47149">
            <w:pPr>
              <w:pStyle w:val="afc"/>
              <w:spacing w:before="156" w:after="156"/>
            </w:pPr>
            <w:r>
              <w:rPr>
                <w:rFonts w:hint="eastAsia"/>
              </w:rPr>
              <w:t>默认为0</w:t>
            </w:r>
            <w:r>
              <w:br/>
            </w:r>
            <w:r w:rsidRPr="000C408B">
              <w:t>1</w:t>
            </w:r>
            <w:r>
              <w:rPr>
                <w:rFonts w:hint="eastAsia"/>
              </w:rPr>
              <w:t>=激活</w:t>
            </w:r>
          </w:p>
        </w:tc>
        <w:tc>
          <w:tcPr>
            <w:tcW w:w="2948" w:type="dxa"/>
          </w:tcPr>
          <w:p w14:paraId="0400291C" w14:textId="77777777" w:rsidR="008006DE" w:rsidRDefault="008006DE" w:rsidP="00A47149">
            <w:pPr>
              <w:pStyle w:val="afc"/>
              <w:spacing w:before="156" w:after="156"/>
            </w:pPr>
            <w:r>
              <w:rPr>
                <w:rFonts w:hint="eastAsia"/>
              </w:rPr>
              <w:t>只有具备</w:t>
            </w:r>
            <w:r w:rsidRPr="003413D7">
              <w:rPr>
                <w:rFonts w:hint="eastAsia"/>
              </w:rPr>
              <w:t>自动折返</w:t>
            </w:r>
            <w:r>
              <w:rPr>
                <w:rFonts w:hint="eastAsia"/>
              </w:rPr>
              <w:t>模式后，才能激活</w:t>
            </w:r>
          </w:p>
        </w:tc>
      </w:tr>
      <w:tr w:rsidR="008006DE" w14:paraId="08C018C5" w14:textId="77777777" w:rsidTr="00A47149">
        <w:tc>
          <w:tcPr>
            <w:tcW w:w="704" w:type="dxa"/>
          </w:tcPr>
          <w:p w14:paraId="4D022496" w14:textId="77777777" w:rsidR="008006DE" w:rsidRDefault="008006DE" w:rsidP="00A47149">
            <w:pPr>
              <w:pStyle w:val="afc"/>
              <w:spacing w:before="156" w:after="156"/>
            </w:pPr>
            <w:r w:rsidRPr="007C106C">
              <w:t>24</w:t>
            </w:r>
          </w:p>
        </w:tc>
        <w:tc>
          <w:tcPr>
            <w:tcW w:w="2552" w:type="dxa"/>
          </w:tcPr>
          <w:p w14:paraId="66427032" w14:textId="77777777" w:rsidR="008006DE" w:rsidRDefault="008006DE" w:rsidP="00A47149">
            <w:pPr>
              <w:pStyle w:val="afc"/>
              <w:spacing w:before="156" w:after="156"/>
            </w:pPr>
            <w:r w:rsidRPr="003579E5">
              <w:rPr>
                <w:rFonts w:hint="eastAsia"/>
              </w:rPr>
              <w:t>预留</w:t>
            </w:r>
          </w:p>
        </w:tc>
        <w:tc>
          <w:tcPr>
            <w:tcW w:w="708" w:type="dxa"/>
          </w:tcPr>
          <w:p w14:paraId="1DD728F9" w14:textId="77777777" w:rsidR="008006DE" w:rsidRDefault="008006DE" w:rsidP="00A47149">
            <w:pPr>
              <w:pStyle w:val="afc"/>
              <w:spacing w:before="156" w:after="156"/>
            </w:pPr>
            <w:r>
              <w:rPr>
                <w:rFonts w:hint="eastAsia"/>
              </w:rPr>
              <w:t>2</w:t>
            </w:r>
            <w:r>
              <w:t>5</w:t>
            </w:r>
          </w:p>
        </w:tc>
        <w:tc>
          <w:tcPr>
            <w:tcW w:w="851" w:type="dxa"/>
          </w:tcPr>
          <w:p w14:paraId="624BA721" w14:textId="77777777" w:rsidR="008006DE" w:rsidRDefault="008006DE" w:rsidP="00A47149">
            <w:pPr>
              <w:pStyle w:val="afc"/>
              <w:spacing w:before="156" w:after="156"/>
            </w:pPr>
            <w:r>
              <w:rPr>
                <w:rFonts w:hint="eastAsia"/>
              </w:rPr>
              <w:t>4</w:t>
            </w:r>
          </w:p>
        </w:tc>
        <w:tc>
          <w:tcPr>
            <w:tcW w:w="1134" w:type="dxa"/>
          </w:tcPr>
          <w:p w14:paraId="0B57928E" w14:textId="77777777" w:rsidR="008006DE" w:rsidRDefault="008006DE" w:rsidP="00A47149">
            <w:pPr>
              <w:pStyle w:val="afc"/>
              <w:spacing w:before="156" w:after="156"/>
            </w:pPr>
            <w:r w:rsidRPr="00E665D0">
              <w:t>BOOL</w:t>
            </w:r>
          </w:p>
        </w:tc>
        <w:tc>
          <w:tcPr>
            <w:tcW w:w="1559" w:type="dxa"/>
          </w:tcPr>
          <w:p w14:paraId="399E04D6" w14:textId="77777777" w:rsidR="008006DE" w:rsidRDefault="008006DE" w:rsidP="00A47149">
            <w:pPr>
              <w:pStyle w:val="afc"/>
              <w:spacing w:before="156" w:after="156"/>
            </w:pPr>
          </w:p>
        </w:tc>
        <w:tc>
          <w:tcPr>
            <w:tcW w:w="2948" w:type="dxa"/>
          </w:tcPr>
          <w:p w14:paraId="7E2C68DE" w14:textId="77777777" w:rsidR="008006DE" w:rsidRDefault="008006DE" w:rsidP="00A47149">
            <w:pPr>
              <w:pStyle w:val="afc"/>
              <w:spacing w:before="156" w:after="156"/>
            </w:pPr>
          </w:p>
        </w:tc>
      </w:tr>
      <w:tr w:rsidR="008006DE" w14:paraId="0F46DD4E" w14:textId="77777777" w:rsidTr="00A47149">
        <w:tc>
          <w:tcPr>
            <w:tcW w:w="704" w:type="dxa"/>
          </w:tcPr>
          <w:p w14:paraId="4C82E474" w14:textId="77777777" w:rsidR="008006DE" w:rsidRDefault="008006DE" w:rsidP="00A47149">
            <w:pPr>
              <w:pStyle w:val="afc"/>
              <w:spacing w:before="156" w:after="156"/>
            </w:pPr>
            <w:r w:rsidRPr="007C106C">
              <w:t>25</w:t>
            </w:r>
          </w:p>
        </w:tc>
        <w:tc>
          <w:tcPr>
            <w:tcW w:w="2552" w:type="dxa"/>
          </w:tcPr>
          <w:p w14:paraId="54831A65" w14:textId="77777777" w:rsidR="008006DE" w:rsidRDefault="008006DE" w:rsidP="00A47149">
            <w:pPr>
              <w:pStyle w:val="afc"/>
              <w:spacing w:before="156" w:after="156"/>
            </w:pPr>
            <w:r w:rsidRPr="003579E5">
              <w:rPr>
                <w:rFonts w:hint="eastAsia"/>
              </w:rPr>
              <w:t>预留</w:t>
            </w:r>
          </w:p>
        </w:tc>
        <w:tc>
          <w:tcPr>
            <w:tcW w:w="708" w:type="dxa"/>
          </w:tcPr>
          <w:p w14:paraId="44986FE1" w14:textId="77777777" w:rsidR="008006DE" w:rsidRDefault="008006DE" w:rsidP="00A47149">
            <w:pPr>
              <w:pStyle w:val="afc"/>
              <w:spacing w:before="156" w:after="156"/>
            </w:pPr>
            <w:r>
              <w:rPr>
                <w:rFonts w:hint="eastAsia"/>
              </w:rPr>
              <w:t>2</w:t>
            </w:r>
            <w:r>
              <w:t>5</w:t>
            </w:r>
          </w:p>
        </w:tc>
        <w:tc>
          <w:tcPr>
            <w:tcW w:w="851" w:type="dxa"/>
          </w:tcPr>
          <w:p w14:paraId="2708E6C1" w14:textId="77777777" w:rsidR="008006DE" w:rsidRDefault="008006DE" w:rsidP="00A47149">
            <w:pPr>
              <w:pStyle w:val="afc"/>
              <w:spacing w:before="156" w:after="156"/>
            </w:pPr>
            <w:r>
              <w:rPr>
                <w:rFonts w:hint="eastAsia"/>
              </w:rPr>
              <w:t>5</w:t>
            </w:r>
          </w:p>
        </w:tc>
        <w:tc>
          <w:tcPr>
            <w:tcW w:w="1134" w:type="dxa"/>
          </w:tcPr>
          <w:p w14:paraId="1B892FB1" w14:textId="77777777" w:rsidR="008006DE" w:rsidRDefault="008006DE" w:rsidP="00A47149">
            <w:pPr>
              <w:pStyle w:val="afc"/>
              <w:spacing w:before="156" w:after="156"/>
            </w:pPr>
            <w:r w:rsidRPr="00E665D0">
              <w:t>BOOL</w:t>
            </w:r>
          </w:p>
        </w:tc>
        <w:tc>
          <w:tcPr>
            <w:tcW w:w="1559" w:type="dxa"/>
          </w:tcPr>
          <w:p w14:paraId="78F747E7" w14:textId="77777777" w:rsidR="008006DE" w:rsidRDefault="008006DE" w:rsidP="00A47149">
            <w:pPr>
              <w:pStyle w:val="afc"/>
              <w:spacing w:before="156" w:after="156"/>
            </w:pPr>
          </w:p>
        </w:tc>
        <w:tc>
          <w:tcPr>
            <w:tcW w:w="2948" w:type="dxa"/>
          </w:tcPr>
          <w:p w14:paraId="418E685F" w14:textId="77777777" w:rsidR="008006DE" w:rsidRDefault="008006DE" w:rsidP="00A47149">
            <w:pPr>
              <w:pStyle w:val="afc"/>
              <w:spacing w:before="156" w:after="156"/>
            </w:pPr>
          </w:p>
        </w:tc>
      </w:tr>
      <w:tr w:rsidR="008006DE" w14:paraId="336DF9DB" w14:textId="77777777" w:rsidTr="00A47149">
        <w:tc>
          <w:tcPr>
            <w:tcW w:w="704" w:type="dxa"/>
          </w:tcPr>
          <w:p w14:paraId="2CA4B62E" w14:textId="77777777" w:rsidR="008006DE" w:rsidRDefault="008006DE" w:rsidP="00A47149">
            <w:pPr>
              <w:pStyle w:val="afc"/>
              <w:spacing w:before="156" w:after="156"/>
            </w:pPr>
            <w:r w:rsidRPr="007C106C">
              <w:t>26</w:t>
            </w:r>
          </w:p>
        </w:tc>
        <w:tc>
          <w:tcPr>
            <w:tcW w:w="2552" w:type="dxa"/>
          </w:tcPr>
          <w:p w14:paraId="45EDC912" w14:textId="77777777" w:rsidR="008006DE" w:rsidRDefault="008006DE" w:rsidP="00A47149">
            <w:pPr>
              <w:pStyle w:val="afc"/>
              <w:spacing w:before="156" w:after="156"/>
            </w:pPr>
            <w:r w:rsidRPr="003579E5">
              <w:rPr>
                <w:rFonts w:hint="eastAsia"/>
              </w:rPr>
              <w:t>预留</w:t>
            </w:r>
          </w:p>
        </w:tc>
        <w:tc>
          <w:tcPr>
            <w:tcW w:w="708" w:type="dxa"/>
          </w:tcPr>
          <w:p w14:paraId="4E478085" w14:textId="77777777" w:rsidR="008006DE" w:rsidRDefault="008006DE" w:rsidP="00A47149">
            <w:pPr>
              <w:pStyle w:val="afc"/>
              <w:spacing w:before="156" w:after="156"/>
            </w:pPr>
            <w:r>
              <w:rPr>
                <w:rFonts w:hint="eastAsia"/>
              </w:rPr>
              <w:t>2</w:t>
            </w:r>
            <w:r>
              <w:t>5</w:t>
            </w:r>
          </w:p>
        </w:tc>
        <w:tc>
          <w:tcPr>
            <w:tcW w:w="851" w:type="dxa"/>
          </w:tcPr>
          <w:p w14:paraId="281A4503" w14:textId="77777777" w:rsidR="008006DE" w:rsidRDefault="008006DE" w:rsidP="00A47149">
            <w:pPr>
              <w:pStyle w:val="afc"/>
              <w:spacing w:before="156" w:after="156"/>
            </w:pPr>
            <w:r>
              <w:rPr>
                <w:rFonts w:hint="eastAsia"/>
              </w:rPr>
              <w:t>6</w:t>
            </w:r>
          </w:p>
        </w:tc>
        <w:tc>
          <w:tcPr>
            <w:tcW w:w="1134" w:type="dxa"/>
          </w:tcPr>
          <w:p w14:paraId="12D63DA3" w14:textId="77777777" w:rsidR="008006DE" w:rsidRDefault="008006DE" w:rsidP="00A47149">
            <w:pPr>
              <w:pStyle w:val="afc"/>
              <w:spacing w:before="156" w:after="156"/>
            </w:pPr>
            <w:r w:rsidRPr="00E665D0">
              <w:t>BOOL</w:t>
            </w:r>
          </w:p>
        </w:tc>
        <w:tc>
          <w:tcPr>
            <w:tcW w:w="1559" w:type="dxa"/>
          </w:tcPr>
          <w:p w14:paraId="40075CDF" w14:textId="77777777" w:rsidR="008006DE" w:rsidRDefault="008006DE" w:rsidP="00A47149">
            <w:pPr>
              <w:pStyle w:val="afc"/>
              <w:spacing w:before="156" w:after="156"/>
            </w:pPr>
          </w:p>
        </w:tc>
        <w:tc>
          <w:tcPr>
            <w:tcW w:w="2948" w:type="dxa"/>
          </w:tcPr>
          <w:p w14:paraId="7582BBDD" w14:textId="77777777" w:rsidR="008006DE" w:rsidRDefault="008006DE" w:rsidP="00A47149">
            <w:pPr>
              <w:pStyle w:val="afc"/>
              <w:spacing w:before="156" w:after="156"/>
            </w:pPr>
          </w:p>
        </w:tc>
      </w:tr>
      <w:tr w:rsidR="008006DE" w14:paraId="511435EE" w14:textId="77777777" w:rsidTr="00A47149">
        <w:tc>
          <w:tcPr>
            <w:tcW w:w="704" w:type="dxa"/>
          </w:tcPr>
          <w:p w14:paraId="1D17280B" w14:textId="77777777" w:rsidR="008006DE" w:rsidRDefault="008006DE" w:rsidP="00A47149">
            <w:pPr>
              <w:pStyle w:val="afc"/>
              <w:spacing w:before="156" w:after="156"/>
            </w:pPr>
            <w:r w:rsidRPr="007C106C">
              <w:t>27</w:t>
            </w:r>
          </w:p>
        </w:tc>
        <w:tc>
          <w:tcPr>
            <w:tcW w:w="2552" w:type="dxa"/>
          </w:tcPr>
          <w:p w14:paraId="1C67ED8A" w14:textId="77777777" w:rsidR="008006DE" w:rsidRDefault="008006DE" w:rsidP="00A47149">
            <w:pPr>
              <w:pStyle w:val="afc"/>
              <w:spacing w:before="156" w:after="156"/>
            </w:pPr>
            <w:r w:rsidRPr="003579E5">
              <w:rPr>
                <w:rFonts w:hint="eastAsia"/>
              </w:rPr>
              <w:t>预留</w:t>
            </w:r>
          </w:p>
        </w:tc>
        <w:tc>
          <w:tcPr>
            <w:tcW w:w="708" w:type="dxa"/>
          </w:tcPr>
          <w:p w14:paraId="5A107BCE" w14:textId="77777777" w:rsidR="008006DE" w:rsidRDefault="008006DE" w:rsidP="00A47149">
            <w:pPr>
              <w:pStyle w:val="afc"/>
              <w:spacing w:before="156" w:after="156"/>
            </w:pPr>
            <w:r>
              <w:rPr>
                <w:rFonts w:hint="eastAsia"/>
              </w:rPr>
              <w:t>2</w:t>
            </w:r>
            <w:r>
              <w:t>5</w:t>
            </w:r>
          </w:p>
        </w:tc>
        <w:tc>
          <w:tcPr>
            <w:tcW w:w="851" w:type="dxa"/>
          </w:tcPr>
          <w:p w14:paraId="456A8246" w14:textId="77777777" w:rsidR="008006DE" w:rsidRDefault="008006DE" w:rsidP="00A47149">
            <w:pPr>
              <w:pStyle w:val="afc"/>
              <w:spacing w:before="156" w:after="156"/>
            </w:pPr>
            <w:r>
              <w:rPr>
                <w:rFonts w:hint="eastAsia"/>
              </w:rPr>
              <w:t>7</w:t>
            </w:r>
          </w:p>
        </w:tc>
        <w:tc>
          <w:tcPr>
            <w:tcW w:w="1134" w:type="dxa"/>
          </w:tcPr>
          <w:p w14:paraId="22149B9C" w14:textId="77777777" w:rsidR="008006DE" w:rsidRDefault="008006DE" w:rsidP="00A47149">
            <w:pPr>
              <w:pStyle w:val="afc"/>
              <w:spacing w:before="156" w:after="156"/>
            </w:pPr>
            <w:r w:rsidRPr="00E665D0">
              <w:t>BOOL</w:t>
            </w:r>
          </w:p>
        </w:tc>
        <w:tc>
          <w:tcPr>
            <w:tcW w:w="1559" w:type="dxa"/>
          </w:tcPr>
          <w:p w14:paraId="0BA283E5" w14:textId="77777777" w:rsidR="008006DE" w:rsidRDefault="008006DE" w:rsidP="00A47149">
            <w:pPr>
              <w:pStyle w:val="afc"/>
              <w:spacing w:before="156" w:after="156"/>
            </w:pPr>
          </w:p>
        </w:tc>
        <w:tc>
          <w:tcPr>
            <w:tcW w:w="2948" w:type="dxa"/>
          </w:tcPr>
          <w:p w14:paraId="74AAA1F5" w14:textId="77777777" w:rsidR="008006DE" w:rsidRDefault="008006DE" w:rsidP="00A47149">
            <w:pPr>
              <w:pStyle w:val="afc"/>
              <w:spacing w:before="156" w:after="156"/>
            </w:pPr>
          </w:p>
        </w:tc>
      </w:tr>
      <w:tr w:rsidR="008006DE" w14:paraId="4FB15107" w14:textId="77777777" w:rsidTr="00A47149">
        <w:tc>
          <w:tcPr>
            <w:tcW w:w="704" w:type="dxa"/>
          </w:tcPr>
          <w:p w14:paraId="0F65C41B" w14:textId="77777777" w:rsidR="008006DE" w:rsidRPr="007C106C" w:rsidRDefault="008006DE" w:rsidP="00A47149">
            <w:pPr>
              <w:pStyle w:val="afc"/>
              <w:spacing w:before="156" w:after="156"/>
            </w:pPr>
            <w:r>
              <w:rPr>
                <w:rFonts w:hint="eastAsia"/>
              </w:rPr>
              <w:t>2</w:t>
            </w:r>
            <w:r>
              <w:t>8</w:t>
            </w:r>
          </w:p>
        </w:tc>
        <w:tc>
          <w:tcPr>
            <w:tcW w:w="2552" w:type="dxa"/>
          </w:tcPr>
          <w:p w14:paraId="4E20EEB7" w14:textId="77777777" w:rsidR="008006DE" w:rsidRPr="003413D7" w:rsidRDefault="008006DE" w:rsidP="00A47149">
            <w:pPr>
              <w:pStyle w:val="afc"/>
              <w:spacing w:before="156" w:after="156"/>
            </w:pPr>
            <w:r w:rsidRPr="003413D7">
              <w:rPr>
                <w:rFonts w:hint="eastAsia"/>
              </w:rPr>
              <w:t>车辆速度</w:t>
            </w:r>
          </w:p>
        </w:tc>
        <w:tc>
          <w:tcPr>
            <w:tcW w:w="708" w:type="dxa"/>
          </w:tcPr>
          <w:p w14:paraId="6072B114" w14:textId="77777777" w:rsidR="008006DE" w:rsidRDefault="008006DE" w:rsidP="00A47149">
            <w:pPr>
              <w:pStyle w:val="afc"/>
              <w:spacing w:before="156" w:after="156"/>
            </w:pPr>
            <w:r>
              <w:rPr>
                <w:rFonts w:hint="eastAsia"/>
              </w:rPr>
              <w:t>2</w:t>
            </w:r>
            <w:r>
              <w:t>6</w:t>
            </w:r>
          </w:p>
        </w:tc>
        <w:tc>
          <w:tcPr>
            <w:tcW w:w="851" w:type="dxa"/>
          </w:tcPr>
          <w:p w14:paraId="2B003ADD" w14:textId="77777777" w:rsidR="008006DE" w:rsidRDefault="008006DE" w:rsidP="00A47149">
            <w:pPr>
              <w:pStyle w:val="afc"/>
              <w:spacing w:before="156" w:after="156"/>
            </w:pPr>
            <w:r>
              <w:rPr>
                <w:rFonts w:hint="eastAsia"/>
              </w:rPr>
              <w:t>0</w:t>
            </w:r>
          </w:p>
        </w:tc>
        <w:tc>
          <w:tcPr>
            <w:tcW w:w="1134" w:type="dxa"/>
          </w:tcPr>
          <w:p w14:paraId="42DEE7A8" w14:textId="77777777" w:rsidR="008006DE" w:rsidRPr="00E665D0" w:rsidRDefault="008006DE" w:rsidP="00A47149">
            <w:pPr>
              <w:pStyle w:val="afc"/>
              <w:spacing w:before="156" w:after="156"/>
            </w:pPr>
            <w:r w:rsidRPr="00E665D0">
              <w:t>WORD</w:t>
            </w:r>
          </w:p>
        </w:tc>
        <w:tc>
          <w:tcPr>
            <w:tcW w:w="1559" w:type="dxa"/>
          </w:tcPr>
          <w:p w14:paraId="7C69FAC9" w14:textId="77777777" w:rsidR="008006DE" w:rsidRPr="00F84890" w:rsidRDefault="008006DE" w:rsidP="00A47149">
            <w:pPr>
              <w:pStyle w:val="afc"/>
              <w:spacing w:before="156" w:after="156"/>
            </w:pPr>
          </w:p>
        </w:tc>
        <w:tc>
          <w:tcPr>
            <w:tcW w:w="2948" w:type="dxa"/>
          </w:tcPr>
          <w:p w14:paraId="08C6DA4C" w14:textId="77777777" w:rsidR="008006DE" w:rsidRDefault="008006DE" w:rsidP="00A47149">
            <w:pPr>
              <w:pStyle w:val="afc"/>
              <w:spacing w:before="156" w:after="156"/>
            </w:pPr>
            <w:r>
              <w:rPr>
                <w:rFonts w:hint="eastAsia"/>
              </w:rPr>
              <w:t>接收上位机传来的车辆速度</w:t>
            </w:r>
          </w:p>
        </w:tc>
      </w:tr>
      <w:bookmarkEnd w:id="89"/>
      <w:tr w:rsidR="008006DE" w14:paraId="4D0AAE04" w14:textId="77777777" w:rsidTr="00A47149">
        <w:tc>
          <w:tcPr>
            <w:tcW w:w="704" w:type="dxa"/>
          </w:tcPr>
          <w:p w14:paraId="607E54F4" w14:textId="77777777" w:rsidR="008006DE" w:rsidRDefault="008006DE" w:rsidP="00A47149">
            <w:pPr>
              <w:pStyle w:val="afc"/>
              <w:spacing w:before="156" w:after="156"/>
            </w:pPr>
            <w:r w:rsidRPr="007C106C">
              <w:t>2</w:t>
            </w:r>
            <w:r>
              <w:t>9</w:t>
            </w:r>
          </w:p>
        </w:tc>
        <w:tc>
          <w:tcPr>
            <w:tcW w:w="2552" w:type="dxa"/>
          </w:tcPr>
          <w:p w14:paraId="698E058E" w14:textId="77777777" w:rsidR="008006DE" w:rsidRDefault="008006DE" w:rsidP="00A47149">
            <w:pPr>
              <w:pStyle w:val="afc"/>
              <w:spacing w:before="156" w:after="156"/>
            </w:pPr>
            <w:r w:rsidRPr="003413D7">
              <w:rPr>
                <w:rFonts w:hint="eastAsia"/>
              </w:rPr>
              <w:t>紧急制动按钮状态</w:t>
            </w:r>
          </w:p>
        </w:tc>
        <w:tc>
          <w:tcPr>
            <w:tcW w:w="708" w:type="dxa"/>
          </w:tcPr>
          <w:p w14:paraId="08780E87" w14:textId="77777777" w:rsidR="008006DE" w:rsidRDefault="008006DE" w:rsidP="00A47149">
            <w:pPr>
              <w:pStyle w:val="afc"/>
              <w:spacing w:before="156" w:after="156"/>
            </w:pPr>
            <w:r>
              <w:rPr>
                <w:rFonts w:hint="eastAsia"/>
              </w:rPr>
              <w:t>2</w:t>
            </w:r>
            <w:r>
              <w:t>8</w:t>
            </w:r>
          </w:p>
        </w:tc>
        <w:tc>
          <w:tcPr>
            <w:tcW w:w="851" w:type="dxa"/>
          </w:tcPr>
          <w:p w14:paraId="00D200C7" w14:textId="77777777" w:rsidR="008006DE" w:rsidRDefault="008006DE" w:rsidP="00A47149">
            <w:pPr>
              <w:pStyle w:val="afc"/>
              <w:spacing w:before="156" w:after="156"/>
            </w:pPr>
            <w:r>
              <w:rPr>
                <w:rFonts w:hint="eastAsia"/>
              </w:rPr>
              <w:t>0</w:t>
            </w:r>
          </w:p>
        </w:tc>
        <w:tc>
          <w:tcPr>
            <w:tcW w:w="1134" w:type="dxa"/>
          </w:tcPr>
          <w:p w14:paraId="13747A75" w14:textId="77777777" w:rsidR="008006DE" w:rsidRDefault="008006DE" w:rsidP="00A47149">
            <w:pPr>
              <w:pStyle w:val="afc"/>
              <w:spacing w:before="156" w:after="156"/>
            </w:pPr>
            <w:r w:rsidRPr="00E665D0">
              <w:t>BOOL</w:t>
            </w:r>
          </w:p>
        </w:tc>
        <w:tc>
          <w:tcPr>
            <w:tcW w:w="1559" w:type="dxa"/>
          </w:tcPr>
          <w:p w14:paraId="768A9BC4" w14:textId="77777777" w:rsidR="008006DE" w:rsidRDefault="008006DE" w:rsidP="00A47149">
            <w:pPr>
              <w:pStyle w:val="afc"/>
              <w:spacing w:before="156" w:after="156"/>
            </w:pPr>
            <w:r w:rsidRPr="00F84890">
              <w:t>1：锁定</w:t>
            </w:r>
            <w:r>
              <w:br/>
            </w:r>
            <w:r w:rsidRPr="00F84890">
              <w:t>0：解除</w:t>
            </w:r>
          </w:p>
        </w:tc>
        <w:tc>
          <w:tcPr>
            <w:tcW w:w="2948" w:type="dxa"/>
          </w:tcPr>
          <w:p w14:paraId="3E869B90" w14:textId="77777777" w:rsidR="008006DE" w:rsidRDefault="008006DE" w:rsidP="00A47149">
            <w:pPr>
              <w:pStyle w:val="afc"/>
              <w:spacing w:before="156" w:after="156"/>
            </w:pPr>
          </w:p>
        </w:tc>
      </w:tr>
      <w:tr w:rsidR="008006DE" w14:paraId="33A64ECB" w14:textId="77777777" w:rsidTr="00A47149">
        <w:tc>
          <w:tcPr>
            <w:tcW w:w="704" w:type="dxa"/>
          </w:tcPr>
          <w:p w14:paraId="2DC2ACF7" w14:textId="77777777" w:rsidR="008006DE" w:rsidRDefault="008006DE" w:rsidP="00A47149">
            <w:pPr>
              <w:pStyle w:val="afc"/>
              <w:spacing w:before="156" w:after="156"/>
            </w:pPr>
            <w:r>
              <w:rPr>
                <w:rFonts w:hint="eastAsia"/>
              </w:rPr>
              <w:t>3</w:t>
            </w:r>
            <w:r>
              <w:t>0</w:t>
            </w:r>
          </w:p>
        </w:tc>
        <w:tc>
          <w:tcPr>
            <w:tcW w:w="2552" w:type="dxa"/>
          </w:tcPr>
          <w:p w14:paraId="20724D95" w14:textId="77777777" w:rsidR="008006DE" w:rsidRDefault="008006DE" w:rsidP="00A47149">
            <w:pPr>
              <w:pStyle w:val="afc"/>
              <w:spacing w:before="156" w:after="156"/>
            </w:pPr>
            <w:r w:rsidRPr="003413D7">
              <w:rPr>
                <w:rFonts w:hint="eastAsia"/>
              </w:rPr>
              <w:t>母线控制按钮状态</w:t>
            </w:r>
          </w:p>
        </w:tc>
        <w:tc>
          <w:tcPr>
            <w:tcW w:w="708" w:type="dxa"/>
          </w:tcPr>
          <w:p w14:paraId="5C171C67" w14:textId="77777777" w:rsidR="008006DE" w:rsidRDefault="008006DE" w:rsidP="00A47149">
            <w:pPr>
              <w:pStyle w:val="afc"/>
              <w:spacing w:before="156" w:after="156"/>
            </w:pPr>
            <w:r>
              <w:rPr>
                <w:rFonts w:hint="eastAsia"/>
              </w:rPr>
              <w:t>2</w:t>
            </w:r>
            <w:r>
              <w:t>8</w:t>
            </w:r>
          </w:p>
        </w:tc>
        <w:tc>
          <w:tcPr>
            <w:tcW w:w="851" w:type="dxa"/>
          </w:tcPr>
          <w:p w14:paraId="7DA97BFF" w14:textId="77777777" w:rsidR="008006DE" w:rsidRDefault="008006DE" w:rsidP="00A47149">
            <w:pPr>
              <w:pStyle w:val="afc"/>
              <w:spacing w:before="156" w:after="156"/>
            </w:pPr>
            <w:r>
              <w:rPr>
                <w:rFonts w:hint="eastAsia"/>
              </w:rPr>
              <w:t>1</w:t>
            </w:r>
          </w:p>
        </w:tc>
        <w:tc>
          <w:tcPr>
            <w:tcW w:w="1134" w:type="dxa"/>
          </w:tcPr>
          <w:p w14:paraId="6A06EB02" w14:textId="77777777" w:rsidR="008006DE" w:rsidRDefault="008006DE" w:rsidP="00A47149">
            <w:pPr>
              <w:pStyle w:val="afc"/>
              <w:spacing w:before="156" w:after="156"/>
            </w:pPr>
            <w:r w:rsidRPr="00E665D0">
              <w:t>BOOL</w:t>
            </w:r>
          </w:p>
        </w:tc>
        <w:tc>
          <w:tcPr>
            <w:tcW w:w="1559" w:type="dxa"/>
          </w:tcPr>
          <w:p w14:paraId="267291DB" w14:textId="77777777" w:rsidR="008006DE" w:rsidRDefault="008006DE" w:rsidP="00A47149">
            <w:pPr>
              <w:pStyle w:val="afc"/>
              <w:spacing w:before="156" w:after="156"/>
            </w:pPr>
            <w:r w:rsidRPr="00F84890">
              <w:t>1：锁定</w:t>
            </w:r>
            <w:r>
              <w:br/>
            </w:r>
            <w:r w:rsidRPr="00F84890">
              <w:t>0：解除</w:t>
            </w:r>
          </w:p>
        </w:tc>
        <w:tc>
          <w:tcPr>
            <w:tcW w:w="2948" w:type="dxa"/>
          </w:tcPr>
          <w:p w14:paraId="14524824" w14:textId="77777777" w:rsidR="008006DE" w:rsidRDefault="008006DE" w:rsidP="00A47149">
            <w:pPr>
              <w:pStyle w:val="afc"/>
              <w:spacing w:before="156" w:after="156"/>
            </w:pPr>
          </w:p>
        </w:tc>
      </w:tr>
      <w:tr w:rsidR="008006DE" w14:paraId="68649B2F" w14:textId="77777777" w:rsidTr="00A47149">
        <w:tc>
          <w:tcPr>
            <w:tcW w:w="704" w:type="dxa"/>
          </w:tcPr>
          <w:p w14:paraId="0E2980B0" w14:textId="77777777" w:rsidR="008006DE" w:rsidRDefault="008006DE" w:rsidP="00A47149">
            <w:pPr>
              <w:pStyle w:val="afc"/>
              <w:spacing w:before="156" w:after="156"/>
            </w:pPr>
            <w:r w:rsidRPr="007C106C">
              <w:t>3</w:t>
            </w:r>
            <w:r>
              <w:t>1</w:t>
            </w:r>
          </w:p>
        </w:tc>
        <w:tc>
          <w:tcPr>
            <w:tcW w:w="2552" w:type="dxa"/>
          </w:tcPr>
          <w:p w14:paraId="693AA997" w14:textId="77777777" w:rsidR="008006DE" w:rsidRDefault="008006DE" w:rsidP="00A47149">
            <w:pPr>
              <w:pStyle w:val="afc"/>
              <w:spacing w:before="156" w:after="156"/>
            </w:pPr>
            <w:r w:rsidRPr="003413D7">
              <w:rPr>
                <w:rFonts w:hint="eastAsia"/>
              </w:rPr>
              <w:t>强迫缓解标志</w:t>
            </w:r>
          </w:p>
        </w:tc>
        <w:tc>
          <w:tcPr>
            <w:tcW w:w="708" w:type="dxa"/>
          </w:tcPr>
          <w:p w14:paraId="0A88F4E7" w14:textId="77777777" w:rsidR="008006DE" w:rsidRDefault="008006DE" w:rsidP="00A47149">
            <w:pPr>
              <w:pStyle w:val="afc"/>
              <w:spacing w:before="156" w:after="156"/>
            </w:pPr>
            <w:r>
              <w:rPr>
                <w:rFonts w:hint="eastAsia"/>
              </w:rPr>
              <w:t>2</w:t>
            </w:r>
            <w:r>
              <w:t>8</w:t>
            </w:r>
          </w:p>
        </w:tc>
        <w:tc>
          <w:tcPr>
            <w:tcW w:w="851" w:type="dxa"/>
          </w:tcPr>
          <w:p w14:paraId="4327FCBD" w14:textId="77777777" w:rsidR="008006DE" w:rsidRDefault="008006DE" w:rsidP="00A47149">
            <w:pPr>
              <w:pStyle w:val="afc"/>
              <w:spacing w:before="156" w:after="156"/>
            </w:pPr>
            <w:r>
              <w:rPr>
                <w:rFonts w:hint="eastAsia"/>
              </w:rPr>
              <w:t>2</w:t>
            </w:r>
          </w:p>
        </w:tc>
        <w:tc>
          <w:tcPr>
            <w:tcW w:w="1134" w:type="dxa"/>
          </w:tcPr>
          <w:p w14:paraId="7017A8B0" w14:textId="77777777" w:rsidR="008006DE" w:rsidRDefault="008006DE" w:rsidP="00A47149">
            <w:pPr>
              <w:pStyle w:val="afc"/>
              <w:spacing w:before="156" w:after="156"/>
            </w:pPr>
            <w:r w:rsidRPr="00E665D0">
              <w:t>BOOL</w:t>
            </w:r>
          </w:p>
        </w:tc>
        <w:tc>
          <w:tcPr>
            <w:tcW w:w="1559" w:type="dxa"/>
          </w:tcPr>
          <w:p w14:paraId="56AF5375" w14:textId="77777777" w:rsidR="008006DE" w:rsidRDefault="008006DE" w:rsidP="00A47149">
            <w:pPr>
              <w:pStyle w:val="afc"/>
              <w:spacing w:before="156" w:after="156"/>
            </w:pPr>
            <w:r w:rsidRPr="00F84890">
              <w:t>1：触发</w:t>
            </w:r>
            <w:r>
              <w:br/>
            </w:r>
            <w:r w:rsidRPr="00F84890">
              <w:t>0：复位</w:t>
            </w:r>
          </w:p>
        </w:tc>
        <w:tc>
          <w:tcPr>
            <w:tcW w:w="2948" w:type="dxa"/>
          </w:tcPr>
          <w:p w14:paraId="1F21A285" w14:textId="77777777" w:rsidR="008006DE" w:rsidRDefault="008006DE" w:rsidP="00A47149">
            <w:pPr>
              <w:pStyle w:val="afc"/>
              <w:spacing w:before="156" w:after="156"/>
            </w:pPr>
          </w:p>
        </w:tc>
      </w:tr>
      <w:tr w:rsidR="008006DE" w14:paraId="5C4F0462" w14:textId="77777777" w:rsidTr="00A47149">
        <w:tc>
          <w:tcPr>
            <w:tcW w:w="704" w:type="dxa"/>
          </w:tcPr>
          <w:p w14:paraId="76A2563A" w14:textId="77777777" w:rsidR="008006DE" w:rsidRDefault="008006DE" w:rsidP="00A47149">
            <w:pPr>
              <w:pStyle w:val="afc"/>
              <w:spacing w:before="156" w:after="156"/>
            </w:pPr>
            <w:r w:rsidRPr="007C106C">
              <w:t>3</w:t>
            </w:r>
            <w:r>
              <w:t>2</w:t>
            </w:r>
          </w:p>
        </w:tc>
        <w:tc>
          <w:tcPr>
            <w:tcW w:w="2552" w:type="dxa"/>
          </w:tcPr>
          <w:p w14:paraId="4CD2EE73" w14:textId="77777777" w:rsidR="008006DE" w:rsidRDefault="008006DE" w:rsidP="00A47149">
            <w:pPr>
              <w:pStyle w:val="afc"/>
              <w:spacing w:before="156" w:after="156"/>
            </w:pPr>
            <w:r w:rsidRPr="003413D7">
              <w:rPr>
                <w:rFonts w:hint="eastAsia"/>
              </w:rPr>
              <w:t>强迫</w:t>
            </w:r>
            <w:proofErr w:type="gramStart"/>
            <w:r w:rsidRPr="003413D7">
              <w:rPr>
                <w:rFonts w:hint="eastAsia"/>
              </w:rPr>
              <w:t>泵风标志</w:t>
            </w:r>
            <w:proofErr w:type="gramEnd"/>
          </w:p>
        </w:tc>
        <w:tc>
          <w:tcPr>
            <w:tcW w:w="708" w:type="dxa"/>
          </w:tcPr>
          <w:p w14:paraId="53128386" w14:textId="77777777" w:rsidR="008006DE" w:rsidRDefault="008006DE" w:rsidP="00A47149">
            <w:pPr>
              <w:pStyle w:val="afc"/>
              <w:spacing w:before="156" w:after="156"/>
            </w:pPr>
            <w:r>
              <w:rPr>
                <w:rFonts w:hint="eastAsia"/>
              </w:rPr>
              <w:t>2</w:t>
            </w:r>
            <w:r>
              <w:t>8</w:t>
            </w:r>
          </w:p>
        </w:tc>
        <w:tc>
          <w:tcPr>
            <w:tcW w:w="851" w:type="dxa"/>
          </w:tcPr>
          <w:p w14:paraId="084C8C0B" w14:textId="77777777" w:rsidR="008006DE" w:rsidRDefault="008006DE" w:rsidP="00A47149">
            <w:pPr>
              <w:pStyle w:val="afc"/>
              <w:spacing w:before="156" w:after="156"/>
            </w:pPr>
            <w:r>
              <w:rPr>
                <w:rFonts w:hint="eastAsia"/>
              </w:rPr>
              <w:t>3</w:t>
            </w:r>
          </w:p>
        </w:tc>
        <w:tc>
          <w:tcPr>
            <w:tcW w:w="1134" w:type="dxa"/>
          </w:tcPr>
          <w:p w14:paraId="7BA525BC" w14:textId="77777777" w:rsidR="008006DE" w:rsidRDefault="008006DE" w:rsidP="00A47149">
            <w:pPr>
              <w:pStyle w:val="afc"/>
              <w:spacing w:before="156" w:after="156"/>
            </w:pPr>
            <w:r w:rsidRPr="00E665D0">
              <w:t>BOOL</w:t>
            </w:r>
          </w:p>
        </w:tc>
        <w:tc>
          <w:tcPr>
            <w:tcW w:w="1559" w:type="dxa"/>
          </w:tcPr>
          <w:p w14:paraId="09A58FCA" w14:textId="77777777" w:rsidR="008006DE" w:rsidRDefault="008006DE" w:rsidP="00A47149">
            <w:pPr>
              <w:pStyle w:val="afc"/>
              <w:spacing w:before="156" w:after="156"/>
            </w:pPr>
            <w:r w:rsidRPr="00F84890">
              <w:t>1：触发</w:t>
            </w:r>
            <w:r>
              <w:br/>
            </w:r>
            <w:r w:rsidRPr="00F84890">
              <w:t>0：复位</w:t>
            </w:r>
          </w:p>
        </w:tc>
        <w:tc>
          <w:tcPr>
            <w:tcW w:w="2948" w:type="dxa"/>
          </w:tcPr>
          <w:p w14:paraId="2F8A00D7" w14:textId="77777777" w:rsidR="008006DE" w:rsidRDefault="008006DE" w:rsidP="00A47149">
            <w:pPr>
              <w:pStyle w:val="afc"/>
              <w:spacing w:before="156" w:after="156"/>
            </w:pPr>
          </w:p>
        </w:tc>
      </w:tr>
      <w:tr w:rsidR="008006DE" w14:paraId="045CC437" w14:textId="77777777" w:rsidTr="00A47149">
        <w:tc>
          <w:tcPr>
            <w:tcW w:w="704" w:type="dxa"/>
          </w:tcPr>
          <w:p w14:paraId="5E67F9FE" w14:textId="77777777" w:rsidR="008006DE" w:rsidRDefault="008006DE" w:rsidP="00A47149">
            <w:pPr>
              <w:pStyle w:val="afc"/>
              <w:spacing w:before="156" w:after="156"/>
            </w:pPr>
            <w:r w:rsidRPr="007C106C">
              <w:t>3</w:t>
            </w:r>
            <w:r>
              <w:t>3</w:t>
            </w:r>
          </w:p>
        </w:tc>
        <w:tc>
          <w:tcPr>
            <w:tcW w:w="2552" w:type="dxa"/>
          </w:tcPr>
          <w:p w14:paraId="55EE6FAC" w14:textId="77777777" w:rsidR="008006DE" w:rsidRDefault="008006DE" w:rsidP="00A47149">
            <w:pPr>
              <w:pStyle w:val="afc"/>
              <w:spacing w:before="156" w:after="156"/>
            </w:pPr>
            <w:r w:rsidRPr="003413D7">
              <w:rPr>
                <w:rFonts w:hint="eastAsia"/>
              </w:rPr>
              <w:t>应急指挥按钮状态</w:t>
            </w:r>
          </w:p>
        </w:tc>
        <w:tc>
          <w:tcPr>
            <w:tcW w:w="708" w:type="dxa"/>
          </w:tcPr>
          <w:p w14:paraId="373EF0A0" w14:textId="77777777" w:rsidR="008006DE" w:rsidRDefault="008006DE" w:rsidP="00A47149">
            <w:pPr>
              <w:pStyle w:val="afc"/>
              <w:spacing w:before="156" w:after="156"/>
            </w:pPr>
            <w:r>
              <w:rPr>
                <w:rFonts w:hint="eastAsia"/>
              </w:rPr>
              <w:t>2</w:t>
            </w:r>
            <w:r>
              <w:t>8</w:t>
            </w:r>
          </w:p>
        </w:tc>
        <w:tc>
          <w:tcPr>
            <w:tcW w:w="851" w:type="dxa"/>
          </w:tcPr>
          <w:p w14:paraId="04A20D7C" w14:textId="77777777" w:rsidR="008006DE" w:rsidRDefault="008006DE" w:rsidP="00A47149">
            <w:pPr>
              <w:pStyle w:val="afc"/>
              <w:spacing w:before="156" w:after="156"/>
            </w:pPr>
            <w:r>
              <w:rPr>
                <w:rFonts w:hint="eastAsia"/>
              </w:rPr>
              <w:t>4</w:t>
            </w:r>
          </w:p>
        </w:tc>
        <w:tc>
          <w:tcPr>
            <w:tcW w:w="1134" w:type="dxa"/>
          </w:tcPr>
          <w:p w14:paraId="57EBFBFA" w14:textId="77777777" w:rsidR="008006DE" w:rsidRDefault="008006DE" w:rsidP="00A47149">
            <w:pPr>
              <w:pStyle w:val="afc"/>
              <w:spacing w:before="156" w:after="156"/>
            </w:pPr>
            <w:r w:rsidRPr="00E665D0">
              <w:t>BOOL</w:t>
            </w:r>
          </w:p>
        </w:tc>
        <w:tc>
          <w:tcPr>
            <w:tcW w:w="1559" w:type="dxa"/>
          </w:tcPr>
          <w:p w14:paraId="132E8CED" w14:textId="77777777" w:rsidR="008006DE" w:rsidRDefault="008006DE" w:rsidP="00A47149">
            <w:pPr>
              <w:pStyle w:val="afc"/>
              <w:spacing w:before="156" w:after="156"/>
            </w:pPr>
            <w:r w:rsidRPr="00F84890">
              <w:t>1：锁定</w:t>
            </w:r>
            <w:r>
              <w:br/>
            </w:r>
            <w:r w:rsidRPr="00F84890">
              <w:t>0：解除</w:t>
            </w:r>
          </w:p>
        </w:tc>
        <w:tc>
          <w:tcPr>
            <w:tcW w:w="2948" w:type="dxa"/>
          </w:tcPr>
          <w:p w14:paraId="7BE1112C" w14:textId="77777777" w:rsidR="008006DE" w:rsidRDefault="008006DE" w:rsidP="00A47149">
            <w:pPr>
              <w:pStyle w:val="afc"/>
              <w:spacing w:before="156" w:after="156"/>
            </w:pPr>
          </w:p>
        </w:tc>
      </w:tr>
      <w:tr w:rsidR="008006DE" w14:paraId="28F0C5AA" w14:textId="77777777" w:rsidTr="00A47149">
        <w:tc>
          <w:tcPr>
            <w:tcW w:w="704" w:type="dxa"/>
          </w:tcPr>
          <w:p w14:paraId="75E035F0" w14:textId="77777777" w:rsidR="008006DE" w:rsidRDefault="008006DE" w:rsidP="00A47149">
            <w:pPr>
              <w:pStyle w:val="afc"/>
              <w:spacing w:before="156" w:after="156"/>
            </w:pPr>
            <w:r w:rsidRPr="007C106C">
              <w:t>3</w:t>
            </w:r>
            <w:r>
              <w:t>4</w:t>
            </w:r>
          </w:p>
        </w:tc>
        <w:tc>
          <w:tcPr>
            <w:tcW w:w="2552" w:type="dxa"/>
          </w:tcPr>
          <w:p w14:paraId="35822EBA" w14:textId="77777777" w:rsidR="008006DE" w:rsidRDefault="008006DE" w:rsidP="00A47149">
            <w:pPr>
              <w:pStyle w:val="afc"/>
              <w:spacing w:before="156" w:after="156"/>
            </w:pPr>
            <w:r w:rsidRPr="003413D7">
              <w:rPr>
                <w:rFonts w:hint="eastAsia"/>
              </w:rPr>
              <w:t>停放制动施加标志</w:t>
            </w:r>
          </w:p>
        </w:tc>
        <w:tc>
          <w:tcPr>
            <w:tcW w:w="708" w:type="dxa"/>
          </w:tcPr>
          <w:p w14:paraId="5E4756D5" w14:textId="77777777" w:rsidR="008006DE" w:rsidRDefault="008006DE" w:rsidP="00A47149">
            <w:pPr>
              <w:pStyle w:val="afc"/>
              <w:spacing w:before="156" w:after="156"/>
            </w:pPr>
            <w:r>
              <w:rPr>
                <w:rFonts w:hint="eastAsia"/>
              </w:rPr>
              <w:t>2</w:t>
            </w:r>
            <w:r>
              <w:t>8</w:t>
            </w:r>
          </w:p>
        </w:tc>
        <w:tc>
          <w:tcPr>
            <w:tcW w:w="851" w:type="dxa"/>
          </w:tcPr>
          <w:p w14:paraId="71DB0B3C" w14:textId="77777777" w:rsidR="008006DE" w:rsidRDefault="008006DE" w:rsidP="00A47149">
            <w:pPr>
              <w:pStyle w:val="afc"/>
              <w:spacing w:before="156" w:after="156"/>
            </w:pPr>
            <w:r>
              <w:rPr>
                <w:rFonts w:hint="eastAsia"/>
              </w:rPr>
              <w:t>5</w:t>
            </w:r>
          </w:p>
        </w:tc>
        <w:tc>
          <w:tcPr>
            <w:tcW w:w="1134" w:type="dxa"/>
          </w:tcPr>
          <w:p w14:paraId="7B4ADF2D" w14:textId="77777777" w:rsidR="008006DE" w:rsidRDefault="008006DE" w:rsidP="00A47149">
            <w:pPr>
              <w:pStyle w:val="afc"/>
              <w:spacing w:before="156" w:after="156"/>
            </w:pPr>
            <w:r w:rsidRPr="00E665D0">
              <w:t>BOOL</w:t>
            </w:r>
          </w:p>
        </w:tc>
        <w:tc>
          <w:tcPr>
            <w:tcW w:w="1559" w:type="dxa"/>
          </w:tcPr>
          <w:p w14:paraId="0260AE39" w14:textId="77777777" w:rsidR="008006DE" w:rsidRDefault="008006DE" w:rsidP="00A47149">
            <w:pPr>
              <w:pStyle w:val="afc"/>
              <w:spacing w:before="156" w:after="156"/>
            </w:pPr>
            <w:r w:rsidRPr="00F84890">
              <w:t>1：触发</w:t>
            </w:r>
            <w:r>
              <w:br/>
            </w:r>
            <w:r w:rsidRPr="00F84890">
              <w:t>0：复位</w:t>
            </w:r>
          </w:p>
        </w:tc>
        <w:tc>
          <w:tcPr>
            <w:tcW w:w="2948" w:type="dxa"/>
          </w:tcPr>
          <w:p w14:paraId="52087156" w14:textId="77777777" w:rsidR="008006DE" w:rsidRDefault="008006DE" w:rsidP="00A47149">
            <w:pPr>
              <w:pStyle w:val="afc"/>
              <w:spacing w:before="156" w:after="156"/>
            </w:pPr>
          </w:p>
        </w:tc>
      </w:tr>
      <w:tr w:rsidR="008006DE" w14:paraId="0AABFCF5" w14:textId="77777777" w:rsidTr="00A47149">
        <w:tc>
          <w:tcPr>
            <w:tcW w:w="704" w:type="dxa"/>
          </w:tcPr>
          <w:p w14:paraId="37DBD7EF" w14:textId="77777777" w:rsidR="008006DE" w:rsidRDefault="008006DE" w:rsidP="00A47149">
            <w:pPr>
              <w:pStyle w:val="afc"/>
              <w:spacing w:before="156" w:after="156"/>
            </w:pPr>
            <w:r w:rsidRPr="007C106C">
              <w:t>3</w:t>
            </w:r>
            <w:r>
              <w:t>5</w:t>
            </w:r>
          </w:p>
        </w:tc>
        <w:tc>
          <w:tcPr>
            <w:tcW w:w="2552" w:type="dxa"/>
          </w:tcPr>
          <w:p w14:paraId="07F7C91D" w14:textId="77777777" w:rsidR="008006DE" w:rsidRDefault="008006DE" w:rsidP="00A47149">
            <w:pPr>
              <w:pStyle w:val="afc"/>
              <w:spacing w:before="156" w:after="156"/>
            </w:pPr>
            <w:r w:rsidRPr="003413D7">
              <w:rPr>
                <w:rFonts w:hint="eastAsia"/>
              </w:rPr>
              <w:t>停放制动缓解标志</w:t>
            </w:r>
          </w:p>
        </w:tc>
        <w:tc>
          <w:tcPr>
            <w:tcW w:w="708" w:type="dxa"/>
          </w:tcPr>
          <w:p w14:paraId="47EB167B" w14:textId="77777777" w:rsidR="008006DE" w:rsidRDefault="008006DE" w:rsidP="00A47149">
            <w:pPr>
              <w:pStyle w:val="afc"/>
              <w:spacing w:before="156" w:after="156"/>
            </w:pPr>
            <w:r>
              <w:rPr>
                <w:rFonts w:hint="eastAsia"/>
              </w:rPr>
              <w:t>2</w:t>
            </w:r>
            <w:r>
              <w:t>8</w:t>
            </w:r>
          </w:p>
        </w:tc>
        <w:tc>
          <w:tcPr>
            <w:tcW w:w="851" w:type="dxa"/>
          </w:tcPr>
          <w:p w14:paraId="20CA4853" w14:textId="77777777" w:rsidR="008006DE" w:rsidRDefault="008006DE" w:rsidP="00A47149">
            <w:pPr>
              <w:pStyle w:val="afc"/>
              <w:spacing w:before="156" w:after="156"/>
            </w:pPr>
            <w:r>
              <w:rPr>
                <w:rFonts w:hint="eastAsia"/>
              </w:rPr>
              <w:t>6</w:t>
            </w:r>
          </w:p>
        </w:tc>
        <w:tc>
          <w:tcPr>
            <w:tcW w:w="1134" w:type="dxa"/>
          </w:tcPr>
          <w:p w14:paraId="0B455140" w14:textId="77777777" w:rsidR="008006DE" w:rsidRDefault="008006DE" w:rsidP="00A47149">
            <w:pPr>
              <w:pStyle w:val="afc"/>
              <w:spacing w:before="156" w:after="156"/>
            </w:pPr>
            <w:r w:rsidRPr="00E665D0">
              <w:t>BOOL</w:t>
            </w:r>
          </w:p>
        </w:tc>
        <w:tc>
          <w:tcPr>
            <w:tcW w:w="1559" w:type="dxa"/>
          </w:tcPr>
          <w:p w14:paraId="7D4AC775" w14:textId="77777777" w:rsidR="008006DE" w:rsidRDefault="008006DE" w:rsidP="00A47149">
            <w:pPr>
              <w:pStyle w:val="afc"/>
              <w:spacing w:before="156" w:after="156"/>
            </w:pPr>
            <w:r w:rsidRPr="00F84890">
              <w:t>1：触发</w:t>
            </w:r>
            <w:r>
              <w:br/>
            </w:r>
            <w:r w:rsidRPr="00F84890">
              <w:t>0：复位</w:t>
            </w:r>
          </w:p>
        </w:tc>
        <w:tc>
          <w:tcPr>
            <w:tcW w:w="2948" w:type="dxa"/>
          </w:tcPr>
          <w:p w14:paraId="38D2D116" w14:textId="77777777" w:rsidR="008006DE" w:rsidRDefault="008006DE" w:rsidP="00A47149">
            <w:pPr>
              <w:pStyle w:val="afc"/>
              <w:spacing w:before="156" w:after="156"/>
            </w:pPr>
          </w:p>
        </w:tc>
      </w:tr>
      <w:tr w:rsidR="008006DE" w14:paraId="541F7DB2" w14:textId="77777777" w:rsidTr="00A47149">
        <w:tc>
          <w:tcPr>
            <w:tcW w:w="704" w:type="dxa"/>
          </w:tcPr>
          <w:p w14:paraId="0313ECD1" w14:textId="77777777" w:rsidR="008006DE" w:rsidRDefault="008006DE" w:rsidP="00A47149">
            <w:pPr>
              <w:pStyle w:val="afc"/>
              <w:spacing w:before="156" w:after="156"/>
            </w:pPr>
            <w:r w:rsidRPr="007C106C">
              <w:t>3</w:t>
            </w:r>
            <w:r>
              <w:t>6</w:t>
            </w:r>
          </w:p>
        </w:tc>
        <w:tc>
          <w:tcPr>
            <w:tcW w:w="2552" w:type="dxa"/>
          </w:tcPr>
          <w:p w14:paraId="2E70CF0A" w14:textId="77777777" w:rsidR="008006DE" w:rsidRDefault="008006DE" w:rsidP="00A47149">
            <w:pPr>
              <w:pStyle w:val="afc"/>
              <w:spacing w:before="156" w:after="156"/>
            </w:pPr>
            <w:proofErr w:type="gramStart"/>
            <w:r w:rsidRPr="003413D7">
              <w:rPr>
                <w:rFonts w:hint="eastAsia"/>
              </w:rPr>
              <w:t>电笛标志</w:t>
            </w:r>
            <w:proofErr w:type="gramEnd"/>
          </w:p>
        </w:tc>
        <w:tc>
          <w:tcPr>
            <w:tcW w:w="708" w:type="dxa"/>
          </w:tcPr>
          <w:p w14:paraId="38C3868E" w14:textId="77777777" w:rsidR="008006DE" w:rsidRDefault="008006DE" w:rsidP="00A47149">
            <w:pPr>
              <w:pStyle w:val="afc"/>
              <w:spacing w:before="156" w:after="156"/>
            </w:pPr>
            <w:r>
              <w:rPr>
                <w:rFonts w:hint="eastAsia"/>
              </w:rPr>
              <w:t>2</w:t>
            </w:r>
            <w:r>
              <w:t>8</w:t>
            </w:r>
          </w:p>
        </w:tc>
        <w:tc>
          <w:tcPr>
            <w:tcW w:w="851" w:type="dxa"/>
          </w:tcPr>
          <w:p w14:paraId="400DD0D9" w14:textId="77777777" w:rsidR="008006DE" w:rsidRDefault="008006DE" w:rsidP="00A47149">
            <w:pPr>
              <w:pStyle w:val="afc"/>
              <w:spacing w:before="156" w:after="156"/>
            </w:pPr>
            <w:r>
              <w:rPr>
                <w:rFonts w:hint="eastAsia"/>
              </w:rPr>
              <w:t>7</w:t>
            </w:r>
          </w:p>
        </w:tc>
        <w:tc>
          <w:tcPr>
            <w:tcW w:w="1134" w:type="dxa"/>
          </w:tcPr>
          <w:p w14:paraId="6D11F7CF" w14:textId="77777777" w:rsidR="008006DE" w:rsidRDefault="008006DE" w:rsidP="00A47149">
            <w:pPr>
              <w:pStyle w:val="afc"/>
              <w:spacing w:before="156" w:after="156"/>
            </w:pPr>
            <w:r w:rsidRPr="00E665D0">
              <w:t>BOOL</w:t>
            </w:r>
          </w:p>
        </w:tc>
        <w:tc>
          <w:tcPr>
            <w:tcW w:w="1559" w:type="dxa"/>
          </w:tcPr>
          <w:p w14:paraId="655CBE60" w14:textId="77777777" w:rsidR="008006DE" w:rsidRDefault="008006DE" w:rsidP="00A47149">
            <w:pPr>
              <w:pStyle w:val="afc"/>
              <w:spacing w:before="156" w:after="156"/>
            </w:pPr>
            <w:r w:rsidRPr="00F84890">
              <w:t>1：触发</w:t>
            </w:r>
            <w:r>
              <w:br/>
            </w:r>
            <w:r w:rsidRPr="00F84890">
              <w:t>0：复位</w:t>
            </w:r>
          </w:p>
        </w:tc>
        <w:tc>
          <w:tcPr>
            <w:tcW w:w="2948" w:type="dxa"/>
          </w:tcPr>
          <w:p w14:paraId="32006495" w14:textId="77777777" w:rsidR="008006DE" w:rsidRDefault="008006DE" w:rsidP="00A47149">
            <w:pPr>
              <w:pStyle w:val="afc"/>
              <w:spacing w:before="156" w:after="156"/>
            </w:pPr>
          </w:p>
        </w:tc>
      </w:tr>
      <w:tr w:rsidR="008006DE" w14:paraId="245400CF" w14:textId="77777777" w:rsidTr="00A47149">
        <w:tc>
          <w:tcPr>
            <w:tcW w:w="704" w:type="dxa"/>
          </w:tcPr>
          <w:p w14:paraId="57260023" w14:textId="77777777" w:rsidR="008006DE" w:rsidRDefault="008006DE" w:rsidP="00A47149">
            <w:pPr>
              <w:pStyle w:val="afc"/>
              <w:spacing w:before="156" w:after="156"/>
            </w:pPr>
            <w:r w:rsidRPr="007C106C">
              <w:t>3</w:t>
            </w:r>
            <w:r>
              <w:t>7</w:t>
            </w:r>
          </w:p>
        </w:tc>
        <w:tc>
          <w:tcPr>
            <w:tcW w:w="2552" w:type="dxa"/>
          </w:tcPr>
          <w:p w14:paraId="67E01CD3" w14:textId="77777777" w:rsidR="008006DE" w:rsidRDefault="008006DE" w:rsidP="00A47149">
            <w:pPr>
              <w:pStyle w:val="afc"/>
              <w:spacing w:before="156" w:after="156"/>
            </w:pPr>
            <w:r w:rsidRPr="003413D7">
              <w:rPr>
                <w:rFonts w:hint="eastAsia"/>
              </w:rPr>
              <w:t>开左</w:t>
            </w:r>
            <w:proofErr w:type="gramStart"/>
            <w:r w:rsidRPr="003413D7">
              <w:rPr>
                <w:rFonts w:hint="eastAsia"/>
              </w:rPr>
              <w:t>门标志</w:t>
            </w:r>
            <w:proofErr w:type="gramEnd"/>
          </w:p>
        </w:tc>
        <w:tc>
          <w:tcPr>
            <w:tcW w:w="708" w:type="dxa"/>
          </w:tcPr>
          <w:p w14:paraId="1BBEA9E4" w14:textId="77777777" w:rsidR="008006DE" w:rsidRDefault="008006DE" w:rsidP="00A47149">
            <w:pPr>
              <w:pStyle w:val="afc"/>
              <w:spacing w:before="156" w:after="156"/>
            </w:pPr>
            <w:r>
              <w:rPr>
                <w:rFonts w:hint="eastAsia"/>
              </w:rPr>
              <w:t>2</w:t>
            </w:r>
            <w:r>
              <w:t>9</w:t>
            </w:r>
          </w:p>
        </w:tc>
        <w:tc>
          <w:tcPr>
            <w:tcW w:w="851" w:type="dxa"/>
          </w:tcPr>
          <w:p w14:paraId="7C883E21" w14:textId="77777777" w:rsidR="008006DE" w:rsidRDefault="008006DE" w:rsidP="00A47149">
            <w:pPr>
              <w:pStyle w:val="afc"/>
              <w:spacing w:before="156" w:after="156"/>
            </w:pPr>
            <w:r>
              <w:rPr>
                <w:rFonts w:hint="eastAsia"/>
              </w:rPr>
              <w:t>0</w:t>
            </w:r>
          </w:p>
        </w:tc>
        <w:tc>
          <w:tcPr>
            <w:tcW w:w="1134" w:type="dxa"/>
          </w:tcPr>
          <w:p w14:paraId="11C481EF" w14:textId="77777777" w:rsidR="008006DE" w:rsidRDefault="008006DE" w:rsidP="00A47149">
            <w:pPr>
              <w:pStyle w:val="afc"/>
              <w:spacing w:before="156" w:after="156"/>
            </w:pPr>
            <w:r w:rsidRPr="00E665D0">
              <w:t>BOOL</w:t>
            </w:r>
          </w:p>
        </w:tc>
        <w:tc>
          <w:tcPr>
            <w:tcW w:w="1559" w:type="dxa"/>
          </w:tcPr>
          <w:p w14:paraId="3AB970BC" w14:textId="77777777" w:rsidR="008006DE" w:rsidRDefault="008006DE" w:rsidP="00A47149">
            <w:pPr>
              <w:pStyle w:val="afc"/>
              <w:spacing w:before="156" w:after="156"/>
            </w:pPr>
            <w:r w:rsidRPr="00F84890">
              <w:t>1：触发</w:t>
            </w:r>
            <w:r>
              <w:br/>
            </w:r>
            <w:r w:rsidRPr="00F84890">
              <w:t>0：复位</w:t>
            </w:r>
          </w:p>
        </w:tc>
        <w:tc>
          <w:tcPr>
            <w:tcW w:w="2948" w:type="dxa"/>
          </w:tcPr>
          <w:p w14:paraId="7726BE00" w14:textId="77777777" w:rsidR="008006DE" w:rsidRDefault="008006DE" w:rsidP="00A47149">
            <w:pPr>
              <w:pStyle w:val="afc"/>
              <w:spacing w:before="156" w:after="156"/>
            </w:pPr>
          </w:p>
        </w:tc>
      </w:tr>
      <w:tr w:rsidR="008006DE" w14:paraId="7F68007E" w14:textId="77777777" w:rsidTr="00A47149">
        <w:tc>
          <w:tcPr>
            <w:tcW w:w="704" w:type="dxa"/>
          </w:tcPr>
          <w:p w14:paraId="45AFD3F3" w14:textId="77777777" w:rsidR="008006DE" w:rsidRDefault="008006DE" w:rsidP="00A47149">
            <w:pPr>
              <w:pStyle w:val="afc"/>
              <w:spacing w:before="156" w:after="156"/>
            </w:pPr>
            <w:r w:rsidRPr="007C106C">
              <w:t>3</w:t>
            </w:r>
            <w:r>
              <w:t>8</w:t>
            </w:r>
          </w:p>
        </w:tc>
        <w:tc>
          <w:tcPr>
            <w:tcW w:w="2552" w:type="dxa"/>
          </w:tcPr>
          <w:p w14:paraId="0562E773" w14:textId="77777777" w:rsidR="008006DE" w:rsidRDefault="008006DE" w:rsidP="00A47149">
            <w:pPr>
              <w:pStyle w:val="afc"/>
              <w:spacing w:before="156" w:after="156"/>
            </w:pPr>
            <w:r w:rsidRPr="003413D7">
              <w:rPr>
                <w:rFonts w:hint="eastAsia"/>
              </w:rPr>
              <w:t>开右</w:t>
            </w:r>
            <w:proofErr w:type="gramStart"/>
            <w:r w:rsidRPr="003413D7">
              <w:rPr>
                <w:rFonts w:hint="eastAsia"/>
              </w:rPr>
              <w:t>门标志</w:t>
            </w:r>
            <w:proofErr w:type="gramEnd"/>
          </w:p>
        </w:tc>
        <w:tc>
          <w:tcPr>
            <w:tcW w:w="708" w:type="dxa"/>
          </w:tcPr>
          <w:p w14:paraId="3E55D5E8" w14:textId="77777777" w:rsidR="008006DE" w:rsidRDefault="008006DE" w:rsidP="00A47149">
            <w:pPr>
              <w:pStyle w:val="afc"/>
              <w:spacing w:before="156" w:after="156"/>
            </w:pPr>
            <w:r>
              <w:rPr>
                <w:rFonts w:hint="eastAsia"/>
              </w:rPr>
              <w:t>2</w:t>
            </w:r>
            <w:r>
              <w:t>9</w:t>
            </w:r>
          </w:p>
        </w:tc>
        <w:tc>
          <w:tcPr>
            <w:tcW w:w="851" w:type="dxa"/>
          </w:tcPr>
          <w:p w14:paraId="7DFC08C8" w14:textId="77777777" w:rsidR="008006DE" w:rsidRDefault="008006DE" w:rsidP="00A47149">
            <w:pPr>
              <w:pStyle w:val="afc"/>
              <w:spacing w:before="156" w:after="156"/>
            </w:pPr>
            <w:r>
              <w:rPr>
                <w:rFonts w:hint="eastAsia"/>
              </w:rPr>
              <w:t>1</w:t>
            </w:r>
          </w:p>
        </w:tc>
        <w:tc>
          <w:tcPr>
            <w:tcW w:w="1134" w:type="dxa"/>
          </w:tcPr>
          <w:p w14:paraId="48E9E940" w14:textId="77777777" w:rsidR="008006DE" w:rsidRDefault="008006DE" w:rsidP="00A47149">
            <w:pPr>
              <w:pStyle w:val="afc"/>
              <w:spacing w:before="156" w:after="156"/>
            </w:pPr>
            <w:r w:rsidRPr="00E665D0">
              <w:t>BOOL</w:t>
            </w:r>
          </w:p>
        </w:tc>
        <w:tc>
          <w:tcPr>
            <w:tcW w:w="1559" w:type="dxa"/>
          </w:tcPr>
          <w:p w14:paraId="50A61B2F" w14:textId="77777777" w:rsidR="008006DE" w:rsidRDefault="008006DE" w:rsidP="00A47149">
            <w:pPr>
              <w:pStyle w:val="afc"/>
              <w:spacing w:before="156" w:after="156"/>
            </w:pPr>
            <w:r w:rsidRPr="00F84890">
              <w:t>1：触发</w:t>
            </w:r>
            <w:r>
              <w:br/>
            </w:r>
            <w:r w:rsidRPr="00F84890">
              <w:t>0：复位</w:t>
            </w:r>
          </w:p>
        </w:tc>
        <w:tc>
          <w:tcPr>
            <w:tcW w:w="2948" w:type="dxa"/>
          </w:tcPr>
          <w:p w14:paraId="0F6DB93D" w14:textId="77777777" w:rsidR="008006DE" w:rsidRDefault="008006DE" w:rsidP="00A47149">
            <w:pPr>
              <w:pStyle w:val="afc"/>
              <w:spacing w:before="156" w:after="156"/>
            </w:pPr>
          </w:p>
        </w:tc>
      </w:tr>
      <w:tr w:rsidR="008006DE" w14:paraId="1005D3B1" w14:textId="77777777" w:rsidTr="00A47149">
        <w:tc>
          <w:tcPr>
            <w:tcW w:w="704" w:type="dxa"/>
          </w:tcPr>
          <w:p w14:paraId="53E7EFD6" w14:textId="77777777" w:rsidR="008006DE" w:rsidRDefault="008006DE" w:rsidP="00A47149">
            <w:pPr>
              <w:pStyle w:val="afc"/>
              <w:spacing w:before="156" w:after="156"/>
            </w:pPr>
            <w:r w:rsidRPr="007C106C">
              <w:t>3</w:t>
            </w:r>
            <w:r>
              <w:t>9</w:t>
            </w:r>
          </w:p>
        </w:tc>
        <w:tc>
          <w:tcPr>
            <w:tcW w:w="2552" w:type="dxa"/>
          </w:tcPr>
          <w:p w14:paraId="03E8CD92" w14:textId="77777777" w:rsidR="008006DE" w:rsidRDefault="008006DE" w:rsidP="00A47149">
            <w:pPr>
              <w:pStyle w:val="afc"/>
              <w:spacing w:before="156" w:after="156"/>
            </w:pPr>
            <w:proofErr w:type="gramStart"/>
            <w:r>
              <w:rPr>
                <w:rFonts w:hint="eastAsia"/>
              </w:rPr>
              <w:t>关左门标志</w:t>
            </w:r>
            <w:proofErr w:type="gramEnd"/>
          </w:p>
        </w:tc>
        <w:tc>
          <w:tcPr>
            <w:tcW w:w="708" w:type="dxa"/>
          </w:tcPr>
          <w:p w14:paraId="152311F0" w14:textId="77777777" w:rsidR="008006DE" w:rsidRDefault="008006DE" w:rsidP="00A47149">
            <w:pPr>
              <w:pStyle w:val="afc"/>
              <w:spacing w:before="156" w:after="156"/>
            </w:pPr>
            <w:r>
              <w:rPr>
                <w:rFonts w:hint="eastAsia"/>
              </w:rPr>
              <w:t>2</w:t>
            </w:r>
            <w:r>
              <w:t>9</w:t>
            </w:r>
          </w:p>
        </w:tc>
        <w:tc>
          <w:tcPr>
            <w:tcW w:w="851" w:type="dxa"/>
          </w:tcPr>
          <w:p w14:paraId="7D73EAFE" w14:textId="77777777" w:rsidR="008006DE" w:rsidRDefault="008006DE" w:rsidP="00A47149">
            <w:pPr>
              <w:pStyle w:val="afc"/>
              <w:spacing w:before="156" w:after="156"/>
            </w:pPr>
            <w:r>
              <w:rPr>
                <w:rFonts w:hint="eastAsia"/>
              </w:rPr>
              <w:t>2</w:t>
            </w:r>
          </w:p>
        </w:tc>
        <w:tc>
          <w:tcPr>
            <w:tcW w:w="1134" w:type="dxa"/>
          </w:tcPr>
          <w:p w14:paraId="630B0510" w14:textId="77777777" w:rsidR="008006DE" w:rsidRDefault="008006DE" w:rsidP="00A47149">
            <w:pPr>
              <w:pStyle w:val="afc"/>
              <w:spacing w:before="156" w:after="156"/>
            </w:pPr>
            <w:r w:rsidRPr="00E665D0">
              <w:t>BOOL</w:t>
            </w:r>
          </w:p>
        </w:tc>
        <w:tc>
          <w:tcPr>
            <w:tcW w:w="1559" w:type="dxa"/>
          </w:tcPr>
          <w:p w14:paraId="38CE1B24" w14:textId="77777777" w:rsidR="008006DE" w:rsidRDefault="008006DE" w:rsidP="00A47149">
            <w:pPr>
              <w:pStyle w:val="afc"/>
              <w:spacing w:before="156" w:after="156"/>
            </w:pPr>
            <w:r w:rsidRPr="00F84890">
              <w:t>1：触发</w:t>
            </w:r>
            <w:r>
              <w:br/>
            </w:r>
            <w:r w:rsidRPr="00F84890">
              <w:t>0：复位</w:t>
            </w:r>
          </w:p>
        </w:tc>
        <w:tc>
          <w:tcPr>
            <w:tcW w:w="2948" w:type="dxa"/>
          </w:tcPr>
          <w:p w14:paraId="55F4163C" w14:textId="77777777" w:rsidR="008006DE" w:rsidRDefault="008006DE" w:rsidP="00A47149">
            <w:pPr>
              <w:pStyle w:val="afc"/>
              <w:spacing w:before="156" w:after="156"/>
            </w:pPr>
          </w:p>
        </w:tc>
      </w:tr>
      <w:tr w:rsidR="008006DE" w14:paraId="77335130" w14:textId="77777777" w:rsidTr="00A47149">
        <w:tc>
          <w:tcPr>
            <w:tcW w:w="704" w:type="dxa"/>
          </w:tcPr>
          <w:p w14:paraId="4A96E340" w14:textId="77777777" w:rsidR="008006DE" w:rsidRDefault="008006DE" w:rsidP="00A47149">
            <w:pPr>
              <w:pStyle w:val="afc"/>
              <w:spacing w:before="156" w:after="156"/>
            </w:pPr>
            <w:r>
              <w:rPr>
                <w:rFonts w:hint="eastAsia"/>
              </w:rPr>
              <w:t>4</w:t>
            </w:r>
            <w:r>
              <w:t>0</w:t>
            </w:r>
          </w:p>
        </w:tc>
        <w:tc>
          <w:tcPr>
            <w:tcW w:w="2552" w:type="dxa"/>
          </w:tcPr>
          <w:p w14:paraId="1998DFB3" w14:textId="77777777" w:rsidR="008006DE" w:rsidRDefault="008006DE" w:rsidP="00A47149">
            <w:pPr>
              <w:pStyle w:val="afc"/>
              <w:spacing w:before="156" w:after="156"/>
            </w:pPr>
            <w:r>
              <w:rPr>
                <w:rFonts w:hint="eastAsia"/>
              </w:rPr>
              <w:t>关右</w:t>
            </w:r>
            <w:proofErr w:type="gramStart"/>
            <w:r>
              <w:rPr>
                <w:rFonts w:hint="eastAsia"/>
              </w:rPr>
              <w:t>门标志</w:t>
            </w:r>
            <w:proofErr w:type="gramEnd"/>
          </w:p>
        </w:tc>
        <w:tc>
          <w:tcPr>
            <w:tcW w:w="708" w:type="dxa"/>
          </w:tcPr>
          <w:p w14:paraId="18CA9A84" w14:textId="77777777" w:rsidR="008006DE" w:rsidRDefault="008006DE" w:rsidP="00A47149">
            <w:pPr>
              <w:pStyle w:val="afc"/>
              <w:spacing w:before="156" w:after="156"/>
            </w:pPr>
            <w:r w:rsidRPr="00AF03AD">
              <w:rPr>
                <w:rFonts w:hint="eastAsia"/>
              </w:rPr>
              <w:t>2</w:t>
            </w:r>
            <w:r w:rsidRPr="00AF03AD">
              <w:t>9</w:t>
            </w:r>
          </w:p>
        </w:tc>
        <w:tc>
          <w:tcPr>
            <w:tcW w:w="851" w:type="dxa"/>
          </w:tcPr>
          <w:p w14:paraId="2F966E2E" w14:textId="77777777" w:rsidR="008006DE" w:rsidRDefault="008006DE" w:rsidP="00A47149">
            <w:pPr>
              <w:pStyle w:val="afc"/>
              <w:spacing w:before="156" w:after="156"/>
            </w:pPr>
            <w:r>
              <w:rPr>
                <w:rFonts w:hint="eastAsia"/>
              </w:rPr>
              <w:t>3</w:t>
            </w:r>
          </w:p>
        </w:tc>
        <w:tc>
          <w:tcPr>
            <w:tcW w:w="1134" w:type="dxa"/>
          </w:tcPr>
          <w:p w14:paraId="390DA557" w14:textId="77777777" w:rsidR="008006DE" w:rsidRDefault="008006DE" w:rsidP="00A47149">
            <w:pPr>
              <w:pStyle w:val="afc"/>
              <w:spacing w:before="156" w:after="156"/>
            </w:pPr>
            <w:r w:rsidRPr="00E665D0">
              <w:t>BOOL</w:t>
            </w:r>
          </w:p>
        </w:tc>
        <w:tc>
          <w:tcPr>
            <w:tcW w:w="1559" w:type="dxa"/>
          </w:tcPr>
          <w:p w14:paraId="5B8CD125" w14:textId="77777777" w:rsidR="008006DE" w:rsidRDefault="008006DE" w:rsidP="00A47149">
            <w:pPr>
              <w:pStyle w:val="afc"/>
              <w:spacing w:before="156" w:after="156"/>
            </w:pPr>
            <w:r w:rsidRPr="00F84890">
              <w:t>1：触发</w:t>
            </w:r>
            <w:r>
              <w:br/>
            </w:r>
            <w:r w:rsidRPr="00F84890">
              <w:t>0：复位</w:t>
            </w:r>
          </w:p>
        </w:tc>
        <w:tc>
          <w:tcPr>
            <w:tcW w:w="2948" w:type="dxa"/>
          </w:tcPr>
          <w:p w14:paraId="444070C7" w14:textId="77777777" w:rsidR="008006DE" w:rsidRDefault="008006DE" w:rsidP="00A47149">
            <w:pPr>
              <w:pStyle w:val="afc"/>
              <w:spacing w:before="156" w:after="156"/>
            </w:pPr>
          </w:p>
        </w:tc>
      </w:tr>
      <w:tr w:rsidR="008006DE" w14:paraId="7F37A786" w14:textId="77777777" w:rsidTr="00A47149">
        <w:tc>
          <w:tcPr>
            <w:tcW w:w="704" w:type="dxa"/>
          </w:tcPr>
          <w:p w14:paraId="06BEA8E9" w14:textId="77777777" w:rsidR="008006DE" w:rsidRDefault="008006DE" w:rsidP="00A47149">
            <w:pPr>
              <w:pStyle w:val="afc"/>
              <w:spacing w:before="156" w:after="156"/>
            </w:pPr>
            <w:r w:rsidRPr="007C106C">
              <w:t>4</w:t>
            </w:r>
            <w:r>
              <w:t>1</w:t>
            </w:r>
          </w:p>
        </w:tc>
        <w:tc>
          <w:tcPr>
            <w:tcW w:w="2552" w:type="dxa"/>
          </w:tcPr>
          <w:p w14:paraId="5B629988" w14:textId="77777777" w:rsidR="008006DE" w:rsidRDefault="008006DE" w:rsidP="00A47149">
            <w:pPr>
              <w:pStyle w:val="afc"/>
              <w:spacing w:before="156" w:after="156"/>
            </w:pPr>
            <w:r w:rsidRPr="00C402F4">
              <w:rPr>
                <w:rFonts w:hint="eastAsia"/>
              </w:rPr>
              <w:t>预留</w:t>
            </w:r>
          </w:p>
        </w:tc>
        <w:tc>
          <w:tcPr>
            <w:tcW w:w="708" w:type="dxa"/>
          </w:tcPr>
          <w:p w14:paraId="70A8DAA8" w14:textId="77777777" w:rsidR="008006DE" w:rsidRDefault="008006DE" w:rsidP="00A47149">
            <w:pPr>
              <w:pStyle w:val="afc"/>
              <w:spacing w:before="156" w:after="156"/>
            </w:pPr>
            <w:r w:rsidRPr="00AF03AD">
              <w:rPr>
                <w:rFonts w:hint="eastAsia"/>
              </w:rPr>
              <w:t>2</w:t>
            </w:r>
            <w:r w:rsidRPr="00AF03AD">
              <w:t>9</w:t>
            </w:r>
          </w:p>
        </w:tc>
        <w:tc>
          <w:tcPr>
            <w:tcW w:w="851" w:type="dxa"/>
          </w:tcPr>
          <w:p w14:paraId="18D96096" w14:textId="77777777" w:rsidR="008006DE" w:rsidRDefault="008006DE" w:rsidP="00A47149">
            <w:pPr>
              <w:pStyle w:val="afc"/>
              <w:spacing w:before="156" w:after="156"/>
            </w:pPr>
            <w:r>
              <w:rPr>
                <w:rFonts w:hint="eastAsia"/>
              </w:rPr>
              <w:t>4</w:t>
            </w:r>
          </w:p>
        </w:tc>
        <w:tc>
          <w:tcPr>
            <w:tcW w:w="1134" w:type="dxa"/>
          </w:tcPr>
          <w:p w14:paraId="665B1037" w14:textId="77777777" w:rsidR="008006DE" w:rsidRDefault="008006DE" w:rsidP="00A47149">
            <w:pPr>
              <w:pStyle w:val="afc"/>
              <w:spacing w:before="156" w:after="156"/>
            </w:pPr>
            <w:r w:rsidRPr="00E665D0">
              <w:t>BOOL</w:t>
            </w:r>
          </w:p>
        </w:tc>
        <w:tc>
          <w:tcPr>
            <w:tcW w:w="1559" w:type="dxa"/>
          </w:tcPr>
          <w:p w14:paraId="4E89F0E3" w14:textId="77777777" w:rsidR="008006DE" w:rsidRDefault="008006DE" w:rsidP="00A47149">
            <w:pPr>
              <w:pStyle w:val="afc"/>
              <w:spacing w:before="156" w:after="156"/>
            </w:pPr>
          </w:p>
        </w:tc>
        <w:tc>
          <w:tcPr>
            <w:tcW w:w="2948" w:type="dxa"/>
          </w:tcPr>
          <w:p w14:paraId="1CEB0551" w14:textId="77777777" w:rsidR="008006DE" w:rsidRDefault="008006DE" w:rsidP="00A47149">
            <w:pPr>
              <w:pStyle w:val="afc"/>
              <w:spacing w:before="156" w:after="156"/>
            </w:pPr>
          </w:p>
        </w:tc>
      </w:tr>
      <w:tr w:rsidR="008006DE" w14:paraId="4295D812" w14:textId="77777777" w:rsidTr="00A47149">
        <w:tc>
          <w:tcPr>
            <w:tcW w:w="704" w:type="dxa"/>
          </w:tcPr>
          <w:p w14:paraId="1522BB3D" w14:textId="77777777" w:rsidR="008006DE" w:rsidRDefault="008006DE" w:rsidP="00A47149">
            <w:pPr>
              <w:pStyle w:val="afc"/>
              <w:spacing w:before="156" w:after="156"/>
            </w:pPr>
            <w:r w:rsidRPr="007C106C">
              <w:t>4</w:t>
            </w:r>
            <w:r>
              <w:t>2</w:t>
            </w:r>
          </w:p>
        </w:tc>
        <w:tc>
          <w:tcPr>
            <w:tcW w:w="2552" w:type="dxa"/>
          </w:tcPr>
          <w:p w14:paraId="7075DADD" w14:textId="77777777" w:rsidR="008006DE" w:rsidRDefault="008006DE" w:rsidP="00A47149">
            <w:pPr>
              <w:pStyle w:val="afc"/>
              <w:spacing w:before="156" w:after="156"/>
            </w:pPr>
            <w:r w:rsidRPr="00C402F4">
              <w:rPr>
                <w:rFonts w:hint="eastAsia"/>
              </w:rPr>
              <w:t>预留</w:t>
            </w:r>
          </w:p>
        </w:tc>
        <w:tc>
          <w:tcPr>
            <w:tcW w:w="708" w:type="dxa"/>
          </w:tcPr>
          <w:p w14:paraId="745A49F7" w14:textId="77777777" w:rsidR="008006DE" w:rsidRDefault="008006DE" w:rsidP="00A47149">
            <w:pPr>
              <w:pStyle w:val="afc"/>
              <w:spacing w:before="156" w:after="156"/>
            </w:pPr>
            <w:r w:rsidRPr="00AF03AD">
              <w:rPr>
                <w:rFonts w:hint="eastAsia"/>
              </w:rPr>
              <w:t>2</w:t>
            </w:r>
            <w:r w:rsidRPr="00AF03AD">
              <w:t>9</w:t>
            </w:r>
          </w:p>
        </w:tc>
        <w:tc>
          <w:tcPr>
            <w:tcW w:w="851" w:type="dxa"/>
          </w:tcPr>
          <w:p w14:paraId="46D48855" w14:textId="77777777" w:rsidR="008006DE" w:rsidRDefault="008006DE" w:rsidP="00A47149">
            <w:pPr>
              <w:pStyle w:val="afc"/>
              <w:spacing w:before="156" w:after="156"/>
            </w:pPr>
            <w:r>
              <w:rPr>
                <w:rFonts w:hint="eastAsia"/>
              </w:rPr>
              <w:t>5</w:t>
            </w:r>
          </w:p>
        </w:tc>
        <w:tc>
          <w:tcPr>
            <w:tcW w:w="1134" w:type="dxa"/>
          </w:tcPr>
          <w:p w14:paraId="627F0B9B" w14:textId="77777777" w:rsidR="008006DE" w:rsidRDefault="008006DE" w:rsidP="00A47149">
            <w:pPr>
              <w:pStyle w:val="afc"/>
              <w:spacing w:before="156" w:after="156"/>
            </w:pPr>
            <w:r w:rsidRPr="00E665D0">
              <w:t>BOOL</w:t>
            </w:r>
          </w:p>
        </w:tc>
        <w:tc>
          <w:tcPr>
            <w:tcW w:w="1559" w:type="dxa"/>
          </w:tcPr>
          <w:p w14:paraId="3EED1446" w14:textId="77777777" w:rsidR="008006DE" w:rsidRDefault="008006DE" w:rsidP="00A47149">
            <w:pPr>
              <w:pStyle w:val="afc"/>
              <w:spacing w:before="156" w:after="156"/>
            </w:pPr>
          </w:p>
        </w:tc>
        <w:tc>
          <w:tcPr>
            <w:tcW w:w="2948" w:type="dxa"/>
          </w:tcPr>
          <w:p w14:paraId="282F888A" w14:textId="77777777" w:rsidR="008006DE" w:rsidRDefault="008006DE" w:rsidP="00A47149">
            <w:pPr>
              <w:pStyle w:val="afc"/>
              <w:spacing w:before="156" w:after="156"/>
            </w:pPr>
          </w:p>
        </w:tc>
      </w:tr>
      <w:tr w:rsidR="008006DE" w14:paraId="099F6E85" w14:textId="77777777" w:rsidTr="00A47149">
        <w:tc>
          <w:tcPr>
            <w:tcW w:w="704" w:type="dxa"/>
          </w:tcPr>
          <w:p w14:paraId="098EFE63" w14:textId="77777777" w:rsidR="008006DE" w:rsidRDefault="008006DE" w:rsidP="00A47149">
            <w:pPr>
              <w:pStyle w:val="afc"/>
              <w:spacing w:before="156" w:after="156"/>
            </w:pPr>
            <w:r w:rsidRPr="007C106C">
              <w:t>4</w:t>
            </w:r>
            <w:r>
              <w:t>3</w:t>
            </w:r>
          </w:p>
        </w:tc>
        <w:tc>
          <w:tcPr>
            <w:tcW w:w="2552" w:type="dxa"/>
          </w:tcPr>
          <w:p w14:paraId="4DC1D941" w14:textId="77777777" w:rsidR="008006DE" w:rsidRDefault="008006DE" w:rsidP="00A47149">
            <w:pPr>
              <w:pStyle w:val="afc"/>
              <w:spacing w:before="156" w:after="156"/>
            </w:pPr>
            <w:r w:rsidRPr="00C402F4">
              <w:rPr>
                <w:rFonts w:hint="eastAsia"/>
              </w:rPr>
              <w:t>预留</w:t>
            </w:r>
          </w:p>
        </w:tc>
        <w:tc>
          <w:tcPr>
            <w:tcW w:w="708" w:type="dxa"/>
          </w:tcPr>
          <w:p w14:paraId="20B882C8" w14:textId="77777777" w:rsidR="008006DE" w:rsidRDefault="008006DE" w:rsidP="00A47149">
            <w:pPr>
              <w:pStyle w:val="afc"/>
              <w:spacing w:before="156" w:after="156"/>
            </w:pPr>
            <w:r w:rsidRPr="00AF03AD">
              <w:rPr>
                <w:rFonts w:hint="eastAsia"/>
              </w:rPr>
              <w:t>2</w:t>
            </w:r>
            <w:r w:rsidRPr="00AF03AD">
              <w:t>9</w:t>
            </w:r>
          </w:p>
        </w:tc>
        <w:tc>
          <w:tcPr>
            <w:tcW w:w="851" w:type="dxa"/>
          </w:tcPr>
          <w:p w14:paraId="617E0946" w14:textId="77777777" w:rsidR="008006DE" w:rsidRDefault="008006DE" w:rsidP="00A47149">
            <w:pPr>
              <w:pStyle w:val="afc"/>
              <w:spacing w:before="156" w:after="156"/>
            </w:pPr>
            <w:r>
              <w:rPr>
                <w:rFonts w:hint="eastAsia"/>
              </w:rPr>
              <w:t>6</w:t>
            </w:r>
          </w:p>
        </w:tc>
        <w:tc>
          <w:tcPr>
            <w:tcW w:w="1134" w:type="dxa"/>
          </w:tcPr>
          <w:p w14:paraId="3B369B5F" w14:textId="77777777" w:rsidR="008006DE" w:rsidRDefault="008006DE" w:rsidP="00A47149">
            <w:pPr>
              <w:pStyle w:val="afc"/>
              <w:spacing w:before="156" w:after="156"/>
            </w:pPr>
            <w:r w:rsidRPr="00E665D0">
              <w:t>BOOL</w:t>
            </w:r>
          </w:p>
        </w:tc>
        <w:tc>
          <w:tcPr>
            <w:tcW w:w="1559" w:type="dxa"/>
          </w:tcPr>
          <w:p w14:paraId="38F3564A" w14:textId="77777777" w:rsidR="008006DE" w:rsidRDefault="008006DE" w:rsidP="00A47149">
            <w:pPr>
              <w:pStyle w:val="afc"/>
              <w:spacing w:before="156" w:after="156"/>
            </w:pPr>
          </w:p>
        </w:tc>
        <w:tc>
          <w:tcPr>
            <w:tcW w:w="2948" w:type="dxa"/>
          </w:tcPr>
          <w:p w14:paraId="6A42395C" w14:textId="77777777" w:rsidR="008006DE" w:rsidRDefault="008006DE" w:rsidP="00A47149">
            <w:pPr>
              <w:pStyle w:val="afc"/>
              <w:spacing w:before="156" w:after="156"/>
            </w:pPr>
          </w:p>
        </w:tc>
      </w:tr>
      <w:tr w:rsidR="008006DE" w14:paraId="7DCB6883" w14:textId="77777777" w:rsidTr="00A47149">
        <w:tc>
          <w:tcPr>
            <w:tcW w:w="704" w:type="dxa"/>
          </w:tcPr>
          <w:p w14:paraId="445F8D9A" w14:textId="77777777" w:rsidR="008006DE" w:rsidRDefault="008006DE" w:rsidP="00A47149">
            <w:pPr>
              <w:pStyle w:val="afc"/>
              <w:spacing w:before="156" w:after="156"/>
            </w:pPr>
            <w:r w:rsidRPr="007C106C">
              <w:t>4</w:t>
            </w:r>
            <w:r>
              <w:t>4</w:t>
            </w:r>
          </w:p>
        </w:tc>
        <w:tc>
          <w:tcPr>
            <w:tcW w:w="2552" w:type="dxa"/>
          </w:tcPr>
          <w:p w14:paraId="20C82A02" w14:textId="77777777" w:rsidR="008006DE" w:rsidRDefault="008006DE" w:rsidP="00A47149">
            <w:pPr>
              <w:pStyle w:val="afc"/>
              <w:spacing w:before="156" w:after="156"/>
            </w:pPr>
            <w:r w:rsidRPr="00C402F4">
              <w:rPr>
                <w:rFonts w:hint="eastAsia"/>
              </w:rPr>
              <w:t>预留</w:t>
            </w:r>
          </w:p>
        </w:tc>
        <w:tc>
          <w:tcPr>
            <w:tcW w:w="708" w:type="dxa"/>
          </w:tcPr>
          <w:p w14:paraId="3A005922" w14:textId="77777777" w:rsidR="008006DE" w:rsidRDefault="008006DE" w:rsidP="00A47149">
            <w:pPr>
              <w:pStyle w:val="afc"/>
              <w:spacing w:before="156" w:after="156"/>
            </w:pPr>
            <w:r w:rsidRPr="00AF03AD">
              <w:rPr>
                <w:rFonts w:hint="eastAsia"/>
              </w:rPr>
              <w:t>2</w:t>
            </w:r>
            <w:r w:rsidRPr="00AF03AD">
              <w:t>9</w:t>
            </w:r>
          </w:p>
        </w:tc>
        <w:tc>
          <w:tcPr>
            <w:tcW w:w="851" w:type="dxa"/>
          </w:tcPr>
          <w:p w14:paraId="3A682EFD" w14:textId="77777777" w:rsidR="008006DE" w:rsidRDefault="008006DE" w:rsidP="00A47149">
            <w:pPr>
              <w:pStyle w:val="afc"/>
              <w:spacing w:before="156" w:after="156"/>
            </w:pPr>
            <w:r>
              <w:rPr>
                <w:rFonts w:hint="eastAsia"/>
              </w:rPr>
              <w:t>7</w:t>
            </w:r>
          </w:p>
        </w:tc>
        <w:tc>
          <w:tcPr>
            <w:tcW w:w="1134" w:type="dxa"/>
          </w:tcPr>
          <w:p w14:paraId="49DF7E3F" w14:textId="77777777" w:rsidR="008006DE" w:rsidRDefault="008006DE" w:rsidP="00A47149">
            <w:pPr>
              <w:pStyle w:val="afc"/>
              <w:spacing w:before="156" w:after="156"/>
            </w:pPr>
            <w:r w:rsidRPr="00E665D0">
              <w:t>BOOL</w:t>
            </w:r>
          </w:p>
        </w:tc>
        <w:tc>
          <w:tcPr>
            <w:tcW w:w="1559" w:type="dxa"/>
          </w:tcPr>
          <w:p w14:paraId="1DFB04AA" w14:textId="77777777" w:rsidR="008006DE" w:rsidRDefault="008006DE" w:rsidP="00A47149">
            <w:pPr>
              <w:pStyle w:val="afc"/>
              <w:spacing w:before="156" w:after="156"/>
            </w:pPr>
          </w:p>
        </w:tc>
        <w:tc>
          <w:tcPr>
            <w:tcW w:w="2948" w:type="dxa"/>
          </w:tcPr>
          <w:p w14:paraId="41EEB610" w14:textId="77777777" w:rsidR="008006DE" w:rsidRDefault="008006DE" w:rsidP="00A47149">
            <w:pPr>
              <w:pStyle w:val="afc"/>
              <w:spacing w:before="156" w:after="156"/>
            </w:pPr>
          </w:p>
        </w:tc>
      </w:tr>
      <w:tr w:rsidR="008006DE" w14:paraId="7A1DBE32" w14:textId="77777777" w:rsidTr="00A47149">
        <w:tc>
          <w:tcPr>
            <w:tcW w:w="704" w:type="dxa"/>
          </w:tcPr>
          <w:p w14:paraId="7F756E96" w14:textId="77777777" w:rsidR="008006DE" w:rsidRDefault="008006DE" w:rsidP="00A47149">
            <w:pPr>
              <w:pStyle w:val="afc"/>
              <w:spacing w:before="156" w:after="156"/>
            </w:pPr>
            <w:r w:rsidRPr="007C106C">
              <w:t>4</w:t>
            </w:r>
            <w:r>
              <w:t>5</w:t>
            </w:r>
          </w:p>
        </w:tc>
        <w:tc>
          <w:tcPr>
            <w:tcW w:w="2552" w:type="dxa"/>
          </w:tcPr>
          <w:p w14:paraId="57205A37" w14:textId="77777777" w:rsidR="008006DE" w:rsidRDefault="008006DE" w:rsidP="00A47149">
            <w:pPr>
              <w:pStyle w:val="afc"/>
              <w:spacing w:before="156" w:after="156"/>
            </w:pPr>
            <w:r w:rsidRPr="003413D7">
              <w:rPr>
                <w:rFonts w:hint="eastAsia"/>
              </w:rPr>
              <w:t>外部照明开关状态</w:t>
            </w:r>
          </w:p>
        </w:tc>
        <w:tc>
          <w:tcPr>
            <w:tcW w:w="708" w:type="dxa"/>
          </w:tcPr>
          <w:p w14:paraId="0F31D536" w14:textId="77777777" w:rsidR="008006DE" w:rsidRDefault="008006DE" w:rsidP="00A47149">
            <w:pPr>
              <w:pStyle w:val="afc"/>
              <w:spacing w:before="156" w:after="156"/>
            </w:pPr>
            <w:r>
              <w:rPr>
                <w:rFonts w:hint="eastAsia"/>
              </w:rPr>
              <w:t>3</w:t>
            </w:r>
            <w:r>
              <w:t>0</w:t>
            </w:r>
          </w:p>
        </w:tc>
        <w:tc>
          <w:tcPr>
            <w:tcW w:w="851" w:type="dxa"/>
          </w:tcPr>
          <w:p w14:paraId="05CD3B4F" w14:textId="77777777" w:rsidR="008006DE" w:rsidRDefault="008006DE" w:rsidP="00A47149">
            <w:pPr>
              <w:pStyle w:val="afc"/>
              <w:spacing w:before="156" w:after="156"/>
            </w:pPr>
            <w:r>
              <w:rPr>
                <w:rFonts w:hint="eastAsia"/>
              </w:rPr>
              <w:t>0</w:t>
            </w:r>
          </w:p>
        </w:tc>
        <w:tc>
          <w:tcPr>
            <w:tcW w:w="1134" w:type="dxa"/>
          </w:tcPr>
          <w:p w14:paraId="2D68EC24" w14:textId="77777777" w:rsidR="008006DE" w:rsidRDefault="008006DE" w:rsidP="00A47149">
            <w:pPr>
              <w:pStyle w:val="afc"/>
              <w:spacing w:before="156" w:after="156"/>
            </w:pPr>
            <w:r w:rsidRPr="00E665D0">
              <w:t>WORD</w:t>
            </w:r>
          </w:p>
        </w:tc>
        <w:tc>
          <w:tcPr>
            <w:tcW w:w="1559" w:type="dxa"/>
          </w:tcPr>
          <w:p w14:paraId="2D37DB86" w14:textId="77777777" w:rsidR="008006DE" w:rsidRDefault="008006DE" w:rsidP="00A47149">
            <w:pPr>
              <w:pStyle w:val="afc"/>
              <w:spacing w:before="156" w:after="156"/>
            </w:pPr>
            <w:r>
              <w:rPr>
                <w:rFonts w:hint="eastAsia"/>
              </w:rPr>
              <w:t>0</w:t>
            </w:r>
            <w:r>
              <w:t>0 00</w:t>
            </w:r>
            <w:r>
              <w:rPr>
                <w:rFonts w:hint="eastAsia"/>
              </w:rPr>
              <w:t>：停止</w:t>
            </w:r>
            <w:r>
              <w:br/>
              <w:t>00 01</w:t>
            </w:r>
            <w:r>
              <w:rPr>
                <w:rFonts w:hint="eastAsia"/>
              </w:rPr>
              <w:t>：自动</w:t>
            </w:r>
            <w:r>
              <w:br/>
              <w:t>00 02</w:t>
            </w:r>
            <w:r>
              <w:rPr>
                <w:rFonts w:hint="eastAsia"/>
              </w:rPr>
              <w:t>：近光</w:t>
            </w:r>
            <w:r>
              <w:br/>
              <w:t>00 04</w:t>
            </w:r>
            <w:r>
              <w:rPr>
                <w:rFonts w:hint="eastAsia"/>
              </w:rPr>
              <w:t>：远光</w:t>
            </w:r>
          </w:p>
        </w:tc>
        <w:tc>
          <w:tcPr>
            <w:tcW w:w="2948" w:type="dxa"/>
          </w:tcPr>
          <w:p w14:paraId="52ED713B" w14:textId="77777777" w:rsidR="008006DE" w:rsidRDefault="008006DE" w:rsidP="00A47149">
            <w:pPr>
              <w:pStyle w:val="afc"/>
              <w:spacing w:before="156" w:after="156"/>
            </w:pPr>
          </w:p>
        </w:tc>
      </w:tr>
      <w:tr w:rsidR="008006DE" w14:paraId="565858CE" w14:textId="77777777" w:rsidTr="00A47149">
        <w:tc>
          <w:tcPr>
            <w:tcW w:w="704" w:type="dxa"/>
          </w:tcPr>
          <w:p w14:paraId="6216753B" w14:textId="77777777" w:rsidR="008006DE" w:rsidRDefault="008006DE" w:rsidP="00A47149">
            <w:pPr>
              <w:pStyle w:val="afc"/>
              <w:spacing w:before="156" w:after="156"/>
            </w:pPr>
            <w:r w:rsidRPr="007C106C">
              <w:t>4</w:t>
            </w:r>
            <w:r>
              <w:t>6</w:t>
            </w:r>
          </w:p>
        </w:tc>
        <w:tc>
          <w:tcPr>
            <w:tcW w:w="2552" w:type="dxa"/>
          </w:tcPr>
          <w:p w14:paraId="129C3606" w14:textId="77777777" w:rsidR="008006DE" w:rsidRDefault="008006DE" w:rsidP="00A47149">
            <w:pPr>
              <w:pStyle w:val="afc"/>
              <w:spacing w:before="156" w:after="156"/>
            </w:pPr>
            <w:proofErr w:type="gramStart"/>
            <w:r w:rsidRPr="003413D7">
              <w:rPr>
                <w:rFonts w:hint="eastAsia"/>
              </w:rPr>
              <w:t>门模式</w:t>
            </w:r>
            <w:proofErr w:type="gramEnd"/>
            <w:r w:rsidRPr="003413D7">
              <w:rPr>
                <w:rFonts w:hint="eastAsia"/>
              </w:rPr>
              <w:t>开关状态</w:t>
            </w:r>
          </w:p>
        </w:tc>
        <w:tc>
          <w:tcPr>
            <w:tcW w:w="708" w:type="dxa"/>
          </w:tcPr>
          <w:p w14:paraId="0DD132A3" w14:textId="77777777" w:rsidR="008006DE" w:rsidRDefault="008006DE" w:rsidP="00A47149">
            <w:pPr>
              <w:pStyle w:val="afc"/>
              <w:spacing w:before="156" w:after="156"/>
            </w:pPr>
            <w:r>
              <w:rPr>
                <w:rFonts w:hint="eastAsia"/>
              </w:rPr>
              <w:t>3</w:t>
            </w:r>
            <w:r>
              <w:t>2</w:t>
            </w:r>
          </w:p>
        </w:tc>
        <w:tc>
          <w:tcPr>
            <w:tcW w:w="851" w:type="dxa"/>
          </w:tcPr>
          <w:p w14:paraId="2D90625F" w14:textId="77777777" w:rsidR="008006DE" w:rsidRDefault="008006DE" w:rsidP="00A47149">
            <w:pPr>
              <w:pStyle w:val="afc"/>
              <w:spacing w:before="156" w:after="156"/>
            </w:pPr>
            <w:r>
              <w:rPr>
                <w:rFonts w:hint="eastAsia"/>
              </w:rPr>
              <w:t>0</w:t>
            </w:r>
          </w:p>
        </w:tc>
        <w:tc>
          <w:tcPr>
            <w:tcW w:w="1134" w:type="dxa"/>
          </w:tcPr>
          <w:p w14:paraId="171A911C" w14:textId="77777777" w:rsidR="008006DE" w:rsidRDefault="008006DE" w:rsidP="00A47149">
            <w:pPr>
              <w:pStyle w:val="afc"/>
              <w:spacing w:before="156" w:after="156"/>
            </w:pPr>
            <w:r w:rsidRPr="00E665D0">
              <w:t>WORD</w:t>
            </w:r>
          </w:p>
        </w:tc>
        <w:tc>
          <w:tcPr>
            <w:tcW w:w="1559" w:type="dxa"/>
          </w:tcPr>
          <w:p w14:paraId="713D944B" w14:textId="77777777" w:rsidR="008006DE" w:rsidRDefault="008006DE" w:rsidP="00A47149">
            <w:pPr>
              <w:pStyle w:val="afc"/>
              <w:spacing w:before="156" w:after="156"/>
            </w:pPr>
            <w:r>
              <w:rPr>
                <w:rFonts w:hint="eastAsia"/>
              </w:rPr>
              <w:t>0</w:t>
            </w:r>
            <w:r>
              <w:t>0 00</w:t>
            </w:r>
            <w:r>
              <w:rPr>
                <w:rFonts w:hint="eastAsia"/>
              </w:rPr>
              <w:t>：半自动</w:t>
            </w:r>
            <w:r>
              <w:br/>
              <w:t>00 01</w:t>
            </w:r>
            <w:r>
              <w:rPr>
                <w:rFonts w:hint="eastAsia"/>
              </w:rPr>
              <w:t>：手动</w:t>
            </w:r>
            <w:r>
              <w:br/>
              <w:t>00 02</w:t>
            </w:r>
            <w:r>
              <w:rPr>
                <w:rFonts w:hint="eastAsia"/>
              </w:rPr>
              <w:t>：自动</w:t>
            </w:r>
          </w:p>
        </w:tc>
        <w:tc>
          <w:tcPr>
            <w:tcW w:w="2948" w:type="dxa"/>
          </w:tcPr>
          <w:p w14:paraId="626EF921" w14:textId="77777777" w:rsidR="008006DE" w:rsidRDefault="008006DE" w:rsidP="00A47149">
            <w:pPr>
              <w:pStyle w:val="afc"/>
              <w:spacing w:before="156" w:after="156"/>
            </w:pPr>
          </w:p>
        </w:tc>
      </w:tr>
      <w:tr w:rsidR="008006DE" w14:paraId="5F5E04B9" w14:textId="77777777" w:rsidTr="00A47149">
        <w:tc>
          <w:tcPr>
            <w:tcW w:w="704" w:type="dxa"/>
          </w:tcPr>
          <w:p w14:paraId="1653AD4E" w14:textId="77777777" w:rsidR="008006DE" w:rsidRDefault="008006DE" w:rsidP="00A47149">
            <w:pPr>
              <w:pStyle w:val="afc"/>
              <w:spacing w:before="156" w:after="156"/>
            </w:pPr>
            <w:r w:rsidRPr="007C106C">
              <w:t>4</w:t>
            </w:r>
            <w:r>
              <w:t>7</w:t>
            </w:r>
          </w:p>
        </w:tc>
        <w:tc>
          <w:tcPr>
            <w:tcW w:w="2552" w:type="dxa"/>
          </w:tcPr>
          <w:p w14:paraId="232C5457" w14:textId="77777777" w:rsidR="008006DE" w:rsidRDefault="008006DE" w:rsidP="00A47149">
            <w:pPr>
              <w:pStyle w:val="afc"/>
              <w:spacing w:before="156" w:after="156"/>
            </w:pPr>
            <w:r w:rsidRPr="003413D7">
              <w:rPr>
                <w:rFonts w:hint="eastAsia"/>
              </w:rPr>
              <w:t>高加速按钮状态</w:t>
            </w:r>
          </w:p>
        </w:tc>
        <w:tc>
          <w:tcPr>
            <w:tcW w:w="708" w:type="dxa"/>
          </w:tcPr>
          <w:p w14:paraId="76AC609F" w14:textId="77777777" w:rsidR="008006DE" w:rsidRDefault="008006DE" w:rsidP="00A47149">
            <w:pPr>
              <w:pStyle w:val="afc"/>
              <w:spacing w:before="156" w:after="156"/>
            </w:pPr>
            <w:r>
              <w:rPr>
                <w:rFonts w:hint="eastAsia"/>
              </w:rPr>
              <w:t>3</w:t>
            </w:r>
            <w:r>
              <w:t>4</w:t>
            </w:r>
          </w:p>
        </w:tc>
        <w:tc>
          <w:tcPr>
            <w:tcW w:w="851" w:type="dxa"/>
          </w:tcPr>
          <w:p w14:paraId="4E03BDDB" w14:textId="77777777" w:rsidR="008006DE" w:rsidRDefault="008006DE" w:rsidP="00A47149">
            <w:pPr>
              <w:pStyle w:val="afc"/>
              <w:spacing w:before="156" w:after="156"/>
            </w:pPr>
            <w:r>
              <w:rPr>
                <w:rFonts w:hint="eastAsia"/>
              </w:rPr>
              <w:t>0</w:t>
            </w:r>
          </w:p>
        </w:tc>
        <w:tc>
          <w:tcPr>
            <w:tcW w:w="1134" w:type="dxa"/>
          </w:tcPr>
          <w:p w14:paraId="00974B69" w14:textId="77777777" w:rsidR="008006DE" w:rsidRDefault="008006DE" w:rsidP="00A47149">
            <w:pPr>
              <w:pStyle w:val="afc"/>
              <w:spacing w:before="156" w:after="156"/>
            </w:pPr>
            <w:r w:rsidRPr="00E665D0">
              <w:t>BOOL</w:t>
            </w:r>
          </w:p>
        </w:tc>
        <w:tc>
          <w:tcPr>
            <w:tcW w:w="1559" w:type="dxa"/>
          </w:tcPr>
          <w:p w14:paraId="4734AE3F" w14:textId="77777777" w:rsidR="008006DE" w:rsidRDefault="008006DE" w:rsidP="00A47149">
            <w:pPr>
              <w:pStyle w:val="afc"/>
              <w:spacing w:before="156" w:after="156"/>
            </w:pPr>
            <w:r w:rsidRPr="00810D04">
              <w:t>1：锁定</w:t>
            </w:r>
            <w:r>
              <w:br/>
            </w:r>
            <w:r w:rsidRPr="00810D04">
              <w:t>0：解除</w:t>
            </w:r>
          </w:p>
        </w:tc>
        <w:tc>
          <w:tcPr>
            <w:tcW w:w="2948" w:type="dxa"/>
          </w:tcPr>
          <w:p w14:paraId="4B0D7C15" w14:textId="77777777" w:rsidR="008006DE" w:rsidRDefault="008006DE" w:rsidP="00A47149">
            <w:pPr>
              <w:pStyle w:val="afc"/>
              <w:spacing w:before="156" w:after="156"/>
            </w:pPr>
          </w:p>
        </w:tc>
      </w:tr>
      <w:tr w:rsidR="008006DE" w14:paraId="35EC7117" w14:textId="77777777" w:rsidTr="00A47149">
        <w:tc>
          <w:tcPr>
            <w:tcW w:w="704" w:type="dxa"/>
          </w:tcPr>
          <w:p w14:paraId="34E817E8" w14:textId="77777777" w:rsidR="008006DE" w:rsidRDefault="008006DE" w:rsidP="00A47149">
            <w:pPr>
              <w:pStyle w:val="afc"/>
              <w:spacing w:before="156" w:after="156"/>
            </w:pPr>
            <w:r w:rsidRPr="007C106C">
              <w:t>4</w:t>
            </w:r>
            <w:r>
              <w:t>8</w:t>
            </w:r>
          </w:p>
        </w:tc>
        <w:tc>
          <w:tcPr>
            <w:tcW w:w="2552" w:type="dxa"/>
          </w:tcPr>
          <w:p w14:paraId="46E9EBEF" w14:textId="77777777" w:rsidR="008006DE" w:rsidRDefault="008006DE" w:rsidP="00A47149">
            <w:pPr>
              <w:pStyle w:val="afc"/>
              <w:spacing w:before="156" w:after="156"/>
            </w:pPr>
            <w:r w:rsidRPr="003413D7">
              <w:rPr>
                <w:rFonts w:hint="eastAsia"/>
              </w:rPr>
              <w:t>司机室照明开关状态</w:t>
            </w:r>
          </w:p>
        </w:tc>
        <w:tc>
          <w:tcPr>
            <w:tcW w:w="708" w:type="dxa"/>
          </w:tcPr>
          <w:p w14:paraId="170D02B3" w14:textId="77777777" w:rsidR="008006DE" w:rsidRDefault="008006DE" w:rsidP="00A47149">
            <w:pPr>
              <w:pStyle w:val="afc"/>
              <w:spacing w:before="156" w:after="156"/>
            </w:pPr>
            <w:r w:rsidRPr="00580599">
              <w:rPr>
                <w:rFonts w:hint="eastAsia"/>
              </w:rPr>
              <w:t>3</w:t>
            </w:r>
            <w:r w:rsidRPr="00580599">
              <w:t>4</w:t>
            </w:r>
          </w:p>
        </w:tc>
        <w:tc>
          <w:tcPr>
            <w:tcW w:w="851" w:type="dxa"/>
          </w:tcPr>
          <w:p w14:paraId="692D3C74" w14:textId="77777777" w:rsidR="008006DE" w:rsidRDefault="008006DE" w:rsidP="00A47149">
            <w:pPr>
              <w:pStyle w:val="afc"/>
              <w:spacing w:before="156" w:after="156"/>
            </w:pPr>
            <w:r>
              <w:rPr>
                <w:rFonts w:hint="eastAsia"/>
              </w:rPr>
              <w:t>1</w:t>
            </w:r>
          </w:p>
        </w:tc>
        <w:tc>
          <w:tcPr>
            <w:tcW w:w="1134" w:type="dxa"/>
          </w:tcPr>
          <w:p w14:paraId="07752D86" w14:textId="77777777" w:rsidR="008006DE" w:rsidRDefault="008006DE" w:rsidP="00A47149">
            <w:pPr>
              <w:pStyle w:val="afc"/>
              <w:spacing w:before="156" w:after="156"/>
            </w:pPr>
            <w:r w:rsidRPr="00E665D0">
              <w:t>BOOL</w:t>
            </w:r>
          </w:p>
        </w:tc>
        <w:tc>
          <w:tcPr>
            <w:tcW w:w="1559" w:type="dxa"/>
          </w:tcPr>
          <w:p w14:paraId="35601910" w14:textId="77777777" w:rsidR="008006DE" w:rsidRDefault="008006DE" w:rsidP="00A47149">
            <w:pPr>
              <w:pStyle w:val="afc"/>
              <w:spacing w:before="156" w:after="156"/>
            </w:pPr>
            <w:r w:rsidRPr="00810D04">
              <w:t>1：锁定</w:t>
            </w:r>
            <w:r>
              <w:br/>
            </w:r>
            <w:r w:rsidRPr="00810D04">
              <w:t>0：解除</w:t>
            </w:r>
          </w:p>
        </w:tc>
        <w:tc>
          <w:tcPr>
            <w:tcW w:w="2948" w:type="dxa"/>
          </w:tcPr>
          <w:p w14:paraId="42AE5B2C" w14:textId="77777777" w:rsidR="008006DE" w:rsidRDefault="008006DE" w:rsidP="00A47149">
            <w:pPr>
              <w:pStyle w:val="afc"/>
              <w:spacing w:before="156" w:after="156"/>
            </w:pPr>
          </w:p>
        </w:tc>
      </w:tr>
      <w:tr w:rsidR="008006DE" w14:paraId="3EA04F94" w14:textId="77777777" w:rsidTr="00A47149">
        <w:tc>
          <w:tcPr>
            <w:tcW w:w="704" w:type="dxa"/>
          </w:tcPr>
          <w:p w14:paraId="4ABB4B7B" w14:textId="77777777" w:rsidR="008006DE" w:rsidRDefault="008006DE" w:rsidP="00A47149">
            <w:pPr>
              <w:pStyle w:val="afc"/>
              <w:spacing w:before="156" w:after="156"/>
            </w:pPr>
            <w:r w:rsidRPr="007C106C">
              <w:t>4</w:t>
            </w:r>
            <w:r>
              <w:t>9</w:t>
            </w:r>
          </w:p>
        </w:tc>
        <w:tc>
          <w:tcPr>
            <w:tcW w:w="2552" w:type="dxa"/>
          </w:tcPr>
          <w:p w14:paraId="0E4B9C82" w14:textId="77777777" w:rsidR="008006DE" w:rsidRDefault="008006DE" w:rsidP="00A47149">
            <w:pPr>
              <w:pStyle w:val="afc"/>
              <w:spacing w:before="156" w:after="156"/>
            </w:pPr>
            <w:r w:rsidRPr="003413D7">
              <w:rPr>
                <w:rFonts w:hint="eastAsia"/>
              </w:rPr>
              <w:t>模式升级确认标志</w:t>
            </w:r>
          </w:p>
        </w:tc>
        <w:tc>
          <w:tcPr>
            <w:tcW w:w="708" w:type="dxa"/>
          </w:tcPr>
          <w:p w14:paraId="05BFCD25" w14:textId="77777777" w:rsidR="008006DE" w:rsidRDefault="008006DE" w:rsidP="00A47149">
            <w:pPr>
              <w:pStyle w:val="afc"/>
              <w:spacing w:before="156" w:after="156"/>
            </w:pPr>
            <w:r w:rsidRPr="00580599">
              <w:rPr>
                <w:rFonts w:hint="eastAsia"/>
              </w:rPr>
              <w:t>3</w:t>
            </w:r>
            <w:r w:rsidRPr="00580599">
              <w:t>4</w:t>
            </w:r>
          </w:p>
        </w:tc>
        <w:tc>
          <w:tcPr>
            <w:tcW w:w="851" w:type="dxa"/>
          </w:tcPr>
          <w:p w14:paraId="2A2DB479" w14:textId="77777777" w:rsidR="008006DE" w:rsidRDefault="008006DE" w:rsidP="00A47149">
            <w:pPr>
              <w:pStyle w:val="afc"/>
              <w:spacing w:before="156" w:after="156"/>
            </w:pPr>
            <w:r>
              <w:rPr>
                <w:rFonts w:hint="eastAsia"/>
              </w:rPr>
              <w:t>2</w:t>
            </w:r>
          </w:p>
        </w:tc>
        <w:tc>
          <w:tcPr>
            <w:tcW w:w="1134" w:type="dxa"/>
          </w:tcPr>
          <w:p w14:paraId="367149FE" w14:textId="77777777" w:rsidR="008006DE" w:rsidRDefault="008006DE" w:rsidP="00A47149">
            <w:pPr>
              <w:pStyle w:val="afc"/>
              <w:spacing w:before="156" w:after="156"/>
            </w:pPr>
            <w:r w:rsidRPr="00E665D0">
              <w:t>BOOL</w:t>
            </w:r>
          </w:p>
        </w:tc>
        <w:tc>
          <w:tcPr>
            <w:tcW w:w="1559" w:type="dxa"/>
          </w:tcPr>
          <w:p w14:paraId="33306C6B" w14:textId="77777777" w:rsidR="008006DE" w:rsidRDefault="008006DE" w:rsidP="00A47149">
            <w:pPr>
              <w:pStyle w:val="afc"/>
              <w:spacing w:before="156" w:after="156"/>
            </w:pPr>
            <w:r w:rsidRPr="00810D04">
              <w:t>1：触发</w:t>
            </w:r>
            <w:r>
              <w:br/>
            </w:r>
            <w:r w:rsidRPr="00810D04">
              <w:t>0：复位</w:t>
            </w:r>
          </w:p>
        </w:tc>
        <w:tc>
          <w:tcPr>
            <w:tcW w:w="2948" w:type="dxa"/>
          </w:tcPr>
          <w:p w14:paraId="63BC01DC" w14:textId="77777777" w:rsidR="008006DE" w:rsidRDefault="008006DE" w:rsidP="00A47149">
            <w:pPr>
              <w:pStyle w:val="afc"/>
              <w:spacing w:before="156" w:after="156"/>
            </w:pPr>
          </w:p>
        </w:tc>
      </w:tr>
      <w:tr w:rsidR="008006DE" w14:paraId="05F8E084" w14:textId="77777777" w:rsidTr="00A47149">
        <w:tc>
          <w:tcPr>
            <w:tcW w:w="704" w:type="dxa"/>
          </w:tcPr>
          <w:p w14:paraId="2719C7DE" w14:textId="77777777" w:rsidR="008006DE" w:rsidRDefault="008006DE" w:rsidP="00A47149">
            <w:pPr>
              <w:pStyle w:val="afc"/>
              <w:spacing w:before="156" w:after="156"/>
            </w:pPr>
            <w:r>
              <w:rPr>
                <w:rFonts w:hint="eastAsia"/>
              </w:rPr>
              <w:t>5</w:t>
            </w:r>
            <w:r>
              <w:t>0</w:t>
            </w:r>
          </w:p>
        </w:tc>
        <w:tc>
          <w:tcPr>
            <w:tcW w:w="2552" w:type="dxa"/>
          </w:tcPr>
          <w:p w14:paraId="23156718" w14:textId="77777777" w:rsidR="008006DE" w:rsidRDefault="008006DE" w:rsidP="00A47149">
            <w:pPr>
              <w:pStyle w:val="afc"/>
              <w:spacing w:before="156" w:after="156"/>
            </w:pPr>
            <w:r w:rsidRPr="003413D7">
              <w:rPr>
                <w:rFonts w:hint="eastAsia"/>
              </w:rPr>
              <w:t>模式降级确认标志</w:t>
            </w:r>
          </w:p>
        </w:tc>
        <w:tc>
          <w:tcPr>
            <w:tcW w:w="708" w:type="dxa"/>
          </w:tcPr>
          <w:p w14:paraId="0720B639" w14:textId="77777777" w:rsidR="008006DE" w:rsidRDefault="008006DE" w:rsidP="00A47149">
            <w:pPr>
              <w:pStyle w:val="afc"/>
              <w:spacing w:before="156" w:after="156"/>
            </w:pPr>
            <w:r w:rsidRPr="00580599">
              <w:rPr>
                <w:rFonts w:hint="eastAsia"/>
              </w:rPr>
              <w:t>3</w:t>
            </w:r>
            <w:r w:rsidRPr="00580599">
              <w:t>4</w:t>
            </w:r>
          </w:p>
        </w:tc>
        <w:tc>
          <w:tcPr>
            <w:tcW w:w="851" w:type="dxa"/>
          </w:tcPr>
          <w:p w14:paraId="0CFB6C85" w14:textId="77777777" w:rsidR="008006DE" w:rsidRDefault="008006DE" w:rsidP="00A47149">
            <w:pPr>
              <w:pStyle w:val="afc"/>
              <w:spacing w:before="156" w:after="156"/>
            </w:pPr>
            <w:r>
              <w:rPr>
                <w:rFonts w:hint="eastAsia"/>
              </w:rPr>
              <w:t>3</w:t>
            </w:r>
          </w:p>
        </w:tc>
        <w:tc>
          <w:tcPr>
            <w:tcW w:w="1134" w:type="dxa"/>
          </w:tcPr>
          <w:p w14:paraId="247EEC8E" w14:textId="77777777" w:rsidR="008006DE" w:rsidRDefault="008006DE" w:rsidP="00A47149">
            <w:pPr>
              <w:pStyle w:val="afc"/>
              <w:spacing w:before="156" w:after="156"/>
            </w:pPr>
            <w:r w:rsidRPr="00E665D0">
              <w:t>BOOL</w:t>
            </w:r>
          </w:p>
        </w:tc>
        <w:tc>
          <w:tcPr>
            <w:tcW w:w="1559" w:type="dxa"/>
          </w:tcPr>
          <w:p w14:paraId="3445CCF1" w14:textId="77777777" w:rsidR="008006DE" w:rsidRDefault="008006DE" w:rsidP="00A47149">
            <w:pPr>
              <w:pStyle w:val="afc"/>
              <w:spacing w:before="156" w:after="156"/>
            </w:pPr>
            <w:r w:rsidRPr="00810D04">
              <w:t>1：触发</w:t>
            </w:r>
            <w:r>
              <w:br/>
            </w:r>
            <w:r w:rsidRPr="00810D04">
              <w:t>0：复位</w:t>
            </w:r>
          </w:p>
        </w:tc>
        <w:tc>
          <w:tcPr>
            <w:tcW w:w="2948" w:type="dxa"/>
          </w:tcPr>
          <w:p w14:paraId="74D40CB8" w14:textId="77777777" w:rsidR="008006DE" w:rsidRDefault="008006DE" w:rsidP="00A47149">
            <w:pPr>
              <w:pStyle w:val="afc"/>
              <w:spacing w:before="156" w:after="156"/>
            </w:pPr>
          </w:p>
        </w:tc>
      </w:tr>
      <w:tr w:rsidR="008006DE" w14:paraId="23B96386" w14:textId="77777777" w:rsidTr="00A47149">
        <w:tc>
          <w:tcPr>
            <w:tcW w:w="704" w:type="dxa"/>
          </w:tcPr>
          <w:p w14:paraId="37C9CA32" w14:textId="77777777" w:rsidR="008006DE" w:rsidRDefault="008006DE" w:rsidP="00A47149">
            <w:pPr>
              <w:pStyle w:val="afc"/>
              <w:spacing w:before="156" w:after="156"/>
            </w:pPr>
            <w:r w:rsidRPr="007C106C">
              <w:t>5</w:t>
            </w:r>
            <w:r>
              <w:t>1</w:t>
            </w:r>
          </w:p>
        </w:tc>
        <w:tc>
          <w:tcPr>
            <w:tcW w:w="2552" w:type="dxa"/>
          </w:tcPr>
          <w:p w14:paraId="535EBA60" w14:textId="77777777" w:rsidR="008006DE" w:rsidRDefault="008006DE" w:rsidP="00A47149">
            <w:pPr>
              <w:pStyle w:val="afc"/>
              <w:spacing w:before="156" w:after="156"/>
            </w:pPr>
            <w:r w:rsidRPr="003413D7">
              <w:rPr>
                <w:rFonts w:hint="eastAsia"/>
              </w:rPr>
              <w:t>确认标志</w:t>
            </w:r>
          </w:p>
        </w:tc>
        <w:tc>
          <w:tcPr>
            <w:tcW w:w="708" w:type="dxa"/>
          </w:tcPr>
          <w:p w14:paraId="7420E963" w14:textId="77777777" w:rsidR="008006DE" w:rsidRDefault="008006DE" w:rsidP="00A47149">
            <w:pPr>
              <w:pStyle w:val="afc"/>
              <w:spacing w:before="156" w:after="156"/>
            </w:pPr>
            <w:r w:rsidRPr="00580599">
              <w:rPr>
                <w:rFonts w:hint="eastAsia"/>
              </w:rPr>
              <w:t>3</w:t>
            </w:r>
            <w:r w:rsidRPr="00580599">
              <w:t>4</w:t>
            </w:r>
          </w:p>
        </w:tc>
        <w:tc>
          <w:tcPr>
            <w:tcW w:w="851" w:type="dxa"/>
          </w:tcPr>
          <w:p w14:paraId="2DA6661D" w14:textId="77777777" w:rsidR="008006DE" w:rsidRDefault="008006DE" w:rsidP="00A47149">
            <w:pPr>
              <w:pStyle w:val="afc"/>
              <w:spacing w:before="156" w:after="156"/>
            </w:pPr>
            <w:r>
              <w:rPr>
                <w:rFonts w:hint="eastAsia"/>
              </w:rPr>
              <w:t>4</w:t>
            </w:r>
          </w:p>
        </w:tc>
        <w:tc>
          <w:tcPr>
            <w:tcW w:w="1134" w:type="dxa"/>
          </w:tcPr>
          <w:p w14:paraId="63A836C8" w14:textId="77777777" w:rsidR="008006DE" w:rsidRDefault="008006DE" w:rsidP="00A47149">
            <w:pPr>
              <w:pStyle w:val="afc"/>
              <w:spacing w:before="156" w:after="156"/>
            </w:pPr>
            <w:r w:rsidRPr="00E665D0">
              <w:t>BOOL</w:t>
            </w:r>
          </w:p>
        </w:tc>
        <w:tc>
          <w:tcPr>
            <w:tcW w:w="1559" w:type="dxa"/>
          </w:tcPr>
          <w:p w14:paraId="474A851A" w14:textId="77777777" w:rsidR="008006DE" w:rsidRDefault="008006DE" w:rsidP="00A47149">
            <w:pPr>
              <w:pStyle w:val="afc"/>
              <w:spacing w:before="156" w:after="156"/>
            </w:pPr>
            <w:r w:rsidRPr="00810D04">
              <w:t>1：触发</w:t>
            </w:r>
            <w:r>
              <w:br/>
            </w:r>
            <w:r w:rsidRPr="00810D04">
              <w:t>0：复位</w:t>
            </w:r>
          </w:p>
        </w:tc>
        <w:tc>
          <w:tcPr>
            <w:tcW w:w="2948" w:type="dxa"/>
          </w:tcPr>
          <w:p w14:paraId="10E1063F" w14:textId="77777777" w:rsidR="008006DE" w:rsidRDefault="008006DE" w:rsidP="00A47149">
            <w:pPr>
              <w:pStyle w:val="afc"/>
              <w:spacing w:before="156" w:after="156"/>
            </w:pPr>
          </w:p>
        </w:tc>
      </w:tr>
      <w:tr w:rsidR="008006DE" w14:paraId="31F5950D" w14:textId="77777777" w:rsidTr="00A47149">
        <w:tc>
          <w:tcPr>
            <w:tcW w:w="704" w:type="dxa"/>
          </w:tcPr>
          <w:p w14:paraId="1A2BCDD8" w14:textId="77777777" w:rsidR="008006DE" w:rsidRDefault="008006DE" w:rsidP="00A47149">
            <w:pPr>
              <w:pStyle w:val="afc"/>
              <w:spacing w:before="156" w:after="156"/>
            </w:pPr>
            <w:r w:rsidRPr="007C106C">
              <w:t>5</w:t>
            </w:r>
            <w:r>
              <w:t>2</w:t>
            </w:r>
          </w:p>
        </w:tc>
        <w:tc>
          <w:tcPr>
            <w:tcW w:w="2552" w:type="dxa"/>
          </w:tcPr>
          <w:p w14:paraId="1D8499DC" w14:textId="77777777" w:rsidR="008006DE" w:rsidRDefault="008006DE" w:rsidP="00A47149">
            <w:pPr>
              <w:pStyle w:val="afc"/>
              <w:spacing w:before="156" w:after="156"/>
            </w:pPr>
            <w:r w:rsidRPr="003413D7">
              <w:rPr>
                <w:rFonts w:hint="eastAsia"/>
              </w:rPr>
              <w:t>自动折返标志</w:t>
            </w:r>
          </w:p>
        </w:tc>
        <w:tc>
          <w:tcPr>
            <w:tcW w:w="708" w:type="dxa"/>
          </w:tcPr>
          <w:p w14:paraId="030F3DDB" w14:textId="77777777" w:rsidR="008006DE" w:rsidRDefault="008006DE" w:rsidP="00A47149">
            <w:pPr>
              <w:pStyle w:val="afc"/>
              <w:spacing w:before="156" w:after="156"/>
            </w:pPr>
            <w:r w:rsidRPr="00580599">
              <w:rPr>
                <w:rFonts w:hint="eastAsia"/>
              </w:rPr>
              <w:t>3</w:t>
            </w:r>
            <w:r w:rsidRPr="00580599">
              <w:t>4</w:t>
            </w:r>
          </w:p>
        </w:tc>
        <w:tc>
          <w:tcPr>
            <w:tcW w:w="851" w:type="dxa"/>
          </w:tcPr>
          <w:p w14:paraId="7AC49F1F" w14:textId="77777777" w:rsidR="008006DE" w:rsidRDefault="008006DE" w:rsidP="00A47149">
            <w:pPr>
              <w:pStyle w:val="afc"/>
              <w:spacing w:before="156" w:after="156"/>
            </w:pPr>
            <w:r>
              <w:rPr>
                <w:rFonts w:hint="eastAsia"/>
              </w:rPr>
              <w:t>5</w:t>
            </w:r>
          </w:p>
        </w:tc>
        <w:tc>
          <w:tcPr>
            <w:tcW w:w="1134" w:type="dxa"/>
          </w:tcPr>
          <w:p w14:paraId="64195AAD" w14:textId="77777777" w:rsidR="008006DE" w:rsidRDefault="008006DE" w:rsidP="00A47149">
            <w:pPr>
              <w:pStyle w:val="afc"/>
              <w:spacing w:before="156" w:after="156"/>
            </w:pPr>
            <w:r w:rsidRPr="00E665D0">
              <w:t>BOOL</w:t>
            </w:r>
          </w:p>
        </w:tc>
        <w:tc>
          <w:tcPr>
            <w:tcW w:w="1559" w:type="dxa"/>
          </w:tcPr>
          <w:p w14:paraId="3BB89DB4" w14:textId="77777777" w:rsidR="008006DE" w:rsidRDefault="008006DE" w:rsidP="00A47149">
            <w:pPr>
              <w:pStyle w:val="afc"/>
              <w:spacing w:before="156" w:after="156"/>
            </w:pPr>
            <w:r w:rsidRPr="00810D04">
              <w:t>1：触发</w:t>
            </w:r>
            <w:r>
              <w:br/>
            </w:r>
            <w:r w:rsidRPr="00810D04">
              <w:t>0：复位</w:t>
            </w:r>
          </w:p>
        </w:tc>
        <w:tc>
          <w:tcPr>
            <w:tcW w:w="2948" w:type="dxa"/>
          </w:tcPr>
          <w:p w14:paraId="3486C9B9" w14:textId="77777777" w:rsidR="008006DE" w:rsidRDefault="008006DE" w:rsidP="00A47149">
            <w:pPr>
              <w:pStyle w:val="afc"/>
              <w:spacing w:before="156" w:after="156"/>
            </w:pPr>
          </w:p>
        </w:tc>
      </w:tr>
      <w:tr w:rsidR="008006DE" w14:paraId="13719C10" w14:textId="77777777" w:rsidTr="00A47149">
        <w:tc>
          <w:tcPr>
            <w:tcW w:w="704" w:type="dxa"/>
          </w:tcPr>
          <w:p w14:paraId="3563DB35" w14:textId="77777777" w:rsidR="008006DE" w:rsidRDefault="008006DE" w:rsidP="00A47149">
            <w:pPr>
              <w:pStyle w:val="afc"/>
              <w:spacing w:before="156" w:after="156"/>
            </w:pPr>
            <w:r w:rsidRPr="007C106C">
              <w:t>5</w:t>
            </w:r>
            <w:r>
              <w:t>3</w:t>
            </w:r>
          </w:p>
        </w:tc>
        <w:tc>
          <w:tcPr>
            <w:tcW w:w="2552" w:type="dxa"/>
          </w:tcPr>
          <w:p w14:paraId="52DD3EAB" w14:textId="77777777" w:rsidR="008006DE" w:rsidRDefault="008006DE" w:rsidP="00A47149">
            <w:pPr>
              <w:pStyle w:val="afc"/>
              <w:spacing w:before="156" w:after="156"/>
            </w:pPr>
            <w:r w:rsidRPr="003413D7">
              <w:rPr>
                <w:rFonts w:hint="eastAsia"/>
              </w:rPr>
              <w:t>牵引辅助复位标志</w:t>
            </w:r>
          </w:p>
        </w:tc>
        <w:tc>
          <w:tcPr>
            <w:tcW w:w="708" w:type="dxa"/>
          </w:tcPr>
          <w:p w14:paraId="0CBA0BBA" w14:textId="77777777" w:rsidR="008006DE" w:rsidRDefault="008006DE" w:rsidP="00A47149">
            <w:pPr>
              <w:pStyle w:val="afc"/>
              <w:spacing w:before="156" w:after="156"/>
            </w:pPr>
            <w:r w:rsidRPr="00580599">
              <w:rPr>
                <w:rFonts w:hint="eastAsia"/>
              </w:rPr>
              <w:t>3</w:t>
            </w:r>
            <w:r w:rsidRPr="00580599">
              <w:t>4</w:t>
            </w:r>
          </w:p>
        </w:tc>
        <w:tc>
          <w:tcPr>
            <w:tcW w:w="851" w:type="dxa"/>
          </w:tcPr>
          <w:p w14:paraId="58609DBC" w14:textId="77777777" w:rsidR="008006DE" w:rsidRDefault="008006DE" w:rsidP="00A47149">
            <w:pPr>
              <w:pStyle w:val="afc"/>
              <w:spacing w:before="156" w:after="156"/>
            </w:pPr>
            <w:r>
              <w:rPr>
                <w:rFonts w:hint="eastAsia"/>
              </w:rPr>
              <w:t>6</w:t>
            </w:r>
          </w:p>
        </w:tc>
        <w:tc>
          <w:tcPr>
            <w:tcW w:w="1134" w:type="dxa"/>
          </w:tcPr>
          <w:p w14:paraId="0D9013DC" w14:textId="77777777" w:rsidR="008006DE" w:rsidRDefault="008006DE" w:rsidP="00A47149">
            <w:pPr>
              <w:pStyle w:val="afc"/>
              <w:spacing w:before="156" w:after="156"/>
            </w:pPr>
            <w:r w:rsidRPr="00E665D0">
              <w:t>BOOL</w:t>
            </w:r>
          </w:p>
        </w:tc>
        <w:tc>
          <w:tcPr>
            <w:tcW w:w="1559" w:type="dxa"/>
          </w:tcPr>
          <w:p w14:paraId="6B569B3D" w14:textId="77777777" w:rsidR="008006DE" w:rsidRDefault="008006DE" w:rsidP="00A47149">
            <w:pPr>
              <w:pStyle w:val="afc"/>
              <w:spacing w:before="156" w:after="156"/>
            </w:pPr>
            <w:r w:rsidRPr="00810D04">
              <w:t>1：触发</w:t>
            </w:r>
            <w:r>
              <w:br/>
            </w:r>
            <w:r w:rsidRPr="00810D04">
              <w:t>0：复位</w:t>
            </w:r>
          </w:p>
        </w:tc>
        <w:tc>
          <w:tcPr>
            <w:tcW w:w="2948" w:type="dxa"/>
          </w:tcPr>
          <w:p w14:paraId="748E5577" w14:textId="77777777" w:rsidR="008006DE" w:rsidRDefault="008006DE" w:rsidP="00A47149">
            <w:pPr>
              <w:pStyle w:val="afc"/>
              <w:spacing w:before="156" w:after="156"/>
            </w:pPr>
          </w:p>
        </w:tc>
      </w:tr>
      <w:tr w:rsidR="008006DE" w14:paraId="4366DC52" w14:textId="77777777" w:rsidTr="00A47149">
        <w:tc>
          <w:tcPr>
            <w:tcW w:w="704" w:type="dxa"/>
          </w:tcPr>
          <w:p w14:paraId="087CBF99" w14:textId="77777777" w:rsidR="008006DE" w:rsidRDefault="008006DE" w:rsidP="00A47149">
            <w:pPr>
              <w:pStyle w:val="afc"/>
              <w:spacing w:before="156" w:after="156"/>
            </w:pPr>
            <w:r w:rsidRPr="007C106C">
              <w:t>5</w:t>
            </w:r>
            <w:r>
              <w:t>4</w:t>
            </w:r>
          </w:p>
        </w:tc>
        <w:tc>
          <w:tcPr>
            <w:tcW w:w="2552" w:type="dxa"/>
          </w:tcPr>
          <w:p w14:paraId="34CF0362" w14:textId="77777777" w:rsidR="008006DE" w:rsidRDefault="008006DE" w:rsidP="00A47149">
            <w:pPr>
              <w:pStyle w:val="afc"/>
              <w:spacing w:before="156" w:after="156"/>
            </w:pPr>
            <w:r w:rsidRPr="003413D7">
              <w:t>ATO启动标志</w:t>
            </w:r>
          </w:p>
        </w:tc>
        <w:tc>
          <w:tcPr>
            <w:tcW w:w="708" w:type="dxa"/>
          </w:tcPr>
          <w:p w14:paraId="04C1A64A" w14:textId="77777777" w:rsidR="008006DE" w:rsidRDefault="008006DE" w:rsidP="00A47149">
            <w:pPr>
              <w:pStyle w:val="afc"/>
              <w:spacing w:before="156" w:after="156"/>
            </w:pPr>
            <w:r w:rsidRPr="00580599">
              <w:rPr>
                <w:rFonts w:hint="eastAsia"/>
              </w:rPr>
              <w:t>3</w:t>
            </w:r>
            <w:r w:rsidRPr="00580599">
              <w:t>4</w:t>
            </w:r>
          </w:p>
        </w:tc>
        <w:tc>
          <w:tcPr>
            <w:tcW w:w="851" w:type="dxa"/>
          </w:tcPr>
          <w:p w14:paraId="141516A3" w14:textId="77777777" w:rsidR="008006DE" w:rsidRDefault="008006DE" w:rsidP="00A47149">
            <w:pPr>
              <w:pStyle w:val="afc"/>
              <w:spacing w:before="156" w:after="156"/>
            </w:pPr>
            <w:r>
              <w:rPr>
                <w:rFonts w:hint="eastAsia"/>
              </w:rPr>
              <w:t>7</w:t>
            </w:r>
          </w:p>
        </w:tc>
        <w:tc>
          <w:tcPr>
            <w:tcW w:w="1134" w:type="dxa"/>
          </w:tcPr>
          <w:p w14:paraId="08123612" w14:textId="77777777" w:rsidR="008006DE" w:rsidRDefault="008006DE" w:rsidP="00A47149">
            <w:pPr>
              <w:pStyle w:val="afc"/>
              <w:spacing w:before="156" w:after="156"/>
            </w:pPr>
            <w:r w:rsidRPr="00E665D0">
              <w:t>BOOL</w:t>
            </w:r>
          </w:p>
        </w:tc>
        <w:tc>
          <w:tcPr>
            <w:tcW w:w="1559" w:type="dxa"/>
          </w:tcPr>
          <w:p w14:paraId="3DB115A0" w14:textId="77777777" w:rsidR="008006DE" w:rsidRDefault="008006DE" w:rsidP="00A47149">
            <w:pPr>
              <w:pStyle w:val="afc"/>
              <w:spacing w:before="156" w:after="156"/>
            </w:pPr>
            <w:r w:rsidRPr="00810D04">
              <w:t>1：触发</w:t>
            </w:r>
            <w:r>
              <w:br/>
            </w:r>
            <w:r w:rsidRPr="00810D04">
              <w:t>0：复位</w:t>
            </w:r>
          </w:p>
        </w:tc>
        <w:tc>
          <w:tcPr>
            <w:tcW w:w="2948" w:type="dxa"/>
          </w:tcPr>
          <w:p w14:paraId="4D9760BC" w14:textId="77777777" w:rsidR="008006DE" w:rsidRDefault="008006DE" w:rsidP="00A47149">
            <w:pPr>
              <w:pStyle w:val="afc"/>
              <w:spacing w:before="156" w:after="156"/>
            </w:pPr>
          </w:p>
        </w:tc>
      </w:tr>
      <w:tr w:rsidR="008006DE" w14:paraId="6B9070EB" w14:textId="77777777" w:rsidTr="00A47149">
        <w:tc>
          <w:tcPr>
            <w:tcW w:w="704" w:type="dxa"/>
          </w:tcPr>
          <w:p w14:paraId="5C1F0F54" w14:textId="77777777" w:rsidR="008006DE" w:rsidRDefault="008006DE" w:rsidP="00A47149">
            <w:pPr>
              <w:pStyle w:val="afc"/>
              <w:spacing w:before="156" w:after="156"/>
            </w:pPr>
            <w:r w:rsidRPr="007C106C">
              <w:t>5</w:t>
            </w:r>
            <w:r>
              <w:t>5</w:t>
            </w:r>
          </w:p>
        </w:tc>
        <w:tc>
          <w:tcPr>
            <w:tcW w:w="2552" w:type="dxa"/>
          </w:tcPr>
          <w:p w14:paraId="2E9BE5AE" w14:textId="77777777" w:rsidR="008006DE" w:rsidRDefault="008006DE" w:rsidP="00A47149">
            <w:pPr>
              <w:pStyle w:val="afc"/>
              <w:spacing w:before="156" w:after="156"/>
            </w:pPr>
            <w:r w:rsidRPr="003413D7">
              <w:rPr>
                <w:rFonts w:hint="eastAsia"/>
              </w:rPr>
              <w:t>洗车模式开关状态</w:t>
            </w:r>
          </w:p>
        </w:tc>
        <w:tc>
          <w:tcPr>
            <w:tcW w:w="708" w:type="dxa"/>
          </w:tcPr>
          <w:p w14:paraId="2DC707B9" w14:textId="77777777" w:rsidR="008006DE" w:rsidRDefault="008006DE" w:rsidP="00A47149">
            <w:pPr>
              <w:pStyle w:val="afc"/>
              <w:spacing w:before="156" w:after="156"/>
            </w:pPr>
            <w:r>
              <w:rPr>
                <w:rFonts w:hint="eastAsia"/>
              </w:rPr>
              <w:t>3</w:t>
            </w:r>
            <w:r>
              <w:t>5</w:t>
            </w:r>
          </w:p>
        </w:tc>
        <w:tc>
          <w:tcPr>
            <w:tcW w:w="851" w:type="dxa"/>
          </w:tcPr>
          <w:p w14:paraId="478010EF" w14:textId="77777777" w:rsidR="008006DE" w:rsidRDefault="008006DE" w:rsidP="00A47149">
            <w:pPr>
              <w:pStyle w:val="afc"/>
              <w:spacing w:before="156" w:after="156"/>
            </w:pPr>
            <w:r>
              <w:rPr>
                <w:rFonts w:hint="eastAsia"/>
              </w:rPr>
              <w:t>0</w:t>
            </w:r>
          </w:p>
        </w:tc>
        <w:tc>
          <w:tcPr>
            <w:tcW w:w="1134" w:type="dxa"/>
          </w:tcPr>
          <w:p w14:paraId="17167AAB" w14:textId="77777777" w:rsidR="008006DE" w:rsidRDefault="008006DE" w:rsidP="00A47149">
            <w:pPr>
              <w:pStyle w:val="afc"/>
              <w:spacing w:before="156" w:after="156"/>
            </w:pPr>
            <w:r w:rsidRPr="00E665D0">
              <w:t>BOOL</w:t>
            </w:r>
          </w:p>
        </w:tc>
        <w:tc>
          <w:tcPr>
            <w:tcW w:w="1559" w:type="dxa"/>
          </w:tcPr>
          <w:p w14:paraId="546C9D6E" w14:textId="77777777" w:rsidR="008006DE" w:rsidRDefault="008006DE" w:rsidP="00A47149">
            <w:pPr>
              <w:pStyle w:val="afc"/>
              <w:spacing w:before="156" w:after="156"/>
            </w:pPr>
            <w:r w:rsidRPr="00810D04">
              <w:t>1：锁定</w:t>
            </w:r>
            <w:r>
              <w:br/>
            </w:r>
            <w:r w:rsidRPr="00810D04">
              <w:t>0：解除</w:t>
            </w:r>
          </w:p>
        </w:tc>
        <w:tc>
          <w:tcPr>
            <w:tcW w:w="2948" w:type="dxa"/>
          </w:tcPr>
          <w:p w14:paraId="65E05E59" w14:textId="77777777" w:rsidR="008006DE" w:rsidRDefault="008006DE" w:rsidP="00A47149">
            <w:pPr>
              <w:pStyle w:val="afc"/>
              <w:spacing w:before="156" w:after="156"/>
            </w:pPr>
          </w:p>
        </w:tc>
      </w:tr>
      <w:tr w:rsidR="008006DE" w14:paraId="1A734C3A" w14:textId="77777777" w:rsidTr="00A47149">
        <w:tc>
          <w:tcPr>
            <w:tcW w:w="704" w:type="dxa"/>
          </w:tcPr>
          <w:p w14:paraId="1F48D97D" w14:textId="77777777" w:rsidR="008006DE" w:rsidRDefault="008006DE" w:rsidP="00A47149">
            <w:pPr>
              <w:pStyle w:val="afc"/>
              <w:spacing w:before="156" w:after="156"/>
            </w:pPr>
            <w:r w:rsidRPr="007C106C">
              <w:t>5</w:t>
            </w:r>
            <w:r>
              <w:t>6</w:t>
            </w:r>
          </w:p>
        </w:tc>
        <w:tc>
          <w:tcPr>
            <w:tcW w:w="2552" w:type="dxa"/>
          </w:tcPr>
          <w:p w14:paraId="48CC5C76" w14:textId="77777777" w:rsidR="008006DE" w:rsidRDefault="008006DE" w:rsidP="00A47149">
            <w:pPr>
              <w:pStyle w:val="afc"/>
              <w:spacing w:before="156" w:after="156"/>
            </w:pPr>
            <w:r w:rsidRPr="003413D7">
              <w:rPr>
                <w:rFonts w:hint="eastAsia"/>
              </w:rPr>
              <w:t>钥匙开关状态</w:t>
            </w:r>
          </w:p>
        </w:tc>
        <w:tc>
          <w:tcPr>
            <w:tcW w:w="708" w:type="dxa"/>
          </w:tcPr>
          <w:p w14:paraId="630402B7" w14:textId="77777777" w:rsidR="008006DE" w:rsidRDefault="008006DE" w:rsidP="00A47149">
            <w:pPr>
              <w:pStyle w:val="afc"/>
              <w:spacing w:before="156" w:after="156"/>
            </w:pPr>
            <w:r w:rsidRPr="00133372">
              <w:rPr>
                <w:rFonts w:hint="eastAsia"/>
              </w:rPr>
              <w:t>3</w:t>
            </w:r>
            <w:r w:rsidRPr="00133372">
              <w:t>5</w:t>
            </w:r>
          </w:p>
        </w:tc>
        <w:tc>
          <w:tcPr>
            <w:tcW w:w="851" w:type="dxa"/>
          </w:tcPr>
          <w:p w14:paraId="2BE91D3E" w14:textId="77777777" w:rsidR="008006DE" w:rsidRDefault="008006DE" w:rsidP="00A47149">
            <w:pPr>
              <w:pStyle w:val="afc"/>
              <w:spacing w:before="156" w:after="156"/>
            </w:pPr>
            <w:r>
              <w:rPr>
                <w:rFonts w:hint="eastAsia"/>
              </w:rPr>
              <w:t>1</w:t>
            </w:r>
          </w:p>
        </w:tc>
        <w:tc>
          <w:tcPr>
            <w:tcW w:w="1134" w:type="dxa"/>
          </w:tcPr>
          <w:p w14:paraId="2913A98B" w14:textId="77777777" w:rsidR="008006DE" w:rsidRDefault="008006DE" w:rsidP="00A47149">
            <w:pPr>
              <w:pStyle w:val="afc"/>
              <w:spacing w:before="156" w:after="156"/>
            </w:pPr>
            <w:r w:rsidRPr="00E665D0">
              <w:t>BOOL</w:t>
            </w:r>
          </w:p>
        </w:tc>
        <w:tc>
          <w:tcPr>
            <w:tcW w:w="1559" w:type="dxa"/>
          </w:tcPr>
          <w:p w14:paraId="725C010D" w14:textId="77777777" w:rsidR="008006DE" w:rsidRDefault="008006DE" w:rsidP="00A47149">
            <w:pPr>
              <w:pStyle w:val="afc"/>
              <w:spacing w:before="156" w:after="156"/>
            </w:pPr>
            <w:r w:rsidRPr="00810D04">
              <w:t>1：锁定</w:t>
            </w:r>
            <w:r>
              <w:br/>
            </w:r>
            <w:r w:rsidRPr="00810D04">
              <w:t>0：解除</w:t>
            </w:r>
          </w:p>
        </w:tc>
        <w:tc>
          <w:tcPr>
            <w:tcW w:w="2948" w:type="dxa"/>
          </w:tcPr>
          <w:p w14:paraId="4EA13B78" w14:textId="77777777" w:rsidR="008006DE" w:rsidRDefault="008006DE" w:rsidP="00A47149">
            <w:pPr>
              <w:pStyle w:val="afc"/>
              <w:spacing w:before="156" w:after="156"/>
            </w:pPr>
          </w:p>
        </w:tc>
      </w:tr>
      <w:tr w:rsidR="008006DE" w14:paraId="5027A523" w14:textId="77777777" w:rsidTr="00A47149">
        <w:tc>
          <w:tcPr>
            <w:tcW w:w="704" w:type="dxa"/>
          </w:tcPr>
          <w:p w14:paraId="54401A8C" w14:textId="77777777" w:rsidR="008006DE" w:rsidRDefault="008006DE" w:rsidP="00A47149">
            <w:pPr>
              <w:pStyle w:val="afc"/>
              <w:spacing w:before="156" w:after="156"/>
            </w:pPr>
            <w:r w:rsidRPr="007C106C">
              <w:t>5</w:t>
            </w:r>
            <w:r>
              <w:t>7</w:t>
            </w:r>
          </w:p>
        </w:tc>
        <w:tc>
          <w:tcPr>
            <w:tcW w:w="2552" w:type="dxa"/>
          </w:tcPr>
          <w:p w14:paraId="3A473FA8" w14:textId="77777777" w:rsidR="008006DE" w:rsidRDefault="008006DE" w:rsidP="00A47149">
            <w:pPr>
              <w:pStyle w:val="afc"/>
              <w:spacing w:before="156" w:after="156"/>
            </w:pPr>
            <w:r w:rsidRPr="003413D7">
              <w:rPr>
                <w:rFonts w:hint="eastAsia"/>
              </w:rPr>
              <w:t>警惕标志</w:t>
            </w:r>
          </w:p>
        </w:tc>
        <w:tc>
          <w:tcPr>
            <w:tcW w:w="708" w:type="dxa"/>
          </w:tcPr>
          <w:p w14:paraId="5A61DEDB" w14:textId="77777777" w:rsidR="008006DE" w:rsidRDefault="008006DE" w:rsidP="00A47149">
            <w:pPr>
              <w:pStyle w:val="afc"/>
              <w:spacing w:before="156" w:after="156"/>
            </w:pPr>
            <w:r w:rsidRPr="00133372">
              <w:rPr>
                <w:rFonts w:hint="eastAsia"/>
              </w:rPr>
              <w:t>3</w:t>
            </w:r>
            <w:r w:rsidRPr="00133372">
              <w:t>5</w:t>
            </w:r>
          </w:p>
        </w:tc>
        <w:tc>
          <w:tcPr>
            <w:tcW w:w="851" w:type="dxa"/>
          </w:tcPr>
          <w:p w14:paraId="77AF54B1" w14:textId="77777777" w:rsidR="008006DE" w:rsidRDefault="008006DE" w:rsidP="00A47149">
            <w:pPr>
              <w:pStyle w:val="afc"/>
              <w:spacing w:before="156" w:after="156"/>
            </w:pPr>
            <w:r>
              <w:rPr>
                <w:rFonts w:hint="eastAsia"/>
              </w:rPr>
              <w:t>2</w:t>
            </w:r>
          </w:p>
        </w:tc>
        <w:tc>
          <w:tcPr>
            <w:tcW w:w="1134" w:type="dxa"/>
          </w:tcPr>
          <w:p w14:paraId="1C51020A" w14:textId="77777777" w:rsidR="008006DE" w:rsidRDefault="008006DE" w:rsidP="00A47149">
            <w:pPr>
              <w:pStyle w:val="afc"/>
              <w:spacing w:before="156" w:after="156"/>
            </w:pPr>
            <w:r w:rsidRPr="00E665D0">
              <w:t>BOOL</w:t>
            </w:r>
          </w:p>
        </w:tc>
        <w:tc>
          <w:tcPr>
            <w:tcW w:w="1559" w:type="dxa"/>
          </w:tcPr>
          <w:p w14:paraId="6AC7F74C" w14:textId="77777777" w:rsidR="008006DE" w:rsidRDefault="008006DE" w:rsidP="00A47149">
            <w:pPr>
              <w:pStyle w:val="afc"/>
              <w:spacing w:before="156" w:after="156"/>
            </w:pPr>
            <w:r w:rsidRPr="00810D04">
              <w:t>1：触发</w:t>
            </w:r>
            <w:r>
              <w:br/>
            </w:r>
            <w:r w:rsidRPr="00810D04">
              <w:t>0：复位</w:t>
            </w:r>
          </w:p>
        </w:tc>
        <w:tc>
          <w:tcPr>
            <w:tcW w:w="2948" w:type="dxa"/>
          </w:tcPr>
          <w:p w14:paraId="14670B42" w14:textId="77777777" w:rsidR="008006DE" w:rsidRDefault="008006DE" w:rsidP="00A47149">
            <w:pPr>
              <w:pStyle w:val="afc"/>
              <w:spacing w:before="156" w:after="156"/>
            </w:pPr>
          </w:p>
        </w:tc>
      </w:tr>
      <w:tr w:rsidR="008006DE" w14:paraId="1BE30789" w14:textId="77777777" w:rsidTr="00A47149">
        <w:tc>
          <w:tcPr>
            <w:tcW w:w="704" w:type="dxa"/>
          </w:tcPr>
          <w:p w14:paraId="1BF71878" w14:textId="77777777" w:rsidR="008006DE" w:rsidRDefault="008006DE" w:rsidP="00A47149">
            <w:pPr>
              <w:pStyle w:val="afc"/>
              <w:spacing w:before="156" w:after="156"/>
            </w:pPr>
            <w:r w:rsidRPr="007C106C">
              <w:t>5</w:t>
            </w:r>
            <w:r>
              <w:t>8</w:t>
            </w:r>
          </w:p>
        </w:tc>
        <w:tc>
          <w:tcPr>
            <w:tcW w:w="2552" w:type="dxa"/>
          </w:tcPr>
          <w:p w14:paraId="71726485" w14:textId="77777777" w:rsidR="008006DE" w:rsidRDefault="008006DE" w:rsidP="00A47149">
            <w:pPr>
              <w:pStyle w:val="afc"/>
              <w:spacing w:before="156" w:after="156"/>
            </w:pPr>
            <w:r w:rsidRPr="003413D7">
              <w:rPr>
                <w:rFonts w:hint="eastAsia"/>
              </w:rPr>
              <w:t>警惕允许解除标志</w:t>
            </w:r>
          </w:p>
        </w:tc>
        <w:tc>
          <w:tcPr>
            <w:tcW w:w="708" w:type="dxa"/>
          </w:tcPr>
          <w:p w14:paraId="4C87339C" w14:textId="77777777" w:rsidR="008006DE" w:rsidRDefault="008006DE" w:rsidP="00A47149">
            <w:pPr>
              <w:pStyle w:val="afc"/>
              <w:spacing w:before="156" w:after="156"/>
            </w:pPr>
            <w:r w:rsidRPr="00133372">
              <w:rPr>
                <w:rFonts w:hint="eastAsia"/>
              </w:rPr>
              <w:t>3</w:t>
            </w:r>
            <w:r w:rsidRPr="00133372">
              <w:t>5</w:t>
            </w:r>
          </w:p>
        </w:tc>
        <w:tc>
          <w:tcPr>
            <w:tcW w:w="851" w:type="dxa"/>
          </w:tcPr>
          <w:p w14:paraId="79D3B3B9" w14:textId="77777777" w:rsidR="008006DE" w:rsidRDefault="008006DE" w:rsidP="00A47149">
            <w:pPr>
              <w:pStyle w:val="afc"/>
              <w:spacing w:before="156" w:after="156"/>
            </w:pPr>
            <w:r>
              <w:rPr>
                <w:rFonts w:hint="eastAsia"/>
              </w:rPr>
              <w:t>3</w:t>
            </w:r>
          </w:p>
        </w:tc>
        <w:tc>
          <w:tcPr>
            <w:tcW w:w="1134" w:type="dxa"/>
          </w:tcPr>
          <w:p w14:paraId="49A2A80F" w14:textId="77777777" w:rsidR="008006DE" w:rsidRDefault="008006DE" w:rsidP="00A47149">
            <w:pPr>
              <w:pStyle w:val="afc"/>
              <w:spacing w:before="156" w:after="156"/>
            </w:pPr>
            <w:r w:rsidRPr="00E665D0">
              <w:t>BOOL</w:t>
            </w:r>
          </w:p>
        </w:tc>
        <w:tc>
          <w:tcPr>
            <w:tcW w:w="1559" w:type="dxa"/>
          </w:tcPr>
          <w:p w14:paraId="00161800" w14:textId="77777777" w:rsidR="008006DE" w:rsidRDefault="008006DE" w:rsidP="00A47149">
            <w:pPr>
              <w:pStyle w:val="afc"/>
              <w:spacing w:before="156" w:after="156"/>
            </w:pPr>
            <w:r w:rsidRPr="00810D04">
              <w:t>1：允许</w:t>
            </w:r>
            <w:r>
              <w:br/>
            </w:r>
            <w:r w:rsidRPr="00810D04">
              <w:t>0：不允许</w:t>
            </w:r>
          </w:p>
        </w:tc>
        <w:tc>
          <w:tcPr>
            <w:tcW w:w="2948" w:type="dxa"/>
          </w:tcPr>
          <w:p w14:paraId="6AA37597" w14:textId="77777777" w:rsidR="008006DE" w:rsidRDefault="008006DE" w:rsidP="00A47149">
            <w:pPr>
              <w:pStyle w:val="afc"/>
              <w:spacing w:before="156" w:after="156"/>
            </w:pPr>
          </w:p>
        </w:tc>
      </w:tr>
      <w:tr w:rsidR="008006DE" w14:paraId="39F20614" w14:textId="77777777" w:rsidTr="00A47149">
        <w:tc>
          <w:tcPr>
            <w:tcW w:w="704" w:type="dxa"/>
          </w:tcPr>
          <w:p w14:paraId="6FA4E689" w14:textId="77777777" w:rsidR="008006DE" w:rsidRDefault="008006DE" w:rsidP="00A47149">
            <w:pPr>
              <w:pStyle w:val="afc"/>
              <w:spacing w:before="156" w:after="156"/>
            </w:pPr>
            <w:r w:rsidRPr="007C106C">
              <w:t>5</w:t>
            </w:r>
            <w:r>
              <w:t>9</w:t>
            </w:r>
          </w:p>
        </w:tc>
        <w:tc>
          <w:tcPr>
            <w:tcW w:w="2552" w:type="dxa"/>
          </w:tcPr>
          <w:p w14:paraId="242D18D2" w14:textId="77777777" w:rsidR="008006DE" w:rsidRDefault="008006DE" w:rsidP="00A47149">
            <w:pPr>
              <w:pStyle w:val="afc"/>
              <w:spacing w:before="156" w:after="156"/>
            </w:pPr>
            <w:r w:rsidRPr="003413D7">
              <w:rPr>
                <w:rFonts w:hint="eastAsia"/>
              </w:rPr>
              <w:t>预留</w:t>
            </w:r>
          </w:p>
        </w:tc>
        <w:tc>
          <w:tcPr>
            <w:tcW w:w="708" w:type="dxa"/>
          </w:tcPr>
          <w:p w14:paraId="711DFE49" w14:textId="77777777" w:rsidR="008006DE" w:rsidRDefault="008006DE" w:rsidP="00A47149">
            <w:pPr>
              <w:pStyle w:val="afc"/>
              <w:spacing w:before="156" w:after="156"/>
            </w:pPr>
            <w:r w:rsidRPr="00133372">
              <w:rPr>
                <w:rFonts w:hint="eastAsia"/>
              </w:rPr>
              <w:t>3</w:t>
            </w:r>
            <w:r w:rsidRPr="00133372">
              <w:t>5</w:t>
            </w:r>
          </w:p>
        </w:tc>
        <w:tc>
          <w:tcPr>
            <w:tcW w:w="851" w:type="dxa"/>
          </w:tcPr>
          <w:p w14:paraId="26B13A18" w14:textId="77777777" w:rsidR="008006DE" w:rsidRDefault="008006DE" w:rsidP="00A47149">
            <w:pPr>
              <w:pStyle w:val="afc"/>
              <w:spacing w:before="156" w:after="156"/>
            </w:pPr>
            <w:r>
              <w:rPr>
                <w:rFonts w:hint="eastAsia"/>
              </w:rPr>
              <w:t>4</w:t>
            </w:r>
          </w:p>
        </w:tc>
        <w:tc>
          <w:tcPr>
            <w:tcW w:w="1134" w:type="dxa"/>
          </w:tcPr>
          <w:p w14:paraId="780E830E" w14:textId="77777777" w:rsidR="008006DE" w:rsidRDefault="008006DE" w:rsidP="00A47149">
            <w:pPr>
              <w:pStyle w:val="afc"/>
              <w:spacing w:before="156" w:after="156"/>
            </w:pPr>
            <w:r w:rsidRPr="00E665D0">
              <w:t>BOOL</w:t>
            </w:r>
          </w:p>
        </w:tc>
        <w:tc>
          <w:tcPr>
            <w:tcW w:w="1559" w:type="dxa"/>
          </w:tcPr>
          <w:p w14:paraId="5FC6B635" w14:textId="77777777" w:rsidR="008006DE" w:rsidRDefault="008006DE" w:rsidP="00A47149">
            <w:pPr>
              <w:pStyle w:val="afc"/>
              <w:spacing w:before="156" w:after="156"/>
            </w:pPr>
          </w:p>
        </w:tc>
        <w:tc>
          <w:tcPr>
            <w:tcW w:w="2948" w:type="dxa"/>
          </w:tcPr>
          <w:p w14:paraId="6548EE7C" w14:textId="77777777" w:rsidR="008006DE" w:rsidRDefault="008006DE" w:rsidP="00A47149">
            <w:pPr>
              <w:pStyle w:val="afc"/>
              <w:spacing w:before="156" w:after="156"/>
            </w:pPr>
          </w:p>
        </w:tc>
      </w:tr>
      <w:tr w:rsidR="008006DE" w14:paraId="3AE50F32" w14:textId="77777777" w:rsidTr="00A47149">
        <w:tc>
          <w:tcPr>
            <w:tcW w:w="704" w:type="dxa"/>
          </w:tcPr>
          <w:p w14:paraId="14E010D9" w14:textId="77777777" w:rsidR="008006DE" w:rsidRDefault="008006DE" w:rsidP="00A47149">
            <w:pPr>
              <w:pStyle w:val="afc"/>
              <w:spacing w:before="156" w:after="156"/>
            </w:pPr>
            <w:r>
              <w:rPr>
                <w:rFonts w:hint="eastAsia"/>
              </w:rPr>
              <w:t>6</w:t>
            </w:r>
            <w:r>
              <w:t>0</w:t>
            </w:r>
          </w:p>
        </w:tc>
        <w:tc>
          <w:tcPr>
            <w:tcW w:w="2552" w:type="dxa"/>
          </w:tcPr>
          <w:p w14:paraId="72F317AA" w14:textId="77777777" w:rsidR="008006DE" w:rsidRDefault="008006DE" w:rsidP="00A47149">
            <w:pPr>
              <w:pStyle w:val="afc"/>
              <w:spacing w:before="156" w:after="156"/>
            </w:pPr>
            <w:r w:rsidRPr="00185873">
              <w:rPr>
                <w:rFonts w:hint="eastAsia"/>
              </w:rPr>
              <w:t>预留</w:t>
            </w:r>
          </w:p>
        </w:tc>
        <w:tc>
          <w:tcPr>
            <w:tcW w:w="708" w:type="dxa"/>
          </w:tcPr>
          <w:p w14:paraId="72DFD5DB" w14:textId="77777777" w:rsidR="008006DE" w:rsidRDefault="008006DE" w:rsidP="00A47149">
            <w:pPr>
              <w:pStyle w:val="afc"/>
              <w:spacing w:before="156" w:after="156"/>
            </w:pPr>
            <w:r w:rsidRPr="00133372">
              <w:rPr>
                <w:rFonts w:hint="eastAsia"/>
              </w:rPr>
              <w:t>3</w:t>
            </w:r>
            <w:r w:rsidRPr="00133372">
              <w:t>5</w:t>
            </w:r>
          </w:p>
        </w:tc>
        <w:tc>
          <w:tcPr>
            <w:tcW w:w="851" w:type="dxa"/>
          </w:tcPr>
          <w:p w14:paraId="101C3191" w14:textId="77777777" w:rsidR="008006DE" w:rsidRDefault="008006DE" w:rsidP="00A47149">
            <w:pPr>
              <w:pStyle w:val="afc"/>
              <w:spacing w:before="156" w:after="156"/>
            </w:pPr>
            <w:r>
              <w:rPr>
                <w:rFonts w:hint="eastAsia"/>
              </w:rPr>
              <w:t>5</w:t>
            </w:r>
          </w:p>
        </w:tc>
        <w:tc>
          <w:tcPr>
            <w:tcW w:w="1134" w:type="dxa"/>
          </w:tcPr>
          <w:p w14:paraId="24A636A8" w14:textId="77777777" w:rsidR="008006DE" w:rsidRDefault="008006DE" w:rsidP="00A47149">
            <w:pPr>
              <w:pStyle w:val="afc"/>
              <w:spacing w:before="156" w:after="156"/>
            </w:pPr>
            <w:r w:rsidRPr="00E665D0">
              <w:t>BOOL</w:t>
            </w:r>
          </w:p>
        </w:tc>
        <w:tc>
          <w:tcPr>
            <w:tcW w:w="1559" w:type="dxa"/>
          </w:tcPr>
          <w:p w14:paraId="178BA09A" w14:textId="77777777" w:rsidR="008006DE" w:rsidRDefault="008006DE" w:rsidP="00A47149">
            <w:pPr>
              <w:pStyle w:val="afc"/>
              <w:spacing w:before="156" w:after="156"/>
            </w:pPr>
          </w:p>
        </w:tc>
        <w:tc>
          <w:tcPr>
            <w:tcW w:w="2948" w:type="dxa"/>
          </w:tcPr>
          <w:p w14:paraId="629CF80E" w14:textId="77777777" w:rsidR="008006DE" w:rsidRDefault="008006DE" w:rsidP="00A47149">
            <w:pPr>
              <w:pStyle w:val="afc"/>
              <w:spacing w:before="156" w:after="156"/>
            </w:pPr>
          </w:p>
        </w:tc>
      </w:tr>
      <w:tr w:rsidR="008006DE" w14:paraId="6BF5E2F1" w14:textId="77777777" w:rsidTr="00A47149">
        <w:tc>
          <w:tcPr>
            <w:tcW w:w="704" w:type="dxa"/>
          </w:tcPr>
          <w:p w14:paraId="0084D067" w14:textId="77777777" w:rsidR="008006DE" w:rsidRDefault="008006DE" w:rsidP="00A47149">
            <w:pPr>
              <w:pStyle w:val="afc"/>
              <w:spacing w:before="156" w:after="156"/>
            </w:pPr>
            <w:r w:rsidRPr="007C106C">
              <w:t>6</w:t>
            </w:r>
            <w:r>
              <w:t>1</w:t>
            </w:r>
          </w:p>
        </w:tc>
        <w:tc>
          <w:tcPr>
            <w:tcW w:w="2552" w:type="dxa"/>
          </w:tcPr>
          <w:p w14:paraId="023BADBA" w14:textId="77777777" w:rsidR="008006DE" w:rsidRDefault="008006DE" w:rsidP="00A47149">
            <w:pPr>
              <w:pStyle w:val="afc"/>
              <w:spacing w:before="156" w:after="156"/>
            </w:pPr>
            <w:r w:rsidRPr="00185873">
              <w:rPr>
                <w:rFonts w:hint="eastAsia"/>
              </w:rPr>
              <w:t>预留</w:t>
            </w:r>
          </w:p>
        </w:tc>
        <w:tc>
          <w:tcPr>
            <w:tcW w:w="708" w:type="dxa"/>
          </w:tcPr>
          <w:p w14:paraId="468475CA" w14:textId="77777777" w:rsidR="008006DE" w:rsidRDefault="008006DE" w:rsidP="00A47149">
            <w:pPr>
              <w:pStyle w:val="afc"/>
              <w:spacing w:before="156" w:after="156"/>
            </w:pPr>
            <w:r w:rsidRPr="00F61493">
              <w:rPr>
                <w:rFonts w:hint="eastAsia"/>
              </w:rPr>
              <w:t>3</w:t>
            </w:r>
            <w:r w:rsidRPr="00F61493">
              <w:t>5</w:t>
            </w:r>
          </w:p>
        </w:tc>
        <w:tc>
          <w:tcPr>
            <w:tcW w:w="851" w:type="dxa"/>
          </w:tcPr>
          <w:p w14:paraId="62A794B7" w14:textId="77777777" w:rsidR="008006DE" w:rsidRDefault="008006DE" w:rsidP="00A47149">
            <w:pPr>
              <w:pStyle w:val="afc"/>
              <w:spacing w:before="156" w:after="156"/>
            </w:pPr>
            <w:r>
              <w:rPr>
                <w:rFonts w:hint="eastAsia"/>
              </w:rPr>
              <w:t>6</w:t>
            </w:r>
          </w:p>
        </w:tc>
        <w:tc>
          <w:tcPr>
            <w:tcW w:w="1134" w:type="dxa"/>
          </w:tcPr>
          <w:p w14:paraId="52012944" w14:textId="77777777" w:rsidR="008006DE" w:rsidRDefault="008006DE" w:rsidP="00A47149">
            <w:pPr>
              <w:pStyle w:val="afc"/>
              <w:spacing w:before="156" w:after="156"/>
            </w:pPr>
            <w:r w:rsidRPr="00E665D0">
              <w:t>BOOL</w:t>
            </w:r>
          </w:p>
        </w:tc>
        <w:tc>
          <w:tcPr>
            <w:tcW w:w="1559" w:type="dxa"/>
          </w:tcPr>
          <w:p w14:paraId="1198E80D" w14:textId="77777777" w:rsidR="008006DE" w:rsidRDefault="008006DE" w:rsidP="00A47149">
            <w:pPr>
              <w:pStyle w:val="afc"/>
              <w:spacing w:before="156" w:after="156"/>
            </w:pPr>
          </w:p>
        </w:tc>
        <w:tc>
          <w:tcPr>
            <w:tcW w:w="2948" w:type="dxa"/>
          </w:tcPr>
          <w:p w14:paraId="320B061A" w14:textId="77777777" w:rsidR="008006DE" w:rsidRDefault="008006DE" w:rsidP="00A47149">
            <w:pPr>
              <w:pStyle w:val="afc"/>
              <w:spacing w:before="156" w:after="156"/>
            </w:pPr>
          </w:p>
        </w:tc>
      </w:tr>
      <w:tr w:rsidR="008006DE" w14:paraId="0737B73D" w14:textId="77777777" w:rsidTr="00A47149">
        <w:tc>
          <w:tcPr>
            <w:tcW w:w="704" w:type="dxa"/>
          </w:tcPr>
          <w:p w14:paraId="53102D0A" w14:textId="77777777" w:rsidR="008006DE" w:rsidRDefault="008006DE" w:rsidP="00A47149">
            <w:pPr>
              <w:pStyle w:val="afc"/>
              <w:spacing w:before="156" w:after="156"/>
            </w:pPr>
            <w:r w:rsidRPr="007C106C">
              <w:t>6</w:t>
            </w:r>
            <w:r>
              <w:t>2</w:t>
            </w:r>
          </w:p>
        </w:tc>
        <w:tc>
          <w:tcPr>
            <w:tcW w:w="2552" w:type="dxa"/>
          </w:tcPr>
          <w:p w14:paraId="2E9CAB48" w14:textId="77777777" w:rsidR="008006DE" w:rsidRDefault="008006DE" w:rsidP="00A47149">
            <w:pPr>
              <w:pStyle w:val="afc"/>
              <w:spacing w:before="156" w:after="156"/>
            </w:pPr>
            <w:r w:rsidRPr="00185873">
              <w:rPr>
                <w:rFonts w:hint="eastAsia"/>
              </w:rPr>
              <w:t>预留</w:t>
            </w:r>
          </w:p>
        </w:tc>
        <w:tc>
          <w:tcPr>
            <w:tcW w:w="708" w:type="dxa"/>
          </w:tcPr>
          <w:p w14:paraId="4B63AA0B" w14:textId="77777777" w:rsidR="008006DE" w:rsidRDefault="008006DE" w:rsidP="00A47149">
            <w:pPr>
              <w:pStyle w:val="afc"/>
              <w:spacing w:before="156" w:after="156"/>
            </w:pPr>
            <w:r w:rsidRPr="00F61493">
              <w:rPr>
                <w:rFonts w:hint="eastAsia"/>
              </w:rPr>
              <w:t>3</w:t>
            </w:r>
            <w:r w:rsidRPr="00F61493">
              <w:t>5</w:t>
            </w:r>
          </w:p>
        </w:tc>
        <w:tc>
          <w:tcPr>
            <w:tcW w:w="851" w:type="dxa"/>
          </w:tcPr>
          <w:p w14:paraId="497F4D60" w14:textId="77777777" w:rsidR="008006DE" w:rsidRDefault="008006DE" w:rsidP="00A47149">
            <w:pPr>
              <w:pStyle w:val="afc"/>
              <w:spacing w:before="156" w:after="156"/>
            </w:pPr>
            <w:r>
              <w:rPr>
                <w:rFonts w:hint="eastAsia"/>
              </w:rPr>
              <w:t>7</w:t>
            </w:r>
          </w:p>
        </w:tc>
        <w:tc>
          <w:tcPr>
            <w:tcW w:w="1134" w:type="dxa"/>
          </w:tcPr>
          <w:p w14:paraId="33C82C80" w14:textId="77777777" w:rsidR="008006DE" w:rsidRDefault="008006DE" w:rsidP="00A47149">
            <w:pPr>
              <w:pStyle w:val="afc"/>
              <w:spacing w:before="156" w:after="156"/>
            </w:pPr>
            <w:r w:rsidRPr="00E665D0">
              <w:t>BOOL</w:t>
            </w:r>
          </w:p>
        </w:tc>
        <w:tc>
          <w:tcPr>
            <w:tcW w:w="1559" w:type="dxa"/>
          </w:tcPr>
          <w:p w14:paraId="215FEF10" w14:textId="77777777" w:rsidR="008006DE" w:rsidRDefault="008006DE" w:rsidP="00A47149">
            <w:pPr>
              <w:pStyle w:val="afc"/>
              <w:spacing w:before="156" w:after="156"/>
            </w:pPr>
          </w:p>
        </w:tc>
        <w:tc>
          <w:tcPr>
            <w:tcW w:w="2948" w:type="dxa"/>
          </w:tcPr>
          <w:p w14:paraId="7862F401" w14:textId="77777777" w:rsidR="008006DE" w:rsidRDefault="008006DE" w:rsidP="00A47149">
            <w:pPr>
              <w:pStyle w:val="afc"/>
              <w:spacing w:before="156" w:after="156"/>
            </w:pPr>
          </w:p>
        </w:tc>
      </w:tr>
      <w:tr w:rsidR="008006DE" w14:paraId="38C3A0FF" w14:textId="77777777" w:rsidTr="00A47149">
        <w:tc>
          <w:tcPr>
            <w:tcW w:w="704" w:type="dxa"/>
          </w:tcPr>
          <w:p w14:paraId="7F7D4FC9" w14:textId="77777777" w:rsidR="008006DE" w:rsidRDefault="008006DE" w:rsidP="00A47149">
            <w:pPr>
              <w:pStyle w:val="afc"/>
              <w:spacing w:before="156" w:after="156"/>
            </w:pPr>
            <w:r w:rsidRPr="007C106C">
              <w:t>6</w:t>
            </w:r>
            <w:r>
              <w:t>3</w:t>
            </w:r>
          </w:p>
        </w:tc>
        <w:tc>
          <w:tcPr>
            <w:tcW w:w="2552" w:type="dxa"/>
          </w:tcPr>
          <w:p w14:paraId="056ACDCE" w14:textId="77777777" w:rsidR="008006DE" w:rsidRDefault="008006DE" w:rsidP="00A47149">
            <w:pPr>
              <w:pStyle w:val="afc"/>
              <w:spacing w:before="156" w:after="156"/>
            </w:pPr>
            <w:r w:rsidRPr="003413D7">
              <w:rPr>
                <w:rFonts w:hint="eastAsia"/>
              </w:rPr>
              <w:t>方向手柄状态</w:t>
            </w:r>
          </w:p>
        </w:tc>
        <w:tc>
          <w:tcPr>
            <w:tcW w:w="708" w:type="dxa"/>
          </w:tcPr>
          <w:p w14:paraId="6D660E02" w14:textId="77777777" w:rsidR="008006DE" w:rsidRDefault="008006DE" w:rsidP="00A47149">
            <w:pPr>
              <w:pStyle w:val="afc"/>
              <w:spacing w:before="156" w:after="156"/>
            </w:pPr>
            <w:r>
              <w:rPr>
                <w:rFonts w:hint="eastAsia"/>
              </w:rPr>
              <w:t>3</w:t>
            </w:r>
            <w:r>
              <w:t>6</w:t>
            </w:r>
          </w:p>
        </w:tc>
        <w:tc>
          <w:tcPr>
            <w:tcW w:w="851" w:type="dxa"/>
          </w:tcPr>
          <w:p w14:paraId="7F344913" w14:textId="77777777" w:rsidR="008006DE" w:rsidRDefault="008006DE" w:rsidP="00A47149">
            <w:pPr>
              <w:pStyle w:val="afc"/>
              <w:spacing w:before="156" w:after="156"/>
            </w:pPr>
            <w:r>
              <w:rPr>
                <w:rFonts w:hint="eastAsia"/>
              </w:rPr>
              <w:t>0</w:t>
            </w:r>
          </w:p>
        </w:tc>
        <w:tc>
          <w:tcPr>
            <w:tcW w:w="1134" w:type="dxa"/>
          </w:tcPr>
          <w:p w14:paraId="13E462E7" w14:textId="77777777" w:rsidR="008006DE" w:rsidRDefault="008006DE" w:rsidP="00A47149">
            <w:pPr>
              <w:pStyle w:val="afc"/>
              <w:spacing w:before="156" w:after="156"/>
            </w:pPr>
            <w:r w:rsidRPr="00E665D0">
              <w:t>WORD</w:t>
            </w:r>
          </w:p>
        </w:tc>
        <w:tc>
          <w:tcPr>
            <w:tcW w:w="1559" w:type="dxa"/>
          </w:tcPr>
          <w:p w14:paraId="3BB2FB47" w14:textId="77777777" w:rsidR="008006DE" w:rsidRDefault="008006DE" w:rsidP="00A47149">
            <w:pPr>
              <w:pStyle w:val="afc"/>
              <w:spacing w:before="156" w:after="156"/>
            </w:pPr>
            <w:r>
              <w:rPr>
                <w:rFonts w:hint="eastAsia"/>
              </w:rPr>
              <w:t>0</w:t>
            </w:r>
            <w:r>
              <w:t>0 00</w:t>
            </w:r>
            <w:r>
              <w:rPr>
                <w:rFonts w:hint="eastAsia"/>
              </w:rPr>
              <w:t>：0位</w:t>
            </w:r>
            <w:r>
              <w:br/>
              <w:t>00 01</w:t>
            </w:r>
            <w:r>
              <w:rPr>
                <w:rFonts w:hint="eastAsia"/>
              </w:rPr>
              <w:t>：向前</w:t>
            </w:r>
            <w:r>
              <w:br/>
              <w:t>00 02</w:t>
            </w:r>
            <w:r>
              <w:rPr>
                <w:rFonts w:hint="eastAsia"/>
              </w:rPr>
              <w:t>：向后</w:t>
            </w:r>
          </w:p>
        </w:tc>
        <w:tc>
          <w:tcPr>
            <w:tcW w:w="2948" w:type="dxa"/>
          </w:tcPr>
          <w:p w14:paraId="5C5EB7F2" w14:textId="77777777" w:rsidR="008006DE" w:rsidRDefault="008006DE" w:rsidP="00A47149">
            <w:pPr>
              <w:pStyle w:val="afc"/>
              <w:spacing w:before="156" w:after="156"/>
            </w:pPr>
          </w:p>
        </w:tc>
      </w:tr>
      <w:tr w:rsidR="008006DE" w14:paraId="2938FA2D" w14:textId="77777777" w:rsidTr="00A47149">
        <w:tc>
          <w:tcPr>
            <w:tcW w:w="704" w:type="dxa"/>
          </w:tcPr>
          <w:p w14:paraId="4404278F" w14:textId="77777777" w:rsidR="008006DE" w:rsidRDefault="008006DE" w:rsidP="00A47149">
            <w:pPr>
              <w:pStyle w:val="afc"/>
              <w:spacing w:before="156" w:after="156"/>
            </w:pPr>
            <w:r w:rsidRPr="007C106C">
              <w:t>6</w:t>
            </w:r>
            <w:r>
              <w:t>4</w:t>
            </w:r>
          </w:p>
        </w:tc>
        <w:tc>
          <w:tcPr>
            <w:tcW w:w="2552" w:type="dxa"/>
          </w:tcPr>
          <w:p w14:paraId="6E6E7961" w14:textId="77777777" w:rsidR="008006DE" w:rsidRDefault="008006DE" w:rsidP="00A47149">
            <w:pPr>
              <w:pStyle w:val="afc"/>
              <w:spacing w:before="156" w:after="156"/>
            </w:pPr>
            <w:r w:rsidRPr="003413D7">
              <w:rPr>
                <w:rFonts w:hint="eastAsia"/>
              </w:rPr>
              <w:t>主手柄状态</w:t>
            </w:r>
          </w:p>
        </w:tc>
        <w:tc>
          <w:tcPr>
            <w:tcW w:w="708" w:type="dxa"/>
          </w:tcPr>
          <w:p w14:paraId="1F3375AD" w14:textId="77777777" w:rsidR="008006DE" w:rsidRDefault="008006DE" w:rsidP="00A47149">
            <w:pPr>
              <w:pStyle w:val="afc"/>
              <w:spacing w:before="156" w:after="156"/>
            </w:pPr>
            <w:r>
              <w:rPr>
                <w:rFonts w:hint="eastAsia"/>
              </w:rPr>
              <w:t>3</w:t>
            </w:r>
            <w:r>
              <w:t>8</w:t>
            </w:r>
          </w:p>
        </w:tc>
        <w:tc>
          <w:tcPr>
            <w:tcW w:w="851" w:type="dxa"/>
          </w:tcPr>
          <w:p w14:paraId="14363602" w14:textId="77777777" w:rsidR="008006DE" w:rsidRDefault="008006DE" w:rsidP="00A47149">
            <w:pPr>
              <w:pStyle w:val="afc"/>
              <w:spacing w:before="156" w:after="156"/>
            </w:pPr>
            <w:r>
              <w:rPr>
                <w:rFonts w:hint="eastAsia"/>
              </w:rPr>
              <w:t>0</w:t>
            </w:r>
          </w:p>
        </w:tc>
        <w:tc>
          <w:tcPr>
            <w:tcW w:w="1134" w:type="dxa"/>
          </w:tcPr>
          <w:p w14:paraId="7EC29B20" w14:textId="77777777" w:rsidR="008006DE" w:rsidRDefault="008006DE" w:rsidP="00A47149">
            <w:pPr>
              <w:pStyle w:val="afc"/>
              <w:spacing w:before="156" w:after="156"/>
            </w:pPr>
            <w:r w:rsidRPr="00E665D0">
              <w:t>WORD</w:t>
            </w:r>
          </w:p>
        </w:tc>
        <w:tc>
          <w:tcPr>
            <w:tcW w:w="1559" w:type="dxa"/>
          </w:tcPr>
          <w:p w14:paraId="0AC627DE" w14:textId="77777777" w:rsidR="008006DE" w:rsidRDefault="008006DE" w:rsidP="00A47149">
            <w:pPr>
              <w:pStyle w:val="afc"/>
              <w:spacing w:before="156" w:after="156"/>
            </w:pPr>
            <w:r>
              <w:rPr>
                <w:rFonts w:hint="eastAsia"/>
              </w:rPr>
              <w:t>0</w:t>
            </w:r>
            <w:r>
              <w:t>0 00</w:t>
            </w:r>
            <w:r>
              <w:rPr>
                <w:rFonts w:hint="eastAsia"/>
              </w:rPr>
              <w:t>：0位</w:t>
            </w:r>
            <w:r>
              <w:br/>
              <w:t>00 01</w:t>
            </w:r>
            <w:r>
              <w:rPr>
                <w:rFonts w:hint="eastAsia"/>
              </w:rPr>
              <w:t>：牵引</w:t>
            </w:r>
            <w:r>
              <w:br/>
              <w:t>00 02</w:t>
            </w:r>
            <w:r>
              <w:rPr>
                <w:rFonts w:hint="eastAsia"/>
              </w:rPr>
              <w:t>：制动</w:t>
            </w:r>
            <w:r>
              <w:br/>
              <w:t>00 04</w:t>
            </w:r>
            <w:r>
              <w:rPr>
                <w:rFonts w:hint="eastAsia"/>
              </w:rPr>
              <w:t>：快制</w:t>
            </w:r>
          </w:p>
        </w:tc>
        <w:tc>
          <w:tcPr>
            <w:tcW w:w="2948" w:type="dxa"/>
          </w:tcPr>
          <w:p w14:paraId="6EF43242" w14:textId="77777777" w:rsidR="008006DE" w:rsidRDefault="008006DE" w:rsidP="00A47149">
            <w:pPr>
              <w:pStyle w:val="afc"/>
              <w:spacing w:before="156" w:after="156"/>
            </w:pPr>
          </w:p>
        </w:tc>
      </w:tr>
      <w:tr w:rsidR="008006DE" w14:paraId="04443D3A" w14:textId="77777777" w:rsidTr="00A47149">
        <w:tc>
          <w:tcPr>
            <w:tcW w:w="704" w:type="dxa"/>
          </w:tcPr>
          <w:p w14:paraId="09E24EEB" w14:textId="77777777" w:rsidR="008006DE" w:rsidRPr="007C106C" w:rsidRDefault="008006DE" w:rsidP="00A47149">
            <w:pPr>
              <w:pStyle w:val="afc"/>
              <w:spacing w:before="156" w:after="156"/>
            </w:pPr>
            <w:r w:rsidRPr="007C106C">
              <w:t>6</w:t>
            </w:r>
            <w:r>
              <w:t>5</w:t>
            </w:r>
          </w:p>
        </w:tc>
        <w:tc>
          <w:tcPr>
            <w:tcW w:w="2552" w:type="dxa"/>
          </w:tcPr>
          <w:p w14:paraId="49FA342F" w14:textId="77777777" w:rsidR="008006DE" w:rsidRPr="003413D7" w:rsidRDefault="008006DE" w:rsidP="00A47149">
            <w:pPr>
              <w:pStyle w:val="afc"/>
              <w:spacing w:before="156" w:after="156"/>
            </w:pPr>
            <w:proofErr w:type="gramStart"/>
            <w:r>
              <w:rPr>
                <w:rFonts w:hint="eastAsia"/>
              </w:rPr>
              <w:t>牵引极位</w:t>
            </w:r>
            <w:proofErr w:type="gramEnd"/>
          </w:p>
        </w:tc>
        <w:tc>
          <w:tcPr>
            <w:tcW w:w="708" w:type="dxa"/>
          </w:tcPr>
          <w:p w14:paraId="1EB0CC5D" w14:textId="77777777" w:rsidR="008006DE" w:rsidRDefault="008006DE" w:rsidP="00A47149">
            <w:pPr>
              <w:pStyle w:val="afc"/>
              <w:spacing w:before="156" w:after="156"/>
            </w:pPr>
            <w:r>
              <w:rPr>
                <w:rFonts w:hint="eastAsia"/>
              </w:rPr>
              <w:t>4</w:t>
            </w:r>
            <w:r>
              <w:t>0</w:t>
            </w:r>
          </w:p>
        </w:tc>
        <w:tc>
          <w:tcPr>
            <w:tcW w:w="851" w:type="dxa"/>
          </w:tcPr>
          <w:p w14:paraId="7F9CC4BA" w14:textId="77777777" w:rsidR="008006DE" w:rsidRDefault="008006DE" w:rsidP="00A47149">
            <w:pPr>
              <w:pStyle w:val="afc"/>
              <w:spacing w:before="156" w:after="156"/>
            </w:pPr>
            <w:r>
              <w:rPr>
                <w:rFonts w:hint="eastAsia"/>
              </w:rPr>
              <w:t>0</w:t>
            </w:r>
          </w:p>
        </w:tc>
        <w:tc>
          <w:tcPr>
            <w:tcW w:w="1134" w:type="dxa"/>
          </w:tcPr>
          <w:p w14:paraId="3C341592" w14:textId="77777777" w:rsidR="008006DE" w:rsidRPr="00E665D0" w:rsidRDefault="008006DE" w:rsidP="00A47149">
            <w:pPr>
              <w:pStyle w:val="afc"/>
              <w:spacing w:before="156" w:after="156"/>
            </w:pPr>
            <w:r w:rsidRPr="00574DFA">
              <w:t>WORD</w:t>
            </w:r>
          </w:p>
        </w:tc>
        <w:tc>
          <w:tcPr>
            <w:tcW w:w="1559" w:type="dxa"/>
          </w:tcPr>
          <w:p w14:paraId="352C6193" w14:textId="77777777" w:rsidR="008006DE" w:rsidRDefault="008006DE" w:rsidP="00A47149">
            <w:pPr>
              <w:pStyle w:val="afc"/>
              <w:spacing w:before="156" w:after="156"/>
            </w:pPr>
          </w:p>
        </w:tc>
        <w:tc>
          <w:tcPr>
            <w:tcW w:w="2948" w:type="dxa"/>
          </w:tcPr>
          <w:p w14:paraId="02A80E96" w14:textId="77777777" w:rsidR="008006DE" w:rsidRDefault="008006DE" w:rsidP="00A47149">
            <w:pPr>
              <w:pStyle w:val="afc"/>
              <w:spacing w:before="156" w:after="156"/>
            </w:pPr>
            <w:r>
              <w:rPr>
                <w:rFonts w:hint="eastAsia"/>
              </w:rPr>
              <w:t>最大牵引力百分比</w:t>
            </w:r>
          </w:p>
        </w:tc>
      </w:tr>
      <w:tr w:rsidR="008006DE" w14:paraId="1E3B77E6" w14:textId="77777777" w:rsidTr="00A47149">
        <w:tc>
          <w:tcPr>
            <w:tcW w:w="704" w:type="dxa"/>
          </w:tcPr>
          <w:p w14:paraId="48ED9E68" w14:textId="77777777" w:rsidR="008006DE" w:rsidRPr="007C106C" w:rsidRDefault="008006DE" w:rsidP="00A47149">
            <w:pPr>
              <w:pStyle w:val="afc"/>
              <w:spacing w:before="156" w:after="156"/>
            </w:pPr>
            <w:r w:rsidRPr="007C106C">
              <w:t>6</w:t>
            </w:r>
            <w:r>
              <w:t>6</w:t>
            </w:r>
          </w:p>
        </w:tc>
        <w:tc>
          <w:tcPr>
            <w:tcW w:w="2552" w:type="dxa"/>
          </w:tcPr>
          <w:p w14:paraId="5EE2DF6D" w14:textId="77777777" w:rsidR="008006DE" w:rsidRPr="003413D7" w:rsidRDefault="008006DE" w:rsidP="00A47149">
            <w:pPr>
              <w:pStyle w:val="afc"/>
              <w:spacing w:before="156" w:after="156"/>
            </w:pPr>
            <w:proofErr w:type="gramStart"/>
            <w:r>
              <w:rPr>
                <w:rFonts w:hint="eastAsia"/>
              </w:rPr>
              <w:t>制动极位</w:t>
            </w:r>
            <w:proofErr w:type="gramEnd"/>
          </w:p>
        </w:tc>
        <w:tc>
          <w:tcPr>
            <w:tcW w:w="708" w:type="dxa"/>
          </w:tcPr>
          <w:p w14:paraId="40A2397B" w14:textId="77777777" w:rsidR="008006DE" w:rsidRDefault="008006DE" w:rsidP="00A47149">
            <w:pPr>
              <w:pStyle w:val="afc"/>
              <w:spacing w:before="156" w:after="156"/>
            </w:pPr>
            <w:r>
              <w:rPr>
                <w:rFonts w:hint="eastAsia"/>
              </w:rPr>
              <w:t>4</w:t>
            </w:r>
            <w:r>
              <w:t>2</w:t>
            </w:r>
          </w:p>
        </w:tc>
        <w:tc>
          <w:tcPr>
            <w:tcW w:w="851" w:type="dxa"/>
          </w:tcPr>
          <w:p w14:paraId="2A83F834" w14:textId="77777777" w:rsidR="008006DE" w:rsidRDefault="008006DE" w:rsidP="00A47149">
            <w:pPr>
              <w:pStyle w:val="afc"/>
              <w:spacing w:before="156" w:after="156"/>
            </w:pPr>
            <w:r>
              <w:rPr>
                <w:rFonts w:hint="eastAsia"/>
              </w:rPr>
              <w:t>0</w:t>
            </w:r>
          </w:p>
        </w:tc>
        <w:tc>
          <w:tcPr>
            <w:tcW w:w="1134" w:type="dxa"/>
          </w:tcPr>
          <w:p w14:paraId="23D5B889" w14:textId="77777777" w:rsidR="008006DE" w:rsidRPr="00E665D0" w:rsidRDefault="008006DE" w:rsidP="00A47149">
            <w:pPr>
              <w:pStyle w:val="afc"/>
              <w:spacing w:before="156" w:after="156"/>
            </w:pPr>
            <w:r w:rsidRPr="00574DFA">
              <w:t>WORD</w:t>
            </w:r>
          </w:p>
        </w:tc>
        <w:tc>
          <w:tcPr>
            <w:tcW w:w="1559" w:type="dxa"/>
          </w:tcPr>
          <w:p w14:paraId="59152AD9" w14:textId="77777777" w:rsidR="008006DE" w:rsidRDefault="008006DE" w:rsidP="00A47149">
            <w:pPr>
              <w:pStyle w:val="afc"/>
              <w:spacing w:before="156" w:after="156"/>
            </w:pPr>
          </w:p>
        </w:tc>
        <w:tc>
          <w:tcPr>
            <w:tcW w:w="2948" w:type="dxa"/>
          </w:tcPr>
          <w:p w14:paraId="1C19A0D3" w14:textId="77777777" w:rsidR="008006DE" w:rsidRDefault="008006DE" w:rsidP="00A47149">
            <w:pPr>
              <w:pStyle w:val="afc"/>
              <w:spacing w:before="156" w:after="156"/>
            </w:pPr>
            <w:r>
              <w:rPr>
                <w:rFonts w:hint="eastAsia"/>
              </w:rPr>
              <w:t>最大制动力百分比</w:t>
            </w:r>
          </w:p>
        </w:tc>
      </w:tr>
      <w:tr w:rsidR="008006DE" w14:paraId="2410A942" w14:textId="77777777" w:rsidTr="00A47149">
        <w:tc>
          <w:tcPr>
            <w:tcW w:w="704" w:type="dxa"/>
          </w:tcPr>
          <w:p w14:paraId="6A7383B3" w14:textId="77777777" w:rsidR="008006DE" w:rsidRDefault="008006DE" w:rsidP="00A47149">
            <w:pPr>
              <w:pStyle w:val="afc"/>
              <w:spacing w:before="156" w:after="156"/>
            </w:pPr>
            <w:r w:rsidRPr="007C106C">
              <w:t>6</w:t>
            </w:r>
            <w:r>
              <w:t>7</w:t>
            </w:r>
          </w:p>
        </w:tc>
        <w:tc>
          <w:tcPr>
            <w:tcW w:w="2552" w:type="dxa"/>
          </w:tcPr>
          <w:p w14:paraId="6C905F5D" w14:textId="77777777" w:rsidR="008006DE" w:rsidRPr="00220D40" w:rsidRDefault="008006DE" w:rsidP="00A47149">
            <w:pPr>
              <w:pStyle w:val="afc"/>
              <w:spacing w:before="156" w:after="156"/>
              <w:rPr>
                <w:rFonts w:ascii="等线" w:eastAsia="等线" w:hAnsi="等线"/>
                <w:color w:val="000000"/>
                <w:sz w:val="22"/>
              </w:rPr>
            </w:pPr>
            <w:r>
              <w:rPr>
                <w:rFonts w:ascii="等线" w:eastAsia="等线" w:hAnsi="等线" w:hint="eastAsia"/>
                <w:color w:val="000000"/>
                <w:sz w:val="22"/>
              </w:rPr>
              <w:t>预留</w:t>
            </w:r>
          </w:p>
        </w:tc>
        <w:tc>
          <w:tcPr>
            <w:tcW w:w="708" w:type="dxa"/>
          </w:tcPr>
          <w:p w14:paraId="79A75DDB" w14:textId="77777777" w:rsidR="008006DE" w:rsidRDefault="008006DE" w:rsidP="00A47149">
            <w:pPr>
              <w:pStyle w:val="afc"/>
              <w:spacing w:before="156" w:after="156"/>
            </w:pPr>
            <w:r>
              <w:rPr>
                <w:rFonts w:hint="eastAsia"/>
              </w:rPr>
              <w:t>4</w:t>
            </w:r>
            <w:r>
              <w:t>4</w:t>
            </w:r>
          </w:p>
        </w:tc>
        <w:tc>
          <w:tcPr>
            <w:tcW w:w="851" w:type="dxa"/>
          </w:tcPr>
          <w:p w14:paraId="24C88A21" w14:textId="77777777" w:rsidR="008006DE" w:rsidRDefault="008006DE" w:rsidP="00A47149">
            <w:pPr>
              <w:pStyle w:val="afc"/>
              <w:spacing w:before="156" w:after="156"/>
            </w:pPr>
            <w:r>
              <w:rPr>
                <w:rFonts w:hint="eastAsia"/>
              </w:rPr>
              <w:t>0</w:t>
            </w:r>
          </w:p>
        </w:tc>
        <w:tc>
          <w:tcPr>
            <w:tcW w:w="1134" w:type="dxa"/>
          </w:tcPr>
          <w:p w14:paraId="3C67D94C" w14:textId="77777777" w:rsidR="008006DE" w:rsidRDefault="008006DE" w:rsidP="00A47149">
            <w:pPr>
              <w:pStyle w:val="afc"/>
              <w:spacing w:before="156" w:after="156"/>
            </w:pPr>
            <w:r w:rsidRPr="00E665D0">
              <w:t>WORD</w:t>
            </w:r>
          </w:p>
        </w:tc>
        <w:tc>
          <w:tcPr>
            <w:tcW w:w="1559" w:type="dxa"/>
          </w:tcPr>
          <w:p w14:paraId="7708131F" w14:textId="77777777" w:rsidR="008006DE" w:rsidRDefault="008006DE" w:rsidP="00A47149">
            <w:pPr>
              <w:pStyle w:val="afc"/>
              <w:spacing w:before="156" w:after="156"/>
            </w:pPr>
          </w:p>
        </w:tc>
        <w:tc>
          <w:tcPr>
            <w:tcW w:w="2948" w:type="dxa"/>
          </w:tcPr>
          <w:p w14:paraId="0BD2764A" w14:textId="77777777" w:rsidR="008006DE" w:rsidRDefault="008006DE" w:rsidP="00A47149">
            <w:pPr>
              <w:pStyle w:val="afc"/>
              <w:spacing w:before="156" w:after="156"/>
            </w:pPr>
          </w:p>
        </w:tc>
      </w:tr>
    </w:tbl>
    <w:p w14:paraId="2E3A218B" w14:textId="77777777" w:rsidR="008006DE" w:rsidRDefault="008006DE" w:rsidP="008006DE"/>
    <w:p w14:paraId="07259FCD" w14:textId="77777777" w:rsidR="008006DE" w:rsidRPr="00AC41DE" w:rsidRDefault="008006DE" w:rsidP="008006DE">
      <w:pPr>
        <w:rPr>
          <w:rFonts w:ascii="宋体" w:eastAsia="宋体" w:hAnsi="宋体"/>
        </w:rPr>
      </w:pPr>
      <w:r>
        <w:rPr>
          <w:rFonts w:ascii="宋体" w:eastAsia="宋体" w:hAnsi="宋体" w:hint="eastAsia"/>
        </w:rPr>
        <w:t>7</w:t>
      </w:r>
      <w:r>
        <w:rPr>
          <w:rFonts w:ascii="宋体" w:eastAsia="宋体" w:hAnsi="宋体"/>
        </w:rPr>
        <w:t xml:space="preserve">.2 </w:t>
      </w:r>
      <w:r w:rsidRPr="00AC41DE">
        <w:rPr>
          <w:rFonts w:ascii="宋体" w:eastAsia="宋体" w:hAnsi="宋体" w:hint="eastAsia"/>
        </w:rPr>
        <w:t>上位机</w:t>
      </w:r>
      <w:r w:rsidRPr="00AC41DE">
        <w:rPr>
          <w:rFonts w:ascii="宋体" w:eastAsia="宋体" w:hAnsi="宋体"/>
        </w:rPr>
        <w:t>发送给</w:t>
      </w:r>
      <w:r w:rsidRPr="00AC41DE">
        <w:rPr>
          <w:rFonts w:ascii="宋体" w:eastAsia="宋体" w:hAnsi="宋体" w:hint="eastAsia"/>
        </w:rPr>
        <w:t>PLC</w:t>
      </w:r>
      <w:r w:rsidRPr="00AC41DE">
        <w:rPr>
          <w:rFonts w:ascii="宋体" w:eastAsia="宋体" w:hAnsi="宋体"/>
        </w:rPr>
        <w:t>的报文</w:t>
      </w:r>
      <w:r>
        <w:rPr>
          <w:rFonts w:ascii="宋体" w:eastAsia="宋体" w:hAnsi="宋体" w:hint="eastAsia"/>
        </w:rPr>
        <w:t>内容定义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2114"/>
        <w:gridCol w:w="604"/>
        <w:gridCol w:w="688"/>
        <w:gridCol w:w="1074"/>
        <w:gridCol w:w="1146"/>
        <w:gridCol w:w="2068"/>
      </w:tblGrid>
      <w:tr w:rsidR="008006DE" w:rsidRPr="00D871AA" w14:paraId="15918763" w14:textId="77777777" w:rsidTr="00A47149">
        <w:tc>
          <w:tcPr>
            <w:tcW w:w="704" w:type="dxa"/>
            <w:vAlign w:val="center"/>
          </w:tcPr>
          <w:p w14:paraId="497027D4" w14:textId="77777777" w:rsidR="008006DE" w:rsidRPr="00D871AA" w:rsidRDefault="008006DE" w:rsidP="00A47149">
            <w:pPr>
              <w:spacing w:before="156" w:after="156"/>
              <w:jc w:val="center"/>
              <w:rPr>
                <w:b/>
              </w:rPr>
            </w:pPr>
            <w:r w:rsidRPr="00D871AA">
              <w:rPr>
                <w:rFonts w:hint="eastAsia"/>
                <w:b/>
              </w:rPr>
              <w:t>序号</w:t>
            </w:r>
          </w:p>
        </w:tc>
        <w:tc>
          <w:tcPr>
            <w:tcW w:w="2552" w:type="dxa"/>
            <w:vAlign w:val="center"/>
          </w:tcPr>
          <w:p w14:paraId="6EB4DE3C" w14:textId="77777777" w:rsidR="008006DE" w:rsidRPr="00D871AA" w:rsidRDefault="008006DE" w:rsidP="00A47149">
            <w:pPr>
              <w:spacing w:before="156" w:after="156"/>
              <w:jc w:val="center"/>
              <w:rPr>
                <w:b/>
              </w:rPr>
            </w:pPr>
            <w:r w:rsidRPr="00D871AA">
              <w:rPr>
                <w:rFonts w:hint="eastAsia"/>
                <w:b/>
              </w:rPr>
              <w:t>数据名称</w:t>
            </w:r>
          </w:p>
        </w:tc>
        <w:tc>
          <w:tcPr>
            <w:tcW w:w="708" w:type="dxa"/>
            <w:vAlign w:val="center"/>
          </w:tcPr>
          <w:p w14:paraId="2BBE850E" w14:textId="77777777" w:rsidR="008006DE" w:rsidRPr="00D871AA" w:rsidRDefault="008006DE" w:rsidP="00A47149">
            <w:pPr>
              <w:spacing w:before="156" w:after="156"/>
              <w:jc w:val="center"/>
              <w:rPr>
                <w:b/>
              </w:rPr>
            </w:pPr>
            <w:r w:rsidRPr="00D871AA">
              <w:rPr>
                <w:rFonts w:hint="eastAsia"/>
                <w:b/>
              </w:rPr>
              <w:t>字节偏移</w:t>
            </w:r>
          </w:p>
        </w:tc>
        <w:tc>
          <w:tcPr>
            <w:tcW w:w="851" w:type="dxa"/>
            <w:vAlign w:val="center"/>
          </w:tcPr>
          <w:p w14:paraId="47033B3C" w14:textId="77777777" w:rsidR="008006DE" w:rsidRPr="00D871AA" w:rsidRDefault="008006DE" w:rsidP="00A47149">
            <w:pPr>
              <w:spacing w:before="156" w:after="156"/>
              <w:jc w:val="center"/>
              <w:rPr>
                <w:b/>
              </w:rPr>
            </w:pPr>
            <w:r w:rsidRPr="00D871AA">
              <w:rPr>
                <w:rFonts w:hint="eastAsia"/>
                <w:b/>
              </w:rPr>
              <w:t>位偏移</w:t>
            </w:r>
          </w:p>
        </w:tc>
        <w:tc>
          <w:tcPr>
            <w:tcW w:w="1134" w:type="dxa"/>
            <w:vAlign w:val="center"/>
          </w:tcPr>
          <w:p w14:paraId="62043BC5" w14:textId="77777777" w:rsidR="008006DE" w:rsidRPr="00D871AA" w:rsidRDefault="008006DE" w:rsidP="00A47149">
            <w:pPr>
              <w:spacing w:before="156" w:after="156"/>
              <w:jc w:val="center"/>
              <w:rPr>
                <w:b/>
              </w:rPr>
            </w:pPr>
            <w:r w:rsidRPr="00D871AA">
              <w:rPr>
                <w:rFonts w:hint="eastAsia"/>
                <w:b/>
              </w:rPr>
              <w:t>变量类型</w:t>
            </w:r>
          </w:p>
        </w:tc>
        <w:tc>
          <w:tcPr>
            <w:tcW w:w="1559" w:type="dxa"/>
            <w:vAlign w:val="center"/>
          </w:tcPr>
          <w:p w14:paraId="5775DFA3" w14:textId="77777777" w:rsidR="008006DE" w:rsidRPr="00D871AA" w:rsidRDefault="008006DE" w:rsidP="00A47149">
            <w:pPr>
              <w:spacing w:before="156" w:after="156"/>
              <w:jc w:val="center"/>
              <w:rPr>
                <w:b/>
              </w:rPr>
            </w:pPr>
            <w:r w:rsidRPr="00D871AA">
              <w:rPr>
                <w:rFonts w:hint="eastAsia"/>
                <w:b/>
              </w:rPr>
              <w:t>变量格式</w:t>
            </w:r>
          </w:p>
        </w:tc>
        <w:tc>
          <w:tcPr>
            <w:tcW w:w="2948" w:type="dxa"/>
            <w:vAlign w:val="center"/>
          </w:tcPr>
          <w:p w14:paraId="60115FB5" w14:textId="77777777" w:rsidR="008006DE" w:rsidRPr="00D871AA" w:rsidRDefault="008006DE" w:rsidP="00A47149">
            <w:pPr>
              <w:spacing w:before="156" w:after="156"/>
              <w:jc w:val="center"/>
              <w:rPr>
                <w:b/>
              </w:rPr>
            </w:pPr>
            <w:r w:rsidRPr="00D871AA">
              <w:rPr>
                <w:rFonts w:hint="eastAsia"/>
                <w:b/>
              </w:rPr>
              <w:t>描述</w:t>
            </w:r>
          </w:p>
        </w:tc>
      </w:tr>
      <w:tr w:rsidR="008006DE" w14:paraId="2CC3A2E8" w14:textId="77777777" w:rsidTr="00A47149">
        <w:tc>
          <w:tcPr>
            <w:tcW w:w="704" w:type="dxa"/>
          </w:tcPr>
          <w:p w14:paraId="0B039245" w14:textId="77777777" w:rsidR="008006DE" w:rsidRDefault="008006DE" w:rsidP="00A47149">
            <w:pPr>
              <w:spacing w:before="156" w:after="156"/>
            </w:pPr>
            <w:r w:rsidRPr="007C106C">
              <w:t>1</w:t>
            </w:r>
          </w:p>
        </w:tc>
        <w:tc>
          <w:tcPr>
            <w:tcW w:w="2552" w:type="dxa"/>
          </w:tcPr>
          <w:p w14:paraId="230F287A" w14:textId="77777777" w:rsidR="008006DE" w:rsidRDefault="008006DE" w:rsidP="00A47149">
            <w:pPr>
              <w:spacing w:before="156" w:after="156"/>
            </w:pPr>
            <w:r w:rsidRPr="003413D7">
              <w:t>_uIdentify</w:t>
            </w:r>
          </w:p>
        </w:tc>
        <w:tc>
          <w:tcPr>
            <w:tcW w:w="708" w:type="dxa"/>
          </w:tcPr>
          <w:p w14:paraId="179087C5" w14:textId="77777777" w:rsidR="008006DE" w:rsidRDefault="008006DE" w:rsidP="00A47149">
            <w:pPr>
              <w:spacing w:before="156" w:after="156"/>
            </w:pPr>
            <w:r>
              <w:rPr>
                <w:rFonts w:hint="eastAsia"/>
              </w:rPr>
              <w:t>0</w:t>
            </w:r>
          </w:p>
        </w:tc>
        <w:tc>
          <w:tcPr>
            <w:tcW w:w="851" w:type="dxa"/>
          </w:tcPr>
          <w:p w14:paraId="1EB553EE" w14:textId="77777777" w:rsidR="008006DE" w:rsidRDefault="008006DE" w:rsidP="00A47149">
            <w:pPr>
              <w:spacing w:before="156" w:after="156"/>
            </w:pPr>
            <w:r>
              <w:rPr>
                <w:rFonts w:hint="eastAsia"/>
              </w:rPr>
              <w:t>0</w:t>
            </w:r>
          </w:p>
        </w:tc>
        <w:tc>
          <w:tcPr>
            <w:tcW w:w="1134" w:type="dxa"/>
          </w:tcPr>
          <w:p w14:paraId="2D619041" w14:textId="77777777" w:rsidR="008006DE" w:rsidRDefault="008006DE" w:rsidP="00A47149">
            <w:pPr>
              <w:spacing w:before="156" w:after="156"/>
            </w:pPr>
            <w:r w:rsidRPr="00E665D0">
              <w:t>DWORD</w:t>
            </w:r>
          </w:p>
        </w:tc>
        <w:tc>
          <w:tcPr>
            <w:tcW w:w="1559" w:type="dxa"/>
          </w:tcPr>
          <w:p w14:paraId="12E7C956" w14:textId="77777777" w:rsidR="008006DE" w:rsidRDefault="008006DE" w:rsidP="00A47149">
            <w:pPr>
              <w:spacing w:before="156" w:after="156"/>
            </w:pPr>
            <w:r>
              <w:t xml:space="preserve">55 </w:t>
            </w:r>
            <w:r>
              <w:rPr>
                <w:rFonts w:hint="eastAsia"/>
              </w:rPr>
              <w:t>AA</w:t>
            </w:r>
            <w:r>
              <w:t xml:space="preserve"> 55 </w:t>
            </w:r>
            <w:r>
              <w:rPr>
                <w:rFonts w:hint="eastAsia"/>
              </w:rPr>
              <w:t>AA</w:t>
            </w:r>
          </w:p>
        </w:tc>
        <w:tc>
          <w:tcPr>
            <w:tcW w:w="2948" w:type="dxa"/>
          </w:tcPr>
          <w:p w14:paraId="612392CD" w14:textId="77777777" w:rsidR="008006DE" w:rsidRDefault="008006DE" w:rsidP="00A47149">
            <w:pPr>
              <w:spacing w:before="156" w:after="156"/>
            </w:pPr>
            <w:r>
              <w:rPr>
                <w:rFonts w:hint="eastAsia"/>
              </w:rPr>
              <w:t>固定数据</w:t>
            </w:r>
          </w:p>
        </w:tc>
      </w:tr>
      <w:tr w:rsidR="008006DE" w14:paraId="08B290F3" w14:textId="77777777" w:rsidTr="00A47149">
        <w:tc>
          <w:tcPr>
            <w:tcW w:w="704" w:type="dxa"/>
          </w:tcPr>
          <w:p w14:paraId="684D6F5A" w14:textId="77777777" w:rsidR="008006DE" w:rsidRDefault="008006DE" w:rsidP="00A47149">
            <w:pPr>
              <w:spacing w:before="156" w:after="156"/>
            </w:pPr>
            <w:r w:rsidRPr="007C106C">
              <w:t>2</w:t>
            </w:r>
          </w:p>
        </w:tc>
        <w:tc>
          <w:tcPr>
            <w:tcW w:w="2552" w:type="dxa"/>
          </w:tcPr>
          <w:p w14:paraId="7DB5BE10" w14:textId="77777777" w:rsidR="008006DE" w:rsidRDefault="008006DE" w:rsidP="00A47149">
            <w:pPr>
              <w:spacing w:before="156" w:after="156"/>
            </w:pPr>
            <w:r w:rsidRPr="003413D7">
              <w:t>_uTotalLen</w:t>
            </w:r>
          </w:p>
        </w:tc>
        <w:tc>
          <w:tcPr>
            <w:tcW w:w="708" w:type="dxa"/>
          </w:tcPr>
          <w:p w14:paraId="40495B02" w14:textId="77777777" w:rsidR="008006DE" w:rsidRDefault="008006DE" w:rsidP="00A47149">
            <w:pPr>
              <w:spacing w:before="156" w:after="156"/>
            </w:pPr>
            <w:r>
              <w:rPr>
                <w:rFonts w:hint="eastAsia"/>
              </w:rPr>
              <w:t>4</w:t>
            </w:r>
          </w:p>
        </w:tc>
        <w:tc>
          <w:tcPr>
            <w:tcW w:w="851" w:type="dxa"/>
          </w:tcPr>
          <w:p w14:paraId="5935247B" w14:textId="77777777" w:rsidR="008006DE" w:rsidRDefault="008006DE" w:rsidP="00A47149">
            <w:pPr>
              <w:spacing w:before="156" w:after="156"/>
            </w:pPr>
            <w:r>
              <w:rPr>
                <w:rFonts w:hint="eastAsia"/>
              </w:rPr>
              <w:t>0</w:t>
            </w:r>
          </w:p>
        </w:tc>
        <w:tc>
          <w:tcPr>
            <w:tcW w:w="1134" w:type="dxa"/>
          </w:tcPr>
          <w:p w14:paraId="66C56AD5" w14:textId="77777777" w:rsidR="008006DE" w:rsidRDefault="008006DE" w:rsidP="00A47149">
            <w:pPr>
              <w:spacing w:before="156" w:after="156"/>
            </w:pPr>
            <w:r w:rsidRPr="00E665D0">
              <w:t>WORD</w:t>
            </w:r>
          </w:p>
        </w:tc>
        <w:tc>
          <w:tcPr>
            <w:tcW w:w="1559" w:type="dxa"/>
          </w:tcPr>
          <w:p w14:paraId="3EA059A7" w14:textId="77777777" w:rsidR="008006DE" w:rsidRDefault="008006DE" w:rsidP="00A47149">
            <w:pPr>
              <w:spacing w:before="156" w:after="156"/>
            </w:pPr>
            <w:r>
              <w:t xml:space="preserve">2E </w:t>
            </w:r>
            <w:r>
              <w:rPr>
                <w:rFonts w:hint="eastAsia"/>
              </w:rPr>
              <w:t>0</w:t>
            </w:r>
            <w:r>
              <w:t>0</w:t>
            </w:r>
          </w:p>
        </w:tc>
        <w:tc>
          <w:tcPr>
            <w:tcW w:w="2948" w:type="dxa"/>
          </w:tcPr>
          <w:p w14:paraId="289C2134" w14:textId="77777777" w:rsidR="008006DE" w:rsidRDefault="008006DE" w:rsidP="00A47149">
            <w:pPr>
              <w:spacing w:before="156" w:after="156"/>
            </w:pPr>
            <w:proofErr w:type="gramStart"/>
            <w:r>
              <w:rPr>
                <w:rFonts w:hint="eastAsia"/>
              </w:rPr>
              <w:t>报文总</w:t>
            </w:r>
            <w:proofErr w:type="gramEnd"/>
            <w:r>
              <w:rPr>
                <w:rFonts w:hint="eastAsia"/>
              </w:rPr>
              <w:t>大小</w:t>
            </w:r>
          </w:p>
        </w:tc>
      </w:tr>
      <w:tr w:rsidR="008006DE" w14:paraId="2C923052" w14:textId="77777777" w:rsidTr="00A47149">
        <w:tc>
          <w:tcPr>
            <w:tcW w:w="704" w:type="dxa"/>
          </w:tcPr>
          <w:p w14:paraId="456F7193" w14:textId="77777777" w:rsidR="008006DE" w:rsidRDefault="008006DE" w:rsidP="00A47149">
            <w:pPr>
              <w:spacing w:before="156" w:after="156"/>
            </w:pPr>
            <w:r w:rsidRPr="007C106C">
              <w:t>3</w:t>
            </w:r>
          </w:p>
        </w:tc>
        <w:tc>
          <w:tcPr>
            <w:tcW w:w="2552" w:type="dxa"/>
          </w:tcPr>
          <w:p w14:paraId="5F64F030" w14:textId="77777777" w:rsidR="008006DE" w:rsidRDefault="008006DE" w:rsidP="00A47149">
            <w:pPr>
              <w:spacing w:before="156" w:after="156"/>
            </w:pPr>
            <w:r w:rsidRPr="003413D7">
              <w:t>_uDataLen</w:t>
            </w:r>
          </w:p>
        </w:tc>
        <w:tc>
          <w:tcPr>
            <w:tcW w:w="708" w:type="dxa"/>
          </w:tcPr>
          <w:p w14:paraId="3E5F4ED5" w14:textId="77777777" w:rsidR="008006DE" w:rsidRDefault="008006DE" w:rsidP="00A47149">
            <w:pPr>
              <w:spacing w:before="156" w:after="156"/>
            </w:pPr>
            <w:r>
              <w:rPr>
                <w:rFonts w:hint="eastAsia"/>
              </w:rPr>
              <w:t>6</w:t>
            </w:r>
          </w:p>
        </w:tc>
        <w:tc>
          <w:tcPr>
            <w:tcW w:w="851" w:type="dxa"/>
          </w:tcPr>
          <w:p w14:paraId="696022B5" w14:textId="77777777" w:rsidR="008006DE" w:rsidRDefault="008006DE" w:rsidP="00A47149">
            <w:pPr>
              <w:spacing w:before="156" w:after="156"/>
            </w:pPr>
            <w:r>
              <w:rPr>
                <w:rFonts w:hint="eastAsia"/>
              </w:rPr>
              <w:t>0</w:t>
            </w:r>
          </w:p>
        </w:tc>
        <w:tc>
          <w:tcPr>
            <w:tcW w:w="1134" w:type="dxa"/>
          </w:tcPr>
          <w:p w14:paraId="28207816" w14:textId="77777777" w:rsidR="008006DE" w:rsidRDefault="008006DE" w:rsidP="00A47149">
            <w:pPr>
              <w:spacing w:before="156" w:after="156"/>
            </w:pPr>
            <w:r w:rsidRPr="00E665D0">
              <w:t>WORD</w:t>
            </w:r>
          </w:p>
        </w:tc>
        <w:tc>
          <w:tcPr>
            <w:tcW w:w="1559" w:type="dxa"/>
          </w:tcPr>
          <w:p w14:paraId="00ABA0EA" w14:textId="77777777" w:rsidR="008006DE" w:rsidRDefault="008006DE" w:rsidP="00A47149">
            <w:pPr>
              <w:spacing w:before="156" w:after="156"/>
            </w:pPr>
            <w:r>
              <w:t xml:space="preserve">02 </w:t>
            </w:r>
            <w:r>
              <w:rPr>
                <w:rFonts w:hint="eastAsia"/>
              </w:rPr>
              <w:t>0</w:t>
            </w:r>
            <w:r>
              <w:t>0</w:t>
            </w:r>
          </w:p>
        </w:tc>
        <w:tc>
          <w:tcPr>
            <w:tcW w:w="2948" w:type="dxa"/>
          </w:tcPr>
          <w:p w14:paraId="5348D7F8" w14:textId="77777777" w:rsidR="008006DE" w:rsidRDefault="008006DE" w:rsidP="00A47149">
            <w:pPr>
              <w:spacing w:before="156" w:after="156"/>
            </w:pPr>
            <w:r>
              <w:rPr>
                <w:rFonts w:hint="eastAsia"/>
              </w:rPr>
              <w:t>数据区总大小</w:t>
            </w:r>
          </w:p>
        </w:tc>
      </w:tr>
      <w:tr w:rsidR="008006DE" w14:paraId="7A14A147" w14:textId="77777777" w:rsidTr="00A47149">
        <w:tc>
          <w:tcPr>
            <w:tcW w:w="704" w:type="dxa"/>
          </w:tcPr>
          <w:p w14:paraId="7F5475F4" w14:textId="77777777" w:rsidR="008006DE" w:rsidRDefault="008006DE" w:rsidP="00A47149">
            <w:pPr>
              <w:spacing w:before="156" w:after="156"/>
            </w:pPr>
            <w:r w:rsidRPr="007C106C">
              <w:t>4</w:t>
            </w:r>
          </w:p>
        </w:tc>
        <w:tc>
          <w:tcPr>
            <w:tcW w:w="2552" w:type="dxa"/>
          </w:tcPr>
          <w:p w14:paraId="663E0C5F" w14:textId="77777777" w:rsidR="008006DE" w:rsidRDefault="008006DE" w:rsidP="00A47149">
            <w:pPr>
              <w:spacing w:before="156" w:after="156"/>
            </w:pPr>
            <w:r w:rsidRPr="003413D7">
              <w:t>_uYear</w:t>
            </w:r>
          </w:p>
        </w:tc>
        <w:tc>
          <w:tcPr>
            <w:tcW w:w="708" w:type="dxa"/>
          </w:tcPr>
          <w:p w14:paraId="756D86BA" w14:textId="77777777" w:rsidR="008006DE" w:rsidRDefault="008006DE" w:rsidP="00A47149">
            <w:pPr>
              <w:spacing w:before="156" w:after="156"/>
            </w:pPr>
            <w:r>
              <w:rPr>
                <w:rFonts w:hint="eastAsia"/>
              </w:rPr>
              <w:t>8</w:t>
            </w:r>
          </w:p>
        </w:tc>
        <w:tc>
          <w:tcPr>
            <w:tcW w:w="851" w:type="dxa"/>
          </w:tcPr>
          <w:p w14:paraId="05D69532" w14:textId="77777777" w:rsidR="008006DE" w:rsidRDefault="008006DE" w:rsidP="00A47149">
            <w:pPr>
              <w:spacing w:before="156" w:after="156"/>
            </w:pPr>
            <w:r>
              <w:rPr>
                <w:rFonts w:hint="eastAsia"/>
              </w:rPr>
              <w:t>0</w:t>
            </w:r>
          </w:p>
        </w:tc>
        <w:tc>
          <w:tcPr>
            <w:tcW w:w="1134" w:type="dxa"/>
          </w:tcPr>
          <w:p w14:paraId="142649F3" w14:textId="77777777" w:rsidR="008006DE" w:rsidRDefault="008006DE" w:rsidP="00A47149">
            <w:pPr>
              <w:spacing w:before="156" w:after="156"/>
            </w:pPr>
            <w:r w:rsidRPr="00E665D0">
              <w:t>WORD</w:t>
            </w:r>
          </w:p>
        </w:tc>
        <w:tc>
          <w:tcPr>
            <w:tcW w:w="1559" w:type="dxa"/>
          </w:tcPr>
          <w:p w14:paraId="1BEFBE41" w14:textId="77777777" w:rsidR="008006DE" w:rsidRDefault="008006DE" w:rsidP="00A47149">
            <w:pPr>
              <w:spacing w:before="156" w:after="156"/>
            </w:pPr>
            <w:r w:rsidRPr="00F70960">
              <w:t>E9</w:t>
            </w:r>
            <w:r>
              <w:t xml:space="preserve"> </w:t>
            </w:r>
            <w:r w:rsidRPr="00F70960">
              <w:t>07</w:t>
            </w:r>
          </w:p>
        </w:tc>
        <w:tc>
          <w:tcPr>
            <w:tcW w:w="2948" w:type="dxa"/>
          </w:tcPr>
          <w:p w14:paraId="57628852" w14:textId="77777777" w:rsidR="008006DE" w:rsidRDefault="008006DE" w:rsidP="00A47149">
            <w:pPr>
              <w:spacing w:before="156" w:after="156"/>
            </w:pPr>
            <w:r>
              <w:rPr>
                <w:rFonts w:hint="eastAsia"/>
              </w:rPr>
              <w:t>2</w:t>
            </w:r>
            <w:r>
              <w:t>025</w:t>
            </w:r>
            <w:r>
              <w:rPr>
                <w:rFonts w:hint="eastAsia"/>
              </w:rPr>
              <w:t>年</w:t>
            </w:r>
          </w:p>
        </w:tc>
      </w:tr>
      <w:tr w:rsidR="008006DE" w14:paraId="10B3A610" w14:textId="77777777" w:rsidTr="00A47149">
        <w:tc>
          <w:tcPr>
            <w:tcW w:w="704" w:type="dxa"/>
          </w:tcPr>
          <w:p w14:paraId="047C2BCA" w14:textId="77777777" w:rsidR="008006DE" w:rsidRDefault="008006DE" w:rsidP="00A47149">
            <w:pPr>
              <w:spacing w:before="156" w:after="156"/>
            </w:pPr>
            <w:r w:rsidRPr="007C106C">
              <w:t>5</w:t>
            </w:r>
          </w:p>
        </w:tc>
        <w:tc>
          <w:tcPr>
            <w:tcW w:w="2552" w:type="dxa"/>
          </w:tcPr>
          <w:p w14:paraId="2AA895C3" w14:textId="77777777" w:rsidR="008006DE" w:rsidRDefault="008006DE" w:rsidP="00A47149">
            <w:pPr>
              <w:spacing w:before="156" w:after="156"/>
            </w:pPr>
            <w:r w:rsidRPr="003413D7">
              <w:t>_uMonth</w:t>
            </w:r>
          </w:p>
        </w:tc>
        <w:tc>
          <w:tcPr>
            <w:tcW w:w="708" w:type="dxa"/>
          </w:tcPr>
          <w:p w14:paraId="20862838" w14:textId="77777777" w:rsidR="008006DE" w:rsidRDefault="008006DE" w:rsidP="00A47149">
            <w:pPr>
              <w:spacing w:before="156" w:after="156"/>
            </w:pPr>
            <w:r>
              <w:rPr>
                <w:rFonts w:hint="eastAsia"/>
              </w:rPr>
              <w:t>1</w:t>
            </w:r>
            <w:r>
              <w:t>0</w:t>
            </w:r>
          </w:p>
        </w:tc>
        <w:tc>
          <w:tcPr>
            <w:tcW w:w="851" w:type="dxa"/>
          </w:tcPr>
          <w:p w14:paraId="55C19FAB" w14:textId="77777777" w:rsidR="008006DE" w:rsidRDefault="008006DE" w:rsidP="00A47149">
            <w:pPr>
              <w:spacing w:before="156" w:after="156"/>
            </w:pPr>
            <w:r>
              <w:rPr>
                <w:rFonts w:hint="eastAsia"/>
              </w:rPr>
              <w:t>0</w:t>
            </w:r>
          </w:p>
        </w:tc>
        <w:tc>
          <w:tcPr>
            <w:tcW w:w="1134" w:type="dxa"/>
          </w:tcPr>
          <w:p w14:paraId="00174D39" w14:textId="77777777" w:rsidR="008006DE" w:rsidRDefault="008006DE" w:rsidP="00A47149">
            <w:pPr>
              <w:spacing w:before="156" w:after="156"/>
            </w:pPr>
            <w:r w:rsidRPr="00E665D0">
              <w:t>WORD</w:t>
            </w:r>
          </w:p>
        </w:tc>
        <w:tc>
          <w:tcPr>
            <w:tcW w:w="1559" w:type="dxa"/>
          </w:tcPr>
          <w:p w14:paraId="18FA3EFA" w14:textId="77777777" w:rsidR="008006DE" w:rsidRDefault="008006DE" w:rsidP="00A47149">
            <w:pPr>
              <w:spacing w:before="156" w:after="156"/>
            </w:pPr>
            <w:r w:rsidRPr="00F70960">
              <w:t>07</w:t>
            </w:r>
            <w:r>
              <w:t xml:space="preserve"> </w:t>
            </w:r>
            <w:r w:rsidRPr="00F70960">
              <w:t>00</w:t>
            </w:r>
          </w:p>
        </w:tc>
        <w:tc>
          <w:tcPr>
            <w:tcW w:w="2948" w:type="dxa"/>
          </w:tcPr>
          <w:p w14:paraId="534ECA4C" w14:textId="77777777" w:rsidR="008006DE" w:rsidRDefault="008006DE" w:rsidP="00A47149">
            <w:pPr>
              <w:spacing w:before="156" w:after="156"/>
            </w:pPr>
            <w:r>
              <w:rPr>
                <w:rFonts w:hint="eastAsia"/>
              </w:rPr>
              <w:t>7月</w:t>
            </w:r>
          </w:p>
        </w:tc>
      </w:tr>
      <w:tr w:rsidR="008006DE" w14:paraId="13610096" w14:textId="77777777" w:rsidTr="00A47149">
        <w:tc>
          <w:tcPr>
            <w:tcW w:w="704" w:type="dxa"/>
          </w:tcPr>
          <w:p w14:paraId="56F67D04" w14:textId="77777777" w:rsidR="008006DE" w:rsidRDefault="008006DE" w:rsidP="00A47149">
            <w:pPr>
              <w:spacing w:before="156" w:after="156"/>
            </w:pPr>
            <w:r w:rsidRPr="007C106C">
              <w:t>6</w:t>
            </w:r>
          </w:p>
        </w:tc>
        <w:tc>
          <w:tcPr>
            <w:tcW w:w="2552" w:type="dxa"/>
          </w:tcPr>
          <w:p w14:paraId="4926EE0D" w14:textId="77777777" w:rsidR="008006DE" w:rsidRDefault="008006DE" w:rsidP="00A47149">
            <w:pPr>
              <w:spacing w:before="156" w:after="156"/>
            </w:pPr>
            <w:r w:rsidRPr="003413D7">
              <w:t>_uDay</w:t>
            </w:r>
          </w:p>
        </w:tc>
        <w:tc>
          <w:tcPr>
            <w:tcW w:w="708" w:type="dxa"/>
          </w:tcPr>
          <w:p w14:paraId="75873C44" w14:textId="77777777" w:rsidR="008006DE" w:rsidRDefault="008006DE" w:rsidP="00A47149">
            <w:pPr>
              <w:spacing w:before="156" w:after="156"/>
            </w:pPr>
            <w:r>
              <w:rPr>
                <w:rFonts w:hint="eastAsia"/>
              </w:rPr>
              <w:t>1</w:t>
            </w:r>
            <w:r>
              <w:t>2</w:t>
            </w:r>
          </w:p>
        </w:tc>
        <w:tc>
          <w:tcPr>
            <w:tcW w:w="851" w:type="dxa"/>
          </w:tcPr>
          <w:p w14:paraId="601FEAD9" w14:textId="77777777" w:rsidR="008006DE" w:rsidRDefault="008006DE" w:rsidP="00A47149">
            <w:pPr>
              <w:spacing w:before="156" w:after="156"/>
            </w:pPr>
            <w:r>
              <w:rPr>
                <w:rFonts w:hint="eastAsia"/>
              </w:rPr>
              <w:t>0</w:t>
            </w:r>
          </w:p>
        </w:tc>
        <w:tc>
          <w:tcPr>
            <w:tcW w:w="1134" w:type="dxa"/>
          </w:tcPr>
          <w:p w14:paraId="43816145" w14:textId="77777777" w:rsidR="008006DE" w:rsidRDefault="008006DE" w:rsidP="00A47149">
            <w:pPr>
              <w:spacing w:before="156" w:after="156"/>
            </w:pPr>
            <w:r w:rsidRPr="00E665D0">
              <w:t>WORD</w:t>
            </w:r>
          </w:p>
        </w:tc>
        <w:tc>
          <w:tcPr>
            <w:tcW w:w="1559" w:type="dxa"/>
          </w:tcPr>
          <w:p w14:paraId="557D771F" w14:textId="77777777" w:rsidR="008006DE" w:rsidRDefault="008006DE" w:rsidP="00A47149">
            <w:pPr>
              <w:spacing w:before="156" w:after="156"/>
            </w:pPr>
            <w:r w:rsidRPr="00F70960">
              <w:t>10</w:t>
            </w:r>
            <w:r>
              <w:t xml:space="preserve"> </w:t>
            </w:r>
            <w:r w:rsidRPr="00F70960">
              <w:t>00</w:t>
            </w:r>
          </w:p>
        </w:tc>
        <w:tc>
          <w:tcPr>
            <w:tcW w:w="2948" w:type="dxa"/>
          </w:tcPr>
          <w:p w14:paraId="494FBF0C" w14:textId="77777777" w:rsidR="008006DE" w:rsidRDefault="008006DE" w:rsidP="00A47149">
            <w:pPr>
              <w:spacing w:before="156" w:after="156"/>
            </w:pPr>
            <w:r>
              <w:rPr>
                <w:rFonts w:hint="eastAsia"/>
              </w:rPr>
              <w:t>1</w:t>
            </w:r>
            <w:r>
              <w:t>6</w:t>
            </w:r>
            <w:r>
              <w:rPr>
                <w:rFonts w:hint="eastAsia"/>
              </w:rPr>
              <w:t>日</w:t>
            </w:r>
          </w:p>
        </w:tc>
      </w:tr>
      <w:tr w:rsidR="008006DE" w14:paraId="0FEF5AF6" w14:textId="77777777" w:rsidTr="00A47149">
        <w:tc>
          <w:tcPr>
            <w:tcW w:w="704" w:type="dxa"/>
          </w:tcPr>
          <w:p w14:paraId="0B602A13" w14:textId="77777777" w:rsidR="008006DE" w:rsidRDefault="008006DE" w:rsidP="00A47149">
            <w:pPr>
              <w:spacing w:before="156" w:after="156"/>
            </w:pPr>
            <w:r w:rsidRPr="007C106C">
              <w:t>7</w:t>
            </w:r>
          </w:p>
        </w:tc>
        <w:tc>
          <w:tcPr>
            <w:tcW w:w="2552" w:type="dxa"/>
          </w:tcPr>
          <w:p w14:paraId="033ADB7F" w14:textId="77777777" w:rsidR="008006DE" w:rsidRDefault="008006DE" w:rsidP="00A47149">
            <w:pPr>
              <w:spacing w:before="156" w:after="156"/>
            </w:pPr>
            <w:r w:rsidRPr="003413D7">
              <w:t>_uHour</w:t>
            </w:r>
          </w:p>
        </w:tc>
        <w:tc>
          <w:tcPr>
            <w:tcW w:w="708" w:type="dxa"/>
          </w:tcPr>
          <w:p w14:paraId="04033A48" w14:textId="77777777" w:rsidR="008006DE" w:rsidRDefault="008006DE" w:rsidP="00A47149">
            <w:pPr>
              <w:spacing w:before="156" w:after="156"/>
            </w:pPr>
            <w:r>
              <w:rPr>
                <w:rFonts w:hint="eastAsia"/>
              </w:rPr>
              <w:t>1</w:t>
            </w:r>
            <w:r>
              <w:t>4</w:t>
            </w:r>
          </w:p>
        </w:tc>
        <w:tc>
          <w:tcPr>
            <w:tcW w:w="851" w:type="dxa"/>
          </w:tcPr>
          <w:p w14:paraId="0ADF96E8" w14:textId="77777777" w:rsidR="008006DE" w:rsidRDefault="008006DE" w:rsidP="00A47149">
            <w:pPr>
              <w:spacing w:before="156" w:after="156"/>
            </w:pPr>
            <w:r>
              <w:rPr>
                <w:rFonts w:hint="eastAsia"/>
              </w:rPr>
              <w:t>0</w:t>
            </w:r>
          </w:p>
        </w:tc>
        <w:tc>
          <w:tcPr>
            <w:tcW w:w="1134" w:type="dxa"/>
          </w:tcPr>
          <w:p w14:paraId="3EACF5F9" w14:textId="77777777" w:rsidR="008006DE" w:rsidRDefault="008006DE" w:rsidP="00A47149">
            <w:pPr>
              <w:spacing w:before="156" w:after="156"/>
            </w:pPr>
            <w:r w:rsidRPr="00E665D0">
              <w:t>WORD</w:t>
            </w:r>
          </w:p>
        </w:tc>
        <w:tc>
          <w:tcPr>
            <w:tcW w:w="1559" w:type="dxa"/>
          </w:tcPr>
          <w:p w14:paraId="0C6528C8" w14:textId="77777777" w:rsidR="008006DE" w:rsidRDefault="008006DE" w:rsidP="00A47149">
            <w:pPr>
              <w:spacing w:before="156" w:after="156"/>
            </w:pPr>
            <w:r w:rsidRPr="00F70960">
              <w:t>0F 00</w:t>
            </w:r>
          </w:p>
        </w:tc>
        <w:tc>
          <w:tcPr>
            <w:tcW w:w="2948" w:type="dxa"/>
          </w:tcPr>
          <w:p w14:paraId="1FDA2CA4" w14:textId="77777777" w:rsidR="008006DE" w:rsidRDefault="008006DE" w:rsidP="00A47149">
            <w:pPr>
              <w:spacing w:before="156" w:after="156"/>
            </w:pPr>
            <w:r>
              <w:rPr>
                <w:rFonts w:hint="eastAsia"/>
              </w:rPr>
              <w:t>1</w:t>
            </w:r>
            <w:r>
              <w:t>5</w:t>
            </w:r>
            <w:r>
              <w:rPr>
                <w:rFonts w:hint="eastAsia"/>
              </w:rPr>
              <w:t>时</w:t>
            </w:r>
          </w:p>
        </w:tc>
      </w:tr>
      <w:tr w:rsidR="008006DE" w14:paraId="31B819D0" w14:textId="77777777" w:rsidTr="00A47149">
        <w:tc>
          <w:tcPr>
            <w:tcW w:w="704" w:type="dxa"/>
          </w:tcPr>
          <w:p w14:paraId="6C813880" w14:textId="77777777" w:rsidR="008006DE" w:rsidRDefault="008006DE" w:rsidP="00A47149">
            <w:pPr>
              <w:spacing w:before="156" w:after="156"/>
            </w:pPr>
            <w:r w:rsidRPr="007C106C">
              <w:t>8</w:t>
            </w:r>
          </w:p>
        </w:tc>
        <w:tc>
          <w:tcPr>
            <w:tcW w:w="2552" w:type="dxa"/>
          </w:tcPr>
          <w:p w14:paraId="34617BFD" w14:textId="77777777" w:rsidR="008006DE" w:rsidRDefault="008006DE" w:rsidP="00A47149">
            <w:pPr>
              <w:spacing w:before="156" w:after="156"/>
            </w:pPr>
            <w:r w:rsidRPr="003413D7">
              <w:t>_uMinute</w:t>
            </w:r>
          </w:p>
        </w:tc>
        <w:tc>
          <w:tcPr>
            <w:tcW w:w="708" w:type="dxa"/>
          </w:tcPr>
          <w:p w14:paraId="1ADE6B8F" w14:textId="77777777" w:rsidR="008006DE" w:rsidRDefault="008006DE" w:rsidP="00A47149">
            <w:pPr>
              <w:spacing w:before="156" w:after="156"/>
            </w:pPr>
            <w:r>
              <w:rPr>
                <w:rFonts w:hint="eastAsia"/>
              </w:rPr>
              <w:t>1</w:t>
            </w:r>
            <w:r>
              <w:t>6</w:t>
            </w:r>
          </w:p>
        </w:tc>
        <w:tc>
          <w:tcPr>
            <w:tcW w:w="851" w:type="dxa"/>
          </w:tcPr>
          <w:p w14:paraId="61D10DD6" w14:textId="77777777" w:rsidR="008006DE" w:rsidRDefault="008006DE" w:rsidP="00A47149">
            <w:pPr>
              <w:spacing w:before="156" w:after="156"/>
            </w:pPr>
            <w:r>
              <w:rPr>
                <w:rFonts w:hint="eastAsia"/>
              </w:rPr>
              <w:t>0</w:t>
            </w:r>
          </w:p>
        </w:tc>
        <w:tc>
          <w:tcPr>
            <w:tcW w:w="1134" w:type="dxa"/>
          </w:tcPr>
          <w:p w14:paraId="2C0CB01F" w14:textId="77777777" w:rsidR="008006DE" w:rsidRDefault="008006DE" w:rsidP="00A47149">
            <w:pPr>
              <w:spacing w:before="156" w:after="156"/>
            </w:pPr>
            <w:r w:rsidRPr="00E665D0">
              <w:t>WORD</w:t>
            </w:r>
          </w:p>
        </w:tc>
        <w:tc>
          <w:tcPr>
            <w:tcW w:w="1559" w:type="dxa"/>
          </w:tcPr>
          <w:p w14:paraId="7DCD65E2" w14:textId="77777777" w:rsidR="008006DE" w:rsidRDefault="008006DE" w:rsidP="00A47149">
            <w:pPr>
              <w:spacing w:before="156" w:after="156"/>
            </w:pPr>
            <w:r w:rsidRPr="00F70960">
              <w:t>0B 00</w:t>
            </w:r>
          </w:p>
        </w:tc>
        <w:tc>
          <w:tcPr>
            <w:tcW w:w="2948" w:type="dxa"/>
          </w:tcPr>
          <w:p w14:paraId="4BCA7A06" w14:textId="77777777" w:rsidR="008006DE" w:rsidRDefault="008006DE" w:rsidP="00A47149">
            <w:pPr>
              <w:spacing w:before="156" w:after="156"/>
            </w:pPr>
            <w:r>
              <w:rPr>
                <w:rFonts w:hint="eastAsia"/>
              </w:rPr>
              <w:t>1</w:t>
            </w:r>
            <w:r>
              <w:t>1</w:t>
            </w:r>
            <w:r>
              <w:rPr>
                <w:rFonts w:hint="eastAsia"/>
              </w:rPr>
              <w:t>分</w:t>
            </w:r>
          </w:p>
        </w:tc>
      </w:tr>
      <w:tr w:rsidR="008006DE" w14:paraId="0EE8AF45" w14:textId="77777777" w:rsidTr="00A47149">
        <w:tc>
          <w:tcPr>
            <w:tcW w:w="704" w:type="dxa"/>
          </w:tcPr>
          <w:p w14:paraId="7EC30E09" w14:textId="77777777" w:rsidR="008006DE" w:rsidRDefault="008006DE" w:rsidP="00A47149">
            <w:pPr>
              <w:spacing w:before="156" w:after="156"/>
            </w:pPr>
            <w:r w:rsidRPr="007C106C">
              <w:t>9</w:t>
            </w:r>
          </w:p>
        </w:tc>
        <w:tc>
          <w:tcPr>
            <w:tcW w:w="2552" w:type="dxa"/>
          </w:tcPr>
          <w:p w14:paraId="1BFE686E" w14:textId="77777777" w:rsidR="008006DE" w:rsidRDefault="008006DE" w:rsidP="00A47149">
            <w:pPr>
              <w:spacing w:before="156" w:after="156"/>
            </w:pPr>
            <w:r w:rsidRPr="003413D7">
              <w:t>_uSecond</w:t>
            </w:r>
          </w:p>
        </w:tc>
        <w:tc>
          <w:tcPr>
            <w:tcW w:w="708" w:type="dxa"/>
          </w:tcPr>
          <w:p w14:paraId="09F912DD" w14:textId="77777777" w:rsidR="008006DE" w:rsidRDefault="008006DE" w:rsidP="00A47149">
            <w:pPr>
              <w:spacing w:before="156" w:after="156"/>
            </w:pPr>
            <w:r>
              <w:rPr>
                <w:rFonts w:hint="eastAsia"/>
              </w:rPr>
              <w:t>1</w:t>
            </w:r>
            <w:r>
              <w:t>8</w:t>
            </w:r>
          </w:p>
        </w:tc>
        <w:tc>
          <w:tcPr>
            <w:tcW w:w="851" w:type="dxa"/>
          </w:tcPr>
          <w:p w14:paraId="33556607" w14:textId="77777777" w:rsidR="008006DE" w:rsidRDefault="008006DE" w:rsidP="00A47149">
            <w:pPr>
              <w:spacing w:before="156" w:after="156"/>
            </w:pPr>
            <w:r>
              <w:rPr>
                <w:rFonts w:hint="eastAsia"/>
              </w:rPr>
              <w:t>0</w:t>
            </w:r>
          </w:p>
        </w:tc>
        <w:tc>
          <w:tcPr>
            <w:tcW w:w="1134" w:type="dxa"/>
          </w:tcPr>
          <w:p w14:paraId="6E37E7CB" w14:textId="77777777" w:rsidR="008006DE" w:rsidRDefault="008006DE" w:rsidP="00A47149">
            <w:pPr>
              <w:spacing w:before="156" w:after="156"/>
            </w:pPr>
            <w:r w:rsidRPr="00E665D0">
              <w:t>WORD</w:t>
            </w:r>
          </w:p>
        </w:tc>
        <w:tc>
          <w:tcPr>
            <w:tcW w:w="1559" w:type="dxa"/>
          </w:tcPr>
          <w:p w14:paraId="71C43AFF" w14:textId="77777777" w:rsidR="008006DE" w:rsidRDefault="008006DE" w:rsidP="00A47149">
            <w:pPr>
              <w:spacing w:before="156" w:after="156"/>
            </w:pPr>
            <w:r w:rsidRPr="00F70960">
              <w:t>03</w:t>
            </w:r>
            <w:r>
              <w:t xml:space="preserve"> </w:t>
            </w:r>
            <w:r w:rsidRPr="00F70960">
              <w:t>00</w:t>
            </w:r>
          </w:p>
        </w:tc>
        <w:tc>
          <w:tcPr>
            <w:tcW w:w="2948" w:type="dxa"/>
          </w:tcPr>
          <w:p w14:paraId="10184A57" w14:textId="77777777" w:rsidR="008006DE" w:rsidRDefault="008006DE" w:rsidP="00A47149">
            <w:pPr>
              <w:spacing w:before="156" w:after="156"/>
            </w:pPr>
            <w:r>
              <w:rPr>
                <w:rFonts w:hint="eastAsia"/>
              </w:rPr>
              <w:t>3秒</w:t>
            </w:r>
          </w:p>
        </w:tc>
      </w:tr>
      <w:tr w:rsidR="008006DE" w14:paraId="7C3F6CF5" w14:textId="77777777" w:rsidTr="00A47149">
        <w:tc>
          <w:tcPr>
            <w:tcW w:w="704" w:type="dxa"/>
          </w:tcPr>
          <w:p w14:paraId="0F989E5F" w14:textId="77777777" w:rsidR="008006DE" w:rsidRDefault="008006DE" w:rsidP="00A47149">
            <w:pPr>
              <w:spacing w:before="156" w:after="156"/>
            </w:pPr>
            <w:r w:rsidRPr="007C106C">
              <w:t>10</w:t>
            </w:r>
          </w:p>
        </w:tc>
        <w:tc>
          <w:tcPr>
            <w:tcW w:w="2552" w:type="dxa"/>
          </w:tcPr>
          <w:p w14:paraId="6D004DBE" w14:textId="77777777" w:rsidR="008006DE" w:rsidRDefault="008006DE" w:rsidP="00A47149">
            <w:pPr>
              <w:spacing w:before="156" w:after="156"/>
            </w:pPr>
            <w:r w:rsidRPr="003413D7">
              <w:t>_uVerifyType</w:t>
            </w:r>
          </w:p>
        </w:tc>
        <w:tc>
          <w:tcPr>
            <w:tcW w:w="708" w:type="dxa"/>
          </w:tcPr>
          <w:p w14:paraId="3FB36ACF" w14:textId="77777777" w:rsidR="008006DE" w:rsidRDefault="008006DE" w:rsidP="00A47149">
            <w:pPr>
              <w:spacing w:before="156" w:after="156"/>
            </w:pPr>
            <w:r>
              <w:rPr>
                <w:rFonts w:hint="eastAsia"/>
              </w:rPr>
              <w:t>2</w:t>
            </w:r>
            <w:r>
              <w:t>0</w:t>
            </w:r>
          </w:p>
        </w:tc>
        <w:tc>
          <w:tcPr>
            <w:tcW w:w="851" w:type="dxa"/>
          </w:tcPr>
          <w:p w14:paraId="6115598B" w14:textId="77777777" w:rsidR="008006DE" w:rsidRDefault="008006DE" w:rsidP="00A47149">
            <w:pPr>
              <w:spacing w:before="156" w:after="156"/>
            </w:pPr>
            <w:r>
              <w:rPr>
                <w:rFonts w:hint="eastAsia"/>
              </w:rPr>
              <w:t>0</w:t>
            </w:r>
          </w:p>
        </w:tc>
        <w:tc>
          <w:tcPr>
            <w:tcW w:w="1134" w:type="dxa"/>
          </w:tcPr>
          <w:p w14:paraId="0B191B3E" w14:textId="77777777" w:rsidR="008006DE" w:rsidRDefault="008006DE" w:rsidP="00A47149">
            <w:pPr>
              <w:spacing w:before="156" w:after="156"/>
            </w:pPr>
            <w:r w:rsidRPr="00E665D0">
              <w:t>WORD</w:t>
            </w:r>
          </w:p>
        </w:tc>
        <w:tc>
          <w:tcPr>
            <w:tcW w:w="1559" w:type="dxa"/>
          </w:tcPr>
          <w:p w14:paraId="5D36C2A8" w14:textId="77777777" w:rsidR="008006DE" w:rsidRDefault="008006DE" w:rsidP="00A47149">
            <w:pPr>
              <w:spacing w:before="156" w:after="156"/>
            </w:pPr>
          </w:p>
        </w:tc>
        <w:tc>
          <w:tcPr>
            <w:tcW w:w="2948" w:type="dxa"/>
          </w:tcPr>
          <w:p w14:paraId="18D69C86" w14:textId="77777777" w:rsidR="008006DE" w:rsidRDefault="008006DE" w:rsidP="00A47149">
            <w:pPr>
              <w:spacing w:before="156" w:after="156"/>
            </w:pPr>
            <w:r>
              <w:rPr>
                <w:rFonts w:hint="eastAsia"/>
              </w:rPr>
              <w:t>校验类型</w:t>
            </w:r>
          </w:p>
        </w:tc>
      </w:tr>
      <w:tr w:rsidR="008006DE" w14:paraId="2932C53F" w14:textId="77777777" w:rsidTr="00A47149">
        <w:tc>
          <w:tcPr>
            <w:tcW w:w="704" w:type="dxa"/>
          </w:tcPr>
          <w:p w14:paraId="2844009F" w14:textId="77777777" w:rsidR="008006DE" w:rsidRDefault="008006DE" w:rsidP="00A47149">
            <w:pPr>
              <w:spacing w:before="156" w:after="156"/>
            </w:pPr>
            <w:r w:rsidRPr="007C106C">
              <w:t>11</w:t>
            </w:r>
          </w:p>
        </w:tc>
        <w:tc>
          <w:tcPr>
            <w:tcW w:w="2552" w:type="dxa"/>
          </w:tcPr>
          <w:p w14:paraId="53D892ED" w14:textId="77777777" w:rsidR="008006DE" w:rsidRDefault="008006DE" w:rsidP="00A47149">
            <w:pPr>
              <w:spacing w:before="156" w:after="156"/>
            </w:pPr>
            <w:r w:rsidRPr="003413D7">
              <w:t>_uVerifyCode</w:t>
            </w:r>
          </w:p>
        </w:tc>
        <w:tc>
          <w:tcPr>
            <w:tcW w:w="708" w:type="dxa"/>
          </w:tcPr>
          <w:p w14:paraId="36896CA8" w14:textId="77777777" w:rsidR="008006DE" w:rsidRDefault="008006DE" w:rsidP="00A47149">
            <w:pPr>
              <w:spacing w:before="156" w:after="156"/>
            </w:pPr>
            <w:r>
              <w:rPr>
                <w:rFonts w:hint="eastAsia"/>
              </w:rPr>
              <w:t>2</w:t>
            </w:r>
            <w:r>
              <w:t>2</w:t>
            </w:r>
          </w:p>
        </w:tc>
        <w:tc>
          <w:tcPr>
            <w:tcW w:w="851" w:type="dxa"/>
          </w:tcPr>
          <w:p w14:paraId="511A4BB6" w14:textId="77777777" w:rsidR="008006DE" w:rsidRDefault="008006DE" w:rsidP="00A47149">
            <w:pPr>
              <w:spacing w:before="156" w:after="156"/>
            </w:pPr>
            <w:r>
              <w:rPr>
                <w:rFonts w:hint="eastAsia"/>
              </w:rPr>
              <w:t>0</w:t>
            </w:r>
          </w:p>
        </w:tc>
        <w:tc>
          <w:tcPr>
            <w:tcW w:w="1134" w:type="dxa"/>
          </w:tcPr>
          <w:p w14:paraId="78D7676C" w14:textId="77777777" w:rsidR="008006DE" w:rsidRDefault="008006DE" w:rsidP="00A47149">
            <w:pPr>
              <w:spacing w:before="156" w:after="156"/>
            </w:pPr>
            <w:r w:rsidRPr="00E665D0">
              <w:t>WORD</w:t>
            </w:r>
          </w:p>
        </w:tc>
        <w:tc>
          <w:tcPr>
            <w:tcW w:w="1559" w:type="dxa"/>
          </w:tcPr>
          <w:p w14:paraId="7AA7800F" w14:textId="77777777" w:rsidR="008006DE" w:rsidRDefault="008006DE" w:rsidP="00A47149">
            <w:pPr>
              <w:spacing w:before="156" w:after="156"/>
            </w:pPr>
          </w:p>
        </w:tc>
        <w:tc>
          <w:tcPr>
            <w:tcW w:w="2948" w:type="dxa"/>
          </w:tcPr>
          <w:p w14:paraId="06E8B9F6" w14:textId="77777777" w:rsidR="008006DE" w:rsidRDefault="008006DE" w:rsidP="00A47149">
            <w:pPr>
              <w:spacing w:before="156" w:after="156"/>
            </w:pPr>
            <w:r>
              <w:rPr>
                <w:rFonts w:hint="eastAsia"/>
              </w:rPr>
              <w:t>校验值</w:t>
            </w:r>
          </w:p>
        </w:tc>
      </w:tr>
      <w:tr w:rsidR="008006DE" w14:paraId="5B1842E3" w14:textId="77777777" w:rsidTr="00A47149">
        <w:tc>
          <w:tcPr>
            <w:tcW w:w="704" w:type="dxa"/>
          </w:tcPr>
          <w:p w14:paraId="1BC5C22D" w14:textId="77777777" w:rsidR="008006DE" w:rsidRDefault="008006DE" w:rsidP="00A47149">
            <w:pPr>
              <w:spacing w:before="156" w:after="156"/>
            </w:pPr>
            <w:r w:rsidRPr="007C106C">
              <w:t>12</w:t>
            </w:r>
          </w:p>
        </w:tc>
        <w:tc>
          <w:tcPr>
            <w:tcW w:w="2552" w:type="dxa"/>
          </w:tcPr>
          <w:p w14:paraId="0CB70C59" w14:textId="77777777" w:rsidR="008006DE" w:rsidRDefault="008006DE" w:rsidP="00A47149">
            <w:pPr>
              <w:spacing w:before="156" w:after="156"/>
            </w:pPr>
            <w:r>
              <w:rPr>
                <w:rFonts w:hint="eastAsia"/>
              </w:rPr>
              <w:t>预留</w:t>
            </w:r>
          </w:p>
        </w:tc>
        <w:tc>
          <w:tcPr>
            <w:tcW w:w="708" w:type="dxa"/>
          </w:tcPr>
          <w:p w14:paraId="65615732" w14:textId="77777777" w:rsidR="008006DE" w:rsidRDefault="008006DE" w:rsidP="00A47149">
            <w:pPr>
              <w:spacing w:before="156" w:after="156"/>
            </w:pPr>
            <w:r w:rsidRPr="002D5C5F">
              <w:rPr>
                <w:rFonts w:hint="eastAsia"/>
              </w:rPr>
              <w:t>2</w:t>
            </w:r>
            <w:r>
              <w:rPr>
                <w:rFonts w:hint="eastAsia"/>
              </w:rPr>
              <w:t>4</w:t>
            </w:r>
          </w:p>
        </w:tc>
        <w:tc>
          <w:tcPr>
            <w:tcW w:w="851" w:type="dxa"/>
          </w:tcPr>
          <w:p w14:paraId="625B0116" w14:textId="77777777" w:rsidR="008006DE" w:rsidRDefault="008006DE" w:rsidP="00A47149">
            <w:pPr>
              <w:spacing w:before="156" w:after="156"/>
            </w:pPr>
            <w:r>
              <w:rPr>
                <w:rFonts w:hint="eastAsia"/>
              </w:rPr>
              <w:t>0</w:t>
            </w:r>
          </w:p>
        </w:tc>
        <w:tc>
          <w:tcPr>
            <w:tcW w:w="1134" w:type="dxa"/>
          </w:tcPr>
          <w:p w14:paraId="5845A6B8" w14:textId="77777777" w:rsidR="008006DE" w:rsidRDefault="008006DE" w:rsidP="00A47149">
            <w:pPr>
              <w:spacing w:before="156" w:after="156"/>
            </w:pPr>
            <w:r w:rsidRPr="00E665D0">
              <w:t>BOOL</w:t>
            </w:r>
          </w:p>
        </w:tc>
        <w:tc>
          <w:tcPr>
            <w:tcW w:w="1559" w:type="dxa"/>
          </w:tcPr>
          <w:p w14:paraId="0319D91C" w14:textId="77777777" w:rsidR="008006DE" w:rsidRDefault="008006DE" w:rsidP="00A47149">
            <w:pPr>
              <w:spacing w:before="156" w:after="156"/>
            </w:pPr>
          </w:p>
        </w:tc>
        <w:tc>
          <w:tcPr>
            <w:tcW w:w="2948" w:type="dxa"/>
          </w:tcPr>
          <w:p w14:paraId="11AAA8BE" w14:textId="77777777" w:rsidR="008006DE" w:rsidRDefault="008006DE" w:rsidP="00A47149">
            <w:pPr>
              <w:spacing w:before="156" w:after="156"/>
            </w:pPr>
          </w:p>
        </w:tc>
      </w:tr>
      <w:tr w:rsidR="008006DE" w14:paraId="1CCEEB65" w14:textId="77777777" w:rsidTr="00A47149">
        <w:tc>
          <w:tcPr>
            <w:tcW w:w="704" w:type="dxa"/>
          </w:tcPr>
          <w:p w14:paraId="4CCAE258" w14:textId="77777777" w:rsidR="008006DE" w:rsidRDefault="008006DE" w:rsidP="00A47149">
            <w:pPr>
              <w:spacing w:before="156" w:after="156"/>
            </w:pPr>
            <w:r w:rsidRPr="007C106C">
              <w:t>13</w:t>
            </w:r>
          </w:p>
        </w:tc>
        <w:tc>
          <w:tcPr>
            <w:tcW w:w="2552" w:type="dxa"/>
          </w:tcPr>
          <w:p w14:paraId="1E5A28AE" w14:textId="77777777" w:rsidR="008006DE" w:rsidRDefault="008006DE" w:rsidP="00A47149">
            <w:pPr>
              <w:spacing w:before="156" w:after="156"/>
            </w:pPr>
            <w:r w:rsidRPr="003413D7">
              <w:rPr>
                <w:rFonts w:hint="eastAsia"/>
              </w:rPr>
              <w:t>高断合指示灯状态</w:t>
            </w:r>
          </w:p>
        </w:tc>
        <w:tc>
          <w:tcPr>
            <w:tcW w:w="708" w:type="dxa"/>
          </w:tcPr>
          <w:p w14:paraId="03D76578" w14:textId="77777777" w:rsidR="008006DE" w:rsidRDefault="008006DE" w:rsidP="00A47149">
            <w:pPr>
              <w:spacing w:before="156" w:after="156"/>
            </w:pPr>
            <w:r w:rsidRPr="002D5C5F">
              <w:rPr>
                <w:rFonts w:hint="eastAsia"/>
              </w:rPr>
              <w:t>2</w:t>
            </w:r>
            <w:r>
              <w:rPr>
                <w:rFonts w:hint="eastAsia"/>
              </w:rPr>
              <w:t>4</w:t>
            </w:r>
          </w:p>
        </w:tc>
        <w:tc>
          <w:tcPr>
            <w:tcW w:w="851" w:type="dxa"/>
          </w:tcPr>
          <w:p w14:paraId="795C604B" w14:textId="77777777" w:rsidR="008006DE" w:rsidRDefault="008006DE" w:rsidP="00A47149">
            <w:pPr>
              <w:spacing w:before="156" w:after="156"/>
            </w:pPr>
            <w:r>
              <w:rPr>
                <w:rFonts w:hint="eastAsia"/>
              </w:rPr>
              <w:t>1</w:t>
            </w:r>
          </w:p>
        </w:tc>
        <w:tc>
          <w:tcPr>
            <w:tcW w:w="1134" w:type="dxa"/>
          </w:tcPr>
          <w:p w14:paraId="67E703D2" w14:textId="77777777" w:rsidR="008006DE" w:rsidRDefault="008006DE" w:rsidP="00A47149">
            <w:pPr>
              <w:spacing w:before="156" w:after="156"/>
            </w:pPr>
            <w:r w:rsidRPr="00E665D0">
              <w:t>BOOL</w:t>
            </w:r>
          </w:p>
        </w:tc>
        <w:tc>
          <w:tcPr>
            <w:tcW w:w="1559" w:type="dxa"/>
          </w:tcPr>
          <w:p w14:paraId="248A82C1" w14:textId="77777777" w:rsidR="008006DE" w:rsidRDefault="008006DE" w:rsidP="00A47149">
            <w:pPr>
              <w:spacing w:before="156" w:after="156"/>
            </w:pPr>
            <w:r w:rsidRPr="000C408B">
              <w:t>1</w:t>
            </w:r>
            <w:r>
              <w:rPr>
                <w:rFonts w:hint="eastAsia"/>
              </w:rPr>
              <w:t>=</w:t>
            </w:r>
            <w:r w:rsidRPr="000C408B">
              <w:t>亮 0</w:t>
            </w:r>
            <w:r>
              <w:rPr>
                <w:rFonts w:hint="eastAsia"/>
              </w:rPr>
              <w:t>=</w:t>
            </w:r>
            <w:r w:rsidRPr="000C408B">
              <w:t>灭</w:t>
            </w:r>
          </w:p>
        </w:tc>
        <w:tc>
          <w:tcPr>
            <w:tcW w:w="2948" w:type="dxa"/>
          </w:tcPr>
          <w:p w14:paraId="70C6FC6E" w14:textId="77777777" w:rsidR="008006DE" w:rsidRDefault="008006DE" w:rsidP="00A47149">
            <w:pPr>
              <w:spacing w:before="156" w:after="156"/>
            </w:pPr>
          </w:p>
        </w:tc>
      </w:tr>
      <w:tr w:rsidR="008006DE" w14:paraId="67735165" w14:textId="77777777" w:rsidTr="00A47149">
        <w:tc>
          <w:tcPr>
            <w:tcW w:w="704" w:type="dxa"/>
          </w:tcPr>
          <w:p w14:paraId="492936AA" w14:textId="77777777" w:rsidR="008006DE" w:rsidRDefault="008006DE" w:rsidP="00A47149">
            <w:pPr>
              <w:spacing w:before="156" w:after="156"/>
            </w:pPr>
            <w:r w:rsidRPr="007C106C">
              <w:t>14</w:t>
            </w:r>
          </w:p>
        </w:tc>
        <w:tc>
          <w:tcPr>
            <w:tcW w:w="2552" w:type="dxa"/>
          </w:tcPr>
          <w:p w14:paraId="4D2301B5" w14:textId="77777777" w:rsidR="008006DE" w:rsidRDefault="008006DE" w:rsidP="00A47149">
            <w:pPr>
              <w:spacing w:before="156" w:after="156"/>
            </w:pPr>
            <w:r w:rsidRPr="003413D7">
              <w:rPr>
                <w:rFonts w:hint="eastAsia"/>
              </w:rPr>
              <w:t>制动缓解不良指示灯状态</w:t>
            </w:r>
          </w:p>
        </w:tc>
        <w:tc>
          <w:tcPr>
            <w:tcW w:w="708" w:type="dxa"/>
          </w:tcPr>
          <w:p w14:paraId="53055073" w14:textId="77777777" w:rsidR="008006DE" w:rsidRDefault="008006DE" w:rsidP="00A47149">
            <w:pPr>
              <w:spacing w:before="156" w:after="156"/>
            </w:pPr>
            <w:r w:rsidRPr="002D5C5F">
              <w:rPr>
                <w:rFonts w:hint="eastAsia"/>
              </w:rPr>
              <w:t>2</w:t>
            </w:r>
            <w:r>
              <w:rPr>
                <w:rFonts w:hint="eastAsia"/>
              </w:rPr>
              <w:t>4</w:t>
            </w:r>
          </w:p>
        </w:tc>
        <w:tc>
          <w:tcPr>
            <w:tcW w:w="851" w:type="dxa"/>
          </w:tcPr>
          <w:p w14:paraId="0DEC2180" w14:textId="77777777" w:rsidR="008006DE" w:rsidRDefault="008006DE" w:rsidP="00A47149">
            <w:pPr>
              <w:spacing w:before="156" w:after="156"/>
            </w:pPr>
            <w:r>
              <w:rPr>
                <w:rFonts w:hint="eastAsia"/>
              </w:rPr>
              <w:t>2</w:t>
            </w:r>
          </w:p>
        </w:tc>
        <w:tc>
          <w:tcPr>
            <w:tcW w:w="1134" w:type="dxa"/>
          </w:tcPr>
          <w:p w14:paraId="36CDD72F" w14:textId="77777777" w:rsidR="008006DE" w:rsidRDefault="008006DE" w:rsidP="00A47149">
            <w:pPr>
              <w:spacing w:before="156" w:after="156"/>
            </w:pPr>
            <w:r w:rsidRPr="00E665D0">
              <w:t>BOOL</w:t>
            </w:r>
          </w:p>
        </w:tc>
        <w:tc>
          <w:tcPr>
            <w:tcW w:w="1559" w:type="dxa"/>
          </w:tcPr>
          <w:p w14:paraId="11C4FBF2" w14:textId="77777777" w:rsidR="008006DE" w:rsidRDefault="008006DE" w:rsidP="00A47149">
            <w:pPr>
              <w:spacing w:before="156" w:after="156"/>
            </w:pPr>
            <w:r w:rsidRPr="000C408B">
              <w:t>1</w:t>
            </w:r>
            <w:r>
              <w:t>=</w:t>
            </w:r>
            <w:r w:rsidRPr="000C408B">
              <w:t>亮 0</w:t>
            </w:r>
            <w:r>
              <w:rPr>
                <w:rFonts w:hint="eastAsia"/>
              </w:rPr>
              <w:t>=</w:t>
            </w:r>
            <w:r w:rsidRPr="000C408B">
              <w:t>灭</w:t>
            </w:r>
          </w:p>
        </w:tc>
        <w:tc>
          <w:tcPr>
            <w:tcW w:w="2948" w:type="dxa"/>
          </w:tcPr>
          <w:p w14:paraId="4D022C89" w14:textId="77777777" w:rsidR="008006DE" w:rsidRDefault="008006DE" w:rsidP="00A47149">
            <w:pPr>
              <w:spacing w:before="156" w:after="156"/>
            </w:pPr>
          </w:p>
        </w:tc>
      </w:tr>
      <w:tr w:rsidR="008006DE" w14:paraId="40AFB23B" w14:textId="77777777" w:rsidTr="00A47149">
        <w:tc>
          <w:tcPr>
            <w:tcW w:w="704" w:type="dxa"/>
          </w:tcPr>
          <w:p w14:paraId="4E06706C" w14:textId="77777777" w:rsidR="008006DE" w:rsidRDefault="008006DE" w:rsidP="00A47149">
            <w:pPr>
              <w:spacing w:before="156" w:after="156"/>
            </w:pPr>
            <w:r w:rsidRPr="007C106C">
              <w:t>15</w:t>
            </w:r>
          </w:p>
        </w:tc>
        <w:tc>
          <w:tcPr>
            <w:tcW w:w="2552" w:type="dxa"/>
          </w:tcPr>
          <w:p w14:paraId="6813CC2E" w14:textId="77777777" w:rsidR="008006DE" w:rsidRDefault="008006DE" w:rsidP="00A47149">
            <w:pPr>
              <w:spacing w:before="156" w:after="156"/>
            </w:pPr>
            <w:r>
              <w:rPr>
                <w:rFonts w:hint="eastAsia"/>
              </w:rPr>
              <w:t>预留</w:t>
            </w:r>
          </w:p>
        </w:tc>
        <w:tc>
          <w:tcPr>
            <w:tcW w:w="708" w:type="dxa"/>
          </w:tcPr>
          <w:p w14:paraId="5A8CDE98" w14:textId="77777777" w:rsidR="008006DE" w:rsidRDefault="008006DE" w:rsidP="00A47149">
            <w:pPr>
              <w:spacing w:before="156" w:after="156"/>
            </w:pPr>
            <w:r w:rsidRPr="002D5C5F">
              <w:rPr>
                <w:rFonts w:hint="eastAsia"/>
              </w:rPr>
              <w:t>2</w:t>
            </w:r>
            <w:r>
              <w:rPr>
                <w:rFonts w:hint="eastAsia"/>
              </w:rPr>
              <w:t>4</w:t>
            </w:r>
          </w:p>
        </w:tc>
        <w:tc>
          <w:tcPr>
            <w:tcW w:w="851" w:type="dxa"/>
          </w:tcPr>
          <w:p w14:paraId="69445DE9" w14:textId="77777777" w:rsidR="008006DE" w:rsidRDefault="008006DE" w:rsidP="00A47149">
            <w:pPr>
              <w:spacing w:before="156" w:after="156"/>
            </w:pPr>
            <w:r>
              <w:rPr>
                <w:rFonts w:hint="eastAsia"/>
              </w:rPr>
              <w:t>3</w:t>
            </w:r>
          </w:p>
        </w:tc>
        <w:tc>
          <w:tcPr>
            <w:tcW w:w="1134" w:type="dxa"/>
          </w:tcPr>
          <w:p w14:paraId="7ED394AC" w14:textId="77777777" w:rsidR="008006DE" w:rsidRDefault="008006DE" w:rsidP="00A47149">
            <w:pPr>
              <w:spacing w:before="156" w:after="156"/>
            </w:pPr>
            <w:r w:rsidRPr="00E665D0">
              <w:t>BOOL</w:t>
            </w:r>
          </w:p>
        </w:tc>
        <w:tc>
          <w:tcPr>
            <w:tcW w:w="1559" w:type="dxa"/>
          </w:tcPr>
          <w:p w14:paraId="15FB934E" w14:textId="77777777" w:rsidR="008006DE" w:rsidRDefault="008006DE" w:rsidP="00A47149">
            <w:pPr>
              <w:spacing w:before="156" w:after="156"/>
            </w:pPr>
          </w:p>
        </w:tc>
        <w:tc>
          <w:tcPr>
            <w:tcW w:w="2948" w:type="dxa"/>
          </w:tcPr>
          <w:p w14:paraId="6F4EE4E2" w14:textId="77777777" w:rsidR="008006DE" w:rsidRDefault="008006DE" w:rsidP="00A47149">
            <w:pPr>
              <w:spacing w:before="156" w:after="156"/>
            </w:pPr>
          </w:p>
        </w:tc>
      </w:tr>
      <w:tr w:rsidR="008006DE" w14:paraId="4E7D02E5" w14:textId="77777777" w:rsidTr="00A47149">
        <w:tc>
          <w:tcPr>
            <w:tcW w:w="704" w:type="dxa"/>
          </w:tcPr>
          <w:p w14:paraId="2F554C4A" w14:textId="77777777" w:rsidR="008006DE" w:rsidRDefault="008006DE" w:rsidP="00A47149">
            <w:pPr>
              <w:spacing w:before="156" w:after="156"/>
            </w:pPr>
            <w:r w:rsidRPr="007C106C">
              <w:t>16</w:t>
            </w:r>
          </w:p>
        </w:tc>
        <w:tc>
          <w:tcPr>
            <w:tcW w:w="2552" w:type="dxa"/>
          </w:tcPr>
          <w:p w14:paraId="765C77F7" w14:textId="77777777" w:rsidR="008006DE" w:rsidRDefault="008006DE" w:rsidP="00A47149">
            <w:pPr>
              <w:spacing w:before="156" w:after="156"/>
            </w:pPr>
            <w:r>
              <w:rPr>
                <w:rFonts w:hint="eastAsia"/>
              </w:rPr>
              <w:t>开门</w:t>
            </w:r>
            <w:proofErr w:type="gramStart"/>
            <w:r>
              <w:rPr>
                <w:rFonts w:hint="eastAsia"/>
              </w:rPr>
              <w:t>灯状态</w:t>
            </w:r>
            <w:proofErr w:type="gramEnd"/>
          </w:p>
        </w:tc>
        <w:tc>
          <w:tcPr>
            <w:tcW w:w="708" w:type="dxa"/>
          </w:tcPr>
          <w:p w14:paraId="54732AB4" w14:textId="77777777" w:rsidR="008006DE" w:rsidRDefault="008006DE" w:rsidP="00A47149">
            <w:pPr>
              <w:spacing w:before="156" w:after="156"/>
            </w:pPr>
            <w:r w:rsidRPr="002D5C5F">
              <w:rPr>
                <w:rFonts w:hint="eastAsia"/>
              </w:rPr>
              <w:t>2</w:t>
            </w:r>
            <w:r>
              <w:rPr>
                <w:rFonts w:hint="eastAsia"/>
              </w:rPr>
              <w:t>4</w:t>
            </w:r>
          </w:p>
        </w:tc>
        <w:tc>
          <w:tcPr>
            <w:tcW w:w="851" w:type="dxa"/>
          </w:tcPr>
          <w:p w14:paraId="613A0B7D" w14:textId="77777777" w:rsidR="008006DE" w:rsidRDefault="008006DE" w:rsidP="00A47149">
            <w:pPr>
              <w:spacing w:before="156" w:after="156"/>
            </w:pPr>
            <w:r>
              <w:rPr>
                <w:rFonts w:hint="eastAsia"/>
              </w:rPr>
              <w:t>4</w:t>
            </w:r>
          </w:p>
        </w:tc>
        <w:tc>
          <w:tcPr>
            <w:tcW w:w="1134" w:type="dxa"/>
          </w:tcPr>
          <w:p w14:paraId="0AD79AEC" w14:textId="77777777" w:rsidR="008006DE" w:rsidRDefault="008006DE" w:rsidP="00A47149">
            <w:pPr>
              <w:spacing w:before="156" w:after="156"/>
            </w:pPr>
            <w:r w:rsidRPr="00E665D0">
              <w:t>BOOL</w:t>
            </w:r>
          </w:p>
        </w:tc>
        <w:tc>
          <w:tcPr>
            <w:tcW w:w="1559" w:type="dxa"/>
          </w:tcPr>
          <w:p w14:paraId="0C5F016A" w14:textId="77777777" w:rsidR="008006DE" w:rsidRDefault="008006DE" w:rsidP="00A47149">
            <w:pPr>
              <w:spacing w:before="156" w:after="156"/>
            </w:pPr>
            <w:r w:rsidRPr="000C408B">
              <w:t>1</w:t>
            </w:r>
            <w:r>
              <w:t>=</w:t>
            </w:r>
            <w:r w:rsidRPr="000C408B">
              <w:t>亮 0</w:t>
            </w:r>
            <w:r>
              <w:rPr>
                <w:rFonts w:hint="eastAsia"/>
              </w:rPr>
              <w:t>=</w:t>
            </w:r>
            <w:r w:rsidRPr="000C408B">
              <w:t>灭</w:t>
            </w:r>
          </w:p>
        </w:tc>
        <w:tc>
          <w:tcPr>
            <w:tcW w:w="2948" w:type="dxa"/>
          </w:tcPr>
          <w:p w14:paraId="33C60365" w14:textId="77777777" w:rsidR="008006DE" w:rsidRDefault="008006DE" w:rsidP="00A47149">
            <w:pPr>
              <w:spacing w:before="156" w:after="156"/>
            </w:pPr>
          </w:p>
        </w:tc>
      </w:tr>
      <w:tr w:rsidR="008006DE" w14:paraId="74E785D6" w14:textId="77777777" w:rsidTr="00A47149">
        <w:tc>
          <w:tcPr>
            <w:tcW w:w="704" w:type="dxa"/>
          </w:tcPr>
          <w:p w14:paraId="2CE4F6CA" w14:textId="77777777" w:rsidR="008006DE" w:rsidRDefault="008006DE" w:rsidP="00A47149">
            <w:pPr>
              <w:spacing w:before="156" w:after="156"/>
            </w:pPr>
            <w:r w:rsidRPr="007C106C">
              <w:t>17</w:t>
            </w:r>
          </w:p>
        </w:tc>
        <w:tc>
          <w:tcPr>
            <w:tcW w:w="2552" w:type="dxa"/>
          </w:tcPr>
          <w:p w14:paraId="66DC76ED" w14:textId="77777777" w:rsidR="008006DE" w:rsidRDefault="008006DE" w:rsidP="00A47149">
            <w:pPr>
              <w:spacing w:before="156" w:after="156"/>
            </w:pPr>
            <w:r>
              <w:rPr>
                <w:rFonts w:hint="eastAsia"/>
              </w:rPr>
              <w:t>门关好指示灯状态</w:t>
            </w:r>
          </w:p>
        </w:tc>
        <w:tc>
          <w:tcPr>
            <w:tcW w:w="708" w:type="dxa"/>
          </w:tcPr>
          <w:p w14:paraId="32CB503E" w14:textId="77777777" w:rsidR="008006DE" w:rsidRDefault="008006DE" w:rsidP="00A47149">
            <w:pPr>
              <w:spacing w:before="156" w:after="156"/>
            </w:pPr>
            <w:r w:rsidRPr="002D5C5F">
              <w:rPr>
                <w:rFonts w:hint="eastAsia"/>
              </w:rPr>
              <w:t>2</w:t>
            </w:r>
            <w:r>
              <w:rPr>
                <w:rFonts w:hint="eastAsia"/>
              </w:rPr>
              <w:t>4</w:t>
            </w:r>
          </w:p>
        </w:tc>
        <w:tc>
          <w:tcPr>
            <w:tcW w:w="851" w:type="dxa"/>
          </w:tcPr>
          <w:p w14:paraId="3CD234D0" w14:textId="77777777" w:rsidR="008006DE" w:rsidRDefault="008006DE" w:rsidP="00A47149">
            <w:pPr>
              <w:spacing w:before="156" w:after="156"/>
            </w:pPr>
            <w:r>
              <w:rPr>
                <w:rFonts w:hint="eastAsia"/>
              </w:rPr>
              <w:t>5</w:t>
            </w:r>
          </w:p>
        </w:tc>
        <w:tc>
          <w:tcPr>
            <w:tcW w:w="1134" w:type="dxa"/>
          </w:tcPr>
          <w:p w14:paraId="6740E4AE" w14:textId="77777777" w:rsidR="008006DE" w:rsidRDefault="008006DE" w:rsidP="00A47149">
            <w:pPr>
              <w:spacing w:before="156" w:after="156"/>
            </w:pPr>
            <w:r w:rsidRPr="00E665D0">
              <w:t>BOOL</w:t>
            </w:r>
          </w:p>
        </w:tc>
        <w:tc>
          <w:tcPr>
            <w:tcW w:w="1559" w:type="dxa"/>
          </w:tcPr>
          <w:p w14:paraId="3F91CE3D" w14:textId="77777777" w:rsidR="008006DE" w:rsidRDefault="008006DE" w:rsidP="00A47149">
            <w:pPr>
              <w:spacing w:before="156" w:after="156"/>
            </w:pPr>
            <w:r w:rsidRPr="000C408B">
              <w:t>1</w:t>
            </w:r>
            <w:r>
              <w:t>=</w:t>
            </w:r>
            <w:r w:rsidRPr="000C408B">
              <w:t>亮 0</w:t>
            </w:r>
            <w:r>
              <w:rPr>
                <w:rFonts w:hint="eastAsia"/>
              </w:rPr>
              <w:t>=</w:t>
            </w:r>
            <w:r w:rsidRPr="000C408B">
              <w:t>灭</w:t>
            </w:r>
          </w:p>
        </w:tc>
        <w:tc>
          <w:tcPr>
            <w:tcW w:w="2948" w:type="dxa"/>
          </w:tcPr>
          <w:p w14:paraId="57A1CAA2" w14:textId="77777777" w:rsidR="008006DE" w:rsidRDefault="008006DE" w:rsidP="00A47149">
            <w:pPr>
              <w:spacing w:before="156" w:after="156"/>
            </w:pPr>
          </w:p>
        </w:tc>
      </w:tr>
      <w:tr w:rsidR="008006DE" w14:paraId="70164427" w14:textId="77777777" w:rsidTr="00A47149">
        <w:tc>
          <w:tcPr>
            <w:tcW w:w="704" w:type="dxa"/>
          </w:tcPr>
          <w:p w14:paraId="71064C8A" w14:textId="77777777" w:rsidR="008006DE" w:rsidRDefault="008006DE" w:rsidP="00A47149">
            <w:pPr>
              <w:spacing w:before="156" w:after="156"/>
            </w:pPr>
            <w:r w:rsidRPr="007C106C">
              <w:t>18</w:t>
            </w:r>
          </w:p>
        </w:tc>
        <w:tc>
          <w:tcPr>
            <w:tcW w:w="2552" w:type="dxa"/>
          </w:tcPr>
          <w:p w14:paraId="19B33642" w14:textId="77777777" w:rsidR="008006DE" w:rsidRDefault="008006DE" w:rsidP="00A47149">
            <w:pPr>
              <w:spacing w:before="156" w:after="156"/>
            </w:pPr>
            <w:r w:rsidRPr="003413D7">
              <w:rPr>
                <w:rFonts w:hint="eastAsia"/>
              </w:rPr>
              <w:t>网络故障指示灯状态</w:t>
            </w:r>
          </w:p>
        </w:tc>
        <w:tc>
          <w:tcPr>
            <w:tcW w:w="708" w:type="dxa"/>
          </w:tcPr>
          <w:p w14:paraId="0B3539A7" w14:textId="77777777" w:rsidR="008006DE" w:rsidRDefault="008006DE" w:rsidP="00A47149">
            <w:pPr>
              <w:spacing w:before="156" w:after="156"/>
            </w:pPr>
            <w:r w:rsidRPr="002D5C5F">
              <w:rPr>
                <w:rFonts w:hint="eastAsia"/>
              </w:rPr>
              <w:t>2</w:t>
            </w:r>
            <w:r>
              <w:rPr>
                <w:rFonts w:hint="eastAsia"/>
              </w:rPr>
              <w:t>4</w:t>
            </w:r>
          </w:p>
        </w:tc>
        <w:tc>
          <w:tcPr>
            <w:tcW w:w="851" w:type="dxa"/>
          </w:tcPr>
          <w:p w14:paraId="13F16D93" w14:textId="77777777" w:rsidR="008006DE" w:rsidRDefault="008006DE" w:rsidP="00A47149">
            <w:pPr>
              <w:spacing w:before="156" w:after="156"/>
            </w:pPr>
            <w:r>
              <w:rPr>
                <w:rFonts w:hint="eastAsia"/>
              </w:rPr>
              <w:t>6</w:t>
            </w:r>
          </w:p>
        </w:tc>
        <w:tc>
          <w:tcPr>
            <w:tcW w:w="1134" w:type="dxa"/>
          </w:tcPr>
          <w:p w14:paraId="300552D5" w14:textId="77777777" w:rsidR="008006DE" w:rsidRDefault="008006DE" w:rsidP="00A47149">
            <w:pPr>
              <w:spacing w:before="156" w:after="156"/>
            </w:pPr>
            <w:r w:rsidRPr="00E665D0">
              <w:t>BOOL</w:t>
            </w:r>
          </w:p>
        </w:tc>
        <w:tc>
          <w:tcPr>
            <w:tcW w:w="1559" w:type="dxa"/>
          </w:tcPr>
          <w:p w14:paraId="57477238" w14:textId="77777777" w:rsidR="008006DE" w:rsidRDefault="008006DE" w:rsidP="00A47149">
            <w:pPr>
              <w:spacing w:before="156" w:after="156"/>
            </w:pPr>
            <w:r w:rsidRPr="000C408B">
              <w:t>1</w:t>
            </w:r>
            <w:r>
              <w:rPr>
                <w:rFonts w:hint="eastAsia"/>
              </w:rPr>
              <w:t>=</w:t>
            </w:r>
            <w:r w:rsidRPr="000C408B">
              <w:t>亮 0</w:t>
            </w:r>
            <w:r>
              <w:rPr>
                <w:rFonts w:hint="eastAsia"/>
              </w:rPr>
              <w:t>=</w:t>
            </w:r>
            <w:r w:rsidRPr="000C408B">
              <w:t>灭</w:t>
            </w:r>
          </w:p>
        </w:tc>
        <w:tc>
          <w:tcPr>
            <w:tcW w:w="2948" w:type="dxa"/>
          </w:tcPr>
          <w:p w14:paraId="6AF5BB10" w14:textId="77777777" w:rsidR="008006DE" w:rsidRDefault="008006DE" w:rsidP="00A47149">
            <w:pPr>
              <w:spacing w:before="156" w:after="156"/>
            </w:pPr>
          </w:p>
        </w:tc>
      </w:tr>
      <w:tr w:rsidR="008006DE" w14:paraId="75C3BD6D" w14:textId="77777777" w:rsidTr="00A47149">
        <w:tc>
          <w:tcPr>
            <w:tcW w:w="704" w:type="dxa"/>
          </w:tcPr>
          <w:p w14:paraId="21418960" w14:textId="77777777" w:rsidR="008006DE" w:rsidRDefault="008006DE" w:rsidP="00A47149">
            <w:pPr>
              <w:spacing w:before="156" w:after="156"/>
            </w:pPr>
            <w:r w:rsidRPr="007C106C">
              <w:t>19</w:t>
            </w:r>
          </w:p>
        </w:tc>
        <w:tc>
          <w:tcPr>
            <w:tcW w:w="2552" w:type="dxa"/>
          </w:tcPr>
          <w:p w14:paraId="6A3FEF6E" w14:textId="77777777" w:rsidR="008006DE" w:rsidRDefault="008006DE" w:rsidP="00A47149">
            <w:pPr>
              <w:spacing w:before="156" w:after="156"/>
            </w:pPr>
            <w:r>
              <w:rPr>
                <w:rFonts w:hint="eastAsia"/>
              </w:rPr>
              <w:t>具备</w:t>
            </w:r>
            <w:r w:rsidRPr="003413D7">
              <w:rPr>
                <w:rFonts w:hint="eastAsia"/>
              </w:rPr>
              <w:t>自动折返模式标志</w:t>
            </w:r>
          </w:p>
        </w:tc>
        <w:tc>
          <w:tcPr>
            <w:tcW w:w="708" w:type="dxa"/>
          </w:tcPr>
          <w:p w14:paraId="31D13AB6" w14:textId="77777777" w:rsidR="008006DE" w:rsidRDefault="008006DE" w:rsidP="00A47149">
            <w:pPr>
              <w:spacing w:before="156" w:after="156"/>
            </w:pPr>
            <w:r w:rsidRPr="002D5C5F">
              <w:rPr>
                <w:rFonts w:hint="eastAsia"/>
              </w:rPr>
              <w:t>2</w:t>
            </w:r>
            <w:r>
              <w:rPr>
                <w:rFonts w:hint="eastAsia"/>
              </w:rPr>
              <w:t>4</w:t>
            </w:r>
          </w:p>
        </w:tc>
        <w:tc>
          <w:tcPr>
            <w:tcW w:w="851" w:type="dxa"/>
          </w:tcPr>
          <w:p w14:paraId="42C6133C" w14:textId="77777777" w:rsidR="008006DE" w:rsidRDefault="008006DE" w:rsidP="00A47149">
            <w:pPr>
              <w:spacing w:before="156" w:after="156"/>
            </w:pPr>
            <w:r>
              <w:rPr>
                <w:rFonts w:hint="eastAsia"/>
              </w:rPr>
              <w:t>7</w:t>
            </w:r>
          </w:p>
        </w:tc>
        <w:tc>
          <w:tcPr>
            <w:tcW w:w="1134" w:type="dxa"/>
          </w:tcPr>
          <w:p w14:paraId="43DCCAB3" w14:textId="77777777" w:rsidR="008006DE" w:rsidRDefault="008006DE" w:rsidP="00A47149">
            <w:pPr>
              <w:spacing w:before="156" w:after="156"/>
            </w:pPr>
            <w:r w:rsidRPr="00E665D0">
              <w:t>BOOL</w:t>
            </w:r>
          </w:p>
        </w:tc>
        <w:tc>
          <w:tcPr>
            <w:tcW w:w="1559" w:type="dxa"/>
          </w:tcPr>
          <w:p w14:paraId="08591012" w14:textId="77777777" w:rsidR="008006DE" w:rsidRDefault="008006DE" w:rsidP="00A47149">
            <w:pPr>
              <w:spacing w:before="156" w:after="156"/>
            </w:pPr>
            <w:r>
              <w:rPr>
                <w:rFonts w:hint="eastAsia"/>
              </w:rPr>
              <w:t>默认为0</w:t>
            </w:r>
            <w:r>
              <w:br/>
            </w:r>
            <w:r w:rsidRPr="000C408B">
              <w:t>1</w:t>
            </w:r>
            <w:r>
              <w:rPr>
                <w:rFonts w:hint="eastAsia"/>
              </w:rPr>
              <w:t>=具备</w:t>
            </w:r>
          </w:p>
        </w:tc>
        <w:tc>
          <w:tcPr>
            <w:tcW w:w="2948" w:type="dxa"/>
          </w:tcPr>
          <w:p w14:paraId="5BCA2A40" w14:textId="77777777" w:rsidR="008006DE" w:rsidRDefault="008006DE" w:rsidP="00A47149">
            <w:pPr>
              <w:spacing w:before="156" w:after="156"/>
            </w:pPr>
          </w:p>
        </w:tc>
      </w:tr>
      <w:tr w:rsidR="008006DE" w14:paraId="1A4B914E" w14:textId="77777777" w:rsidTr="00A47149">
        <w:tc>
          <w:tcPr>
            <w:tcW w:w="704" w:type="dxa"/>
          </w:tcPr>
          <w:p w14:paraId="7146F92D" w14:textId="77777777" w:rsidR="008006DE" w:rsidRDefault="008006DE" w:rsidP="00A47149">
            <w:pPr>
              <w:spacing w:before="156" w:after="156"/>
            </w:pPr>
            <w:r w:rsidRPr="007C106C">
              <w:t>20</w:t>
            </w:r>
          </w:p>
        </w:tc>
        <w:tc>
          <w:tcPr>
            <w:tcW w:w="2552" w:type="dxa"/>
          </w:tcPr>
          <w:p w14:paraId="4AD239D8" w14:textId="77777777" w:rsidR="008006DE" w:rsidRDefault="008006DE" w:rsidP="00A47149">
            <w:pPr>
              <w:spacing w:before="156" w:after="156"/>
            </w:pPr>
            <w:r>
              <w:rPr>
                <w:rFonts w:hint="eastAsia"/>
              </w:rPr>
              <w:t>具备</w:t>
            </w:r>
            <w:r w:rsidRPr="003413D7">
              <w:t>ATO模式标志</w:t>
            </w:r>
          </w:p>
        </w:tc>
        <w:tc>
          <w:tcPr>
            <w:tcW w:w="708" w:type="dxa"/>
          </w:tcPr>
          <w:p w14:paraId="7E01EF1A" w14:textId="77777777" w:rsidR="008006DE" w:rsidRDefault="008006DE" w:rsidP="00A47149">
            <w:pPr>
              <w:spacing w:before="156" w:after="156"/>
            </w:pPr>
            <w:r w:rsidRPr="009332CD">
              <w:rPr>
                <w:rFonts w:hint="eastAsia"/>
              </w:rPr>
              <w:t>2</w:t>
            </w:r>
            <w:r>
              <w:rPr>
                <w:rFonts w:hint="eastAsia"/>
              </w:rPr>
              <w:t>5</w:t>
            </w:r>
          </w:p>
        </w:tc>
        <w:tc>
          <w:tcPr>
            <w:tcW w:w="851" w:type="dxa"/>
          </w:tcPr>
          <w:p w14:paraId="2B3EBE45" w14:textId="77777777" w:rsidR="008006DE" w:rsidRDefault="008006DE" w:rsidP="00A47149">
            <w:pPr>
              <w:spacing w:before="156" w:after="156"/>
            </w:pPr>
            <w:r>
              <w:rPr>
                <w:rFonts w:hint="eastAsia"/>
              </w:rPr>
              <w:t>0</w:t>
            </w:r>
          </w:p>
        </w:tc>
        <w:tc>
          <w:tcPr>
            <w:tcW w:w="1134" w:type="dxa"/>
          </w:tcPr>
          <w:p w14:paraId="2116206E" w14:textId="77777777" w:rsidR="008006DE" w:rsidRDefault="008006DE" w:rsidP="00A47149">
            <w:pPr>
              <w:spacing w:before="156" w:after="156"/>
            </w:pPr>
            <w:r w:rsidRPr="00E665D0">
              <w:t>BOOL</w:t>
            </w:r>
          </w:p>
        </w:tc>
        <w:tc>
          <w:tcPr>
            <w:tcW w:w="1559" w:type="dxa"/>
          </w:tcPr>
          <w:p w14:paraId="68E6DAC0" w14:textId="77777777" w:rsidR="008006DE" w:rsidRDefault="008006DE" w:rsidP="00A47149">
            <w:pPr>
              <w:spacing w:before="156" w:after="156"/>
            </w:pPr>
            <w:r>
              <w:rPr>
                <w:rFonts w:hint="eastAsia"/>
              </w:rPr>
              <w:t>默认为0</w:t>
            </w:r>
            <w:r>
              <w:br/>
            </w:r>
            <w:r w:rsidRPr="000C408B">
              <w:t>1</w:t>
            </w:r>
            <w:r>
              <w:rPr>
                <w:rFonts w:hint="eastAsia"/>
              </w:rPr>
              <w:t>=具备</w:t>
            </w:r>
          </w:p>
        </w:tc>
        <w:tc>
          <w:tcPr>
            <w:tcW w:w="2948" w:type="dxa"/>
          </w:tcPr>
          <w:p w14:paraId="7B62D9D4" w14:textId="77777777" w:rsidR="008006DE" w:rsidRDefault="008006DE" w:rsidP="00A47149">
            <w:pPr>
              <w:spacing w:before="156" w:after="156"/>
            </w:pPr>
          </w:p>
        </w:tc>
      </w:tr>
      <w:tr w:rsidR="008006DE" w14:paraId="53FF2FB3" w14:textId="77777777" w:rsidTr="00A47149">
        <w:tc>
          <w:tcPr>
            <w:tcW w:w="704" w:type="dxa"/>
          </w:tcPr>
          <w:p w14:paraId="60121767" w14:textId="77777777" w:rsidR="008006DE" w:rsidRDefault="008006DE" w:rsidP="00A47149">
            <w:pPr>
              <w:spacing w:before="156" w:after="156"/>
            </w:pPr>
            <w:r w:rsidRPr="007C106C">
              <w:t>21</w:t>
            </w:r>
          </w:p>
        </w:tc>
        <w:tc>
          <w:tcPr>
            <w:tcW w:w="2552" w:type="dxa"/>
          </w:tcPr>
          <w:p w14:paraId="3118C1DB" w14:textId="77777777" w:rsidR="008006DE" w:rsidRDefault="008006DE" w:rsidP="00A47149">
            <w:pPr>
              <w:spacing w:before="156" w:after="156"/>
            </w:pPr>
            <w:r w:rsidRPr="003413D7">
              <w:rPr>
                <w:rFonts w:hint="eastAsia"/>
              </w:rPr>
              <w:t>进入洗车模式标志</w:t>
            </w:r>
          </w:p>
        </w:tc>
        <w:tc>
          <w:tcPr>
            <w:tcW w:w="708" w:type="dxa"/>
          </w:tcPr>
          <w:p w14:paraId="1DD1B691" w14:textId="77777777" w:rsidR="008006DE" w:rsidRDefault="008006DE" w:rsidP="00A47149">
            <w:pPr>
              <w:spacing w:before="156" w:after="156"/>
            </w:pPr>
            <w:r w:rsidRPr="009332CD">
              <w:rPr>
                <w:rFonts w:hint="eastAsia"/>
              </w:rPr>
              <w:t>2</w:t>
            </w:r>
            <w:r>
              <w:rPr>
                <w:rFonts w:hint="eastAsia"/>
              </w:rPr>
              <w:t>5</w:t>
            </w:r>
          </w:p>
        </w:tc>
        <w:tc>
          <w:tcPr>
            <w:tcW w:w="851" w:type="dxa"/>
          </w:tcPr>
          <w:p w14:paraId="1155A182" w14:textId="77777777" w:rsidR="008006DE" w:rsidRDefault="008006DE" w:rsidP="00A47149">
            <w:pPr>
              <w:spacing w:before="156" w:after="156"/>
            </w:pPr>
            <w:r>
              <w:rPr>
                <w:rFonts w:hint="eastAsia"/>
              </w:rPr>
              <w:t>1</w:t>
            </w:r>
          </w:p>
        </w:tc>
        <w:tc>
          <w:tcPr>
            <w:tcW w:w="1134" w:type="dxa"/>
          </w:tcPr>
          <w:p w14:paraId="1D21C0FC" w14:textId="77777777" w:rsidR="008006DE" w:rsidRDefault="008006DE" w:rsidP="00A47149">
            <w:pPr>
              <w:spacing w:before="156" w:after="156"/>
            </w:pPr>
            <w:r w:rsidRPr="00E665D0">
              <w:t>BOOL</w:t>
            </w:r>
          </w:p>
        </w:tc>
        <w:tc>
          <w:tcPr>
            <w:tcW w:w="1559" w:type="dxa"/>
          </w:tcPr>
          <w:p w14:paraId="32F54556" w14:textId="77777777" w:rsidR="008006DE" w:rsidRDefault="008006DE" w:rsidP="00A47149">
            <w:pPr>
              <w:spacing w:before="156" w:after="156"/>
            </w:pPr>
            <w:r>
              <w:rPr>
                <w:rFonts w:hint="eastAsia"/>
              </w:rPr>
              <w:t>默认为0</w:t>
            </w:r>
            <w:r>
              <w:br/>
            </w:r>
            <w:r w:rsidRPr="000C408B">
              <w:t>1</w:t>
            </w:r>
            <w:r>
              <w:rPr>
                <w:rFonts w:hint="eastAsia"/>
              </w:rPr>
              <w:t>=</w:t>
            </w:r>
            <w:r w:rsidRPr="000C408B">
              <w:t>进入</w:t>
            </w:r>
          </w:p>
        </w:tc>
        <w:tc>
          <w:tcPr>
            <w:tcW w:w="2948" w:type="dxa"/>
          </w:tcPr>
          <w:p w14:paraId="0671BA27" w14:textId="77777777" w:rsidR="008006DE" w:rsidRDefault="008006DE" w:rsidP="00A47149">
            <w:pPr>
              <w:spacing w:before="156" w:after="156"/>
            </w:pPr>
          </w:p>
        </w:tc>
      </w:tr>
      <w:tr w:rsidR="008006DE" w14:paraId="4C1D7C5C" w14:textId="77777777" w:rsidTr="00A47149">
        <w:tc>
          <w:tcPr>
            <w:tcW w:w="704" w:type="dxa"/>
          </w:tcPr>
          <w:p w14:paraId="7FD5D571" w14:textId="77777777" w:rsidR="008006DE" w:rsidRDefault="008006DE" w:rsidP="00A47149">
            <w:pPr>
              <w:spacing w:before="156" w:after="156"/>
            </w:pPr>
            <w:r w:rsidRPr="007C106C">
              <w:t>22</w:t>
            </w:r>
          </w:p>
        </w:tc>
        <w:tc>
          <w:tcPr>
            <w:tcW w:w="2552" w:type="dxa"/>
          </w:tcPr>
          <w:p w14:paraId="496A5413" w14:textId="77777777" w:rsidR="008006DE" w:rsidRDefault="008006DE" w:rsidP="00A47149">
            <w:pPr>
              <w:spacing w:before="156" w:after="156"/>
            </w:pPr>
            <w:r>
              <w:rPr>
                <w:rFonts w:hint="eastAsia"/>
              </w:rPr>
              <w:t>激活ATO模式标志</w:t>
            </w:r>
          </w:p>
        </w:tc>
        <w:tc>
          <w:tcPr>
            <w:tcW w:w="708" w:type="dxa"/>
          </w:tcPr>
          <w:p w14:paraId="0F2838D8" w14:textId="77777777" w:rsidR="008006DE" w:rsidRDefault="008006DE" w:rsidP="00A47149">
            <w:pPr>
              <w:spacing w:before="156" w:after="156"/>
            </w:pPr>
            <w:r w:rsidRPr="009332CD">
              <w:rPr>
                <w:rFonts w:hint="eastAsia"/>
              </w:rPr>
              <w:t>2</w:t>
            </w:r>
            <w:r>
              <w:rPr>
                <w:rFonts w:hint="eastAsia"/>
              </w:rPr>
              <w:t>5</w:t>
            </w:r>
          </w:p>
        </w:tc>
        <w:tc>
          <w:tcPr>
            <w:tcW w:w="851" w:type="dxa"/>
          </w:tcPr>
          <w:p w14:paraId="15196514" w14:textId="77777777" w:rsidR="008006DE" w:rsidRDefault="008006DE" w:rsidP="00A47149">
            <w:pPr>
              <w:spacing w:before="156" w:after="156"/>
            </w:pPr>
            <w:r>
              <w:rPr>
                <w:rFonts w:hint="eastAsia"/>
              </w:rPr>
              <w:t>2</w:t>
            </w:r>
          </w:p>
        </w:tc>
        <w:tc>
          <w:tcPr>
            <w:tcW w:w="1134" w:type="dxa"/>
          </w:tcPr>
          <w:p w14:paraId="0A4762FF" w14:textId="77777777" w:rsidR="008006DE" w:rsidRDefault="008006DE" w:rsidP="00A47149">
            <w:pPr>
              <w:spacing w:before="156" w:after="156"/>
            </w:pPr>
            <w:r w:rsidRPr="00E665D0">
              <w:t>BOOL</w:t>
            </w:r>
          </w:p>
        </w:tc>
        <w:tc>
          <w:tcPr>
            <w:tcW w:w="1559" w:type="dxa"/>
          </w:tcPr>
          <w:p w14:paraId="6FAD82FC" w14:textId="77777777" w:rsidR="008006DE" w:rsidRDefault="008006DE" w:rsidP="00A47149">
            <w:pPr>
              <w:spacing w:before="156" w:after="156"/>
            </w:pPr>
            <w:r>
              <w:rPr>
                <w:rFonts w:hint="eastAsia"/>
              </w:rPr>
              <w:t>默认为0</w:t>
            </w:r>
            <w:r>
              <w:br/>
            </w:r>
            <w:r w:rsidRPr="000C408B">
              <w:t>1</w:t>
            </w:r>
            <w:r>
              <w:rPr>
                <w:rFonts w:hint="eastAsia"/>
              </w:rPr>
              <w:t>=激活</w:t>
            </w:r>
          </w:p>
        </w:tc>
        <w:tc>
          <w:tcPr>
            <w:tcW w:w="2948" w:type="dxa"/>
          </w:tcPr>
          <w:p w14:paraId="6E870025" w14:textId="77777777" w:rsidR="008006DE" w:rsidRDefault="008006DE" w:rsidP="00A47149">
            <w:pPr>
              <w:spacing w:before="156" w:after="156"/>
            </w:pPr>
            <w:r>
              <w:rPr>
                <w:rFonts w:hint="eastAsia"/>
              </w:rPr>
              <w:t>只有具备ATO模式后，才能激活</w:t>
            </w:r>
          </w:p>
        </w:tc>
      </w:tr>
      <w:tr w:rsidR="008006DE" w14:paraId="297934BB" w14:textId="77777777" w:rsidTr="00A47149">
        <w:tc>
          <w:tcPr>
            <w:tcW w:w="704" w:type="dxa"/>
          </w:tcPr>
          <w:p w14:paraId="2238A513" w14:textId="77777777" w:rsidR="008006DE" w:rsidRDefault="008006DE" w:rsidP="00A47149">
            <w:pPr>
              <w:spacing w:before="156" w:after="156"/>
            </w:pPr>
            <w:r w:rsidRPr="007C106C">
              <w:t>23</w:t>
            </w:r>
          </w:p>
        </w:tc>
        <w:tc>
          <w:tcPr>
            <w:tcW w:w="2552" w:type="dxa"/>
          </w:tcPr>
          <w:p w14:paraId="72218099" w14:textId="77777777" w:rsidR="008006DE" w:rsidRDefault="008006DE" w:rsidP="00A47149">
            <w:pPr>
              <w:spacing w:before="156" w:after="156"/>
            </w:pPr>
            <w:r>
              <w:rPr>
                <w:rFonts w:hint="eastAsia"/>
              </w:rPr>
              <w:t>激活</w:t>
            </w:r>
            <w:r w:rsidRPr="003413D7">
              <w:rPr>
                <w:rFonts w:hint="eastAsia"/>
              </w:rPr>
              <w:t>自动折返模式标志</w:t>
            </w:r>
          </w:p>
        </w:tc>
        <w:tc>
          <w:tcPr>
            <w:tcW w:w="708" w:type="dxa"/>
          </w:tcPr>
          <w:p w14:paraId="0A4F5E5A" w14:textId="77777777" w:rsidR="008006DE" w:rsidRDefault="008006DE" w:rsidP="00A47149">
            <w:pPr>
              <w:spacing w:before="156" w:after="156"/>
            </w:pPr>
            <w:r w:rsidRPr="009332CD">
              <w:rPr>
                <w:rFonts w:hint="eastAsia"/>
              </w:rPr>
              <w:t>2</w:t>
            </w:r>
            <w:r>
              <w:rPr>
                <w:rFonts w:hint="eastAsia"/>
              </w:rPr>
              <w:t>5</w:t>
            </w:r>
          </w:p>
        </w:tc>
        <w:tc>
          <w:tcPr>
            <w:tcW w:w="851" w:type="dxa"/>
          </w:tcPr>
          <w:p w14:paraId="21E36469" w14:textId="77777777" w:rsidR="008006DE" w:rsidRDefault="008006DE" w:rsidP="00A47149">
            <w:pPr>
              <w:spacing w:before="156" w:after="156"/>
            </w:pPr>
            <w:r>
              <w:rPr>
                <w:rFonts w:hint="eastAsia"/>
              </w:rPr>
              <w:t>3</w:t>
            </w:r>
          </w:p>
        </w:tc>
        <w:tc>
          <w:tcPr>
            <w:tcW w:w="1134" w:type="dxa"/>
          </w:tcPr>
          <w:p w14:paraId="2B8FCF16" w14:textId="77777777" w:rsidR="008006DE" w:rsidRDefault="008006DE" w:rsidP="00A47149">
            <w:pPr>
              <w:spacing w:before="156" w:after="156"/>
            </w:pPr>
            <w:r w:rsidRPr="00E665D0">
              <w:t>BOOL</w:t>
            </w:r>
          </w:p>
        </w:tc>
        <w:tc>
          <w:tcPr>
            <w:tcW w:w="1559" w:type="dxa"/>
          </w:tcPr>
          <w:p w14:paraId="470848A6" w14:textId="77777777" w:rsidR="008006DE" w:rsidRDefault="008006DE" w:rsidP="00A47149">
            <w:pPr>
              <w:spacing w:before="156" w:after="156"/>
            </w:pPr>
            <w:r>
              <w:rPr>
                <w:rFonts w:hint="eastAsia"/>
              </w:rPr>
              <w:t>默认为0</w:t>
            </w:r>
            <w:r>
              <w:br/>
            </w:r>
            <w:r w:rsidRPr="000C408B">
              <w:t>1</w:t>
            </w:r>
            <w:r>
              <w:rPr>
                <w:rFonts w:hint="eastAsia"/>
              </w:rPr>
              <w:t>=激活</w:t>
            </w:r>
          </w:p>
        </w:tc>
        <w:tc>
          <w:tcPr>
            <w:tcW w:w="2948" w:type="dxa"/>
          </w:tcPr>
          <w:p w14:paraId="23D7D0FD" w14:textId="77777777" w:rsidR="008006DE" w:rsidRDefault="008006DE" w:rsidP="00A47149">
            <w:pPr>
              <w:spacing w:before="156" w:after="156"/>
            </w:pPr>
            <w:r>
              <w:rPr>
                <w:rFonts w:hint="eastAsia"/>
              </w:rPr>
              <w:t>只有具备</w:t>
            </w:r>
            <w:r w:rsidRPr="003413D7">
              <w:rPr>
                <w:rFonts w:hint="eastAsia"/>
              </w:rPr>
              <w:t>自动折返</w:t>
            </w:r>
            <w:r>
              <w:rPr>
                <w:rFonts w:hint="eastAsia"/>
              </w:rPr>
              <w:t>模式后，才能激活</w:t>
            </w:r>
          </w:p>
        </w:tc>
      </w:tr>
      <w:tr w:rsidR="008006DE" w14:paraId="5989AFBE" w14:textId="77777777" w:rsidTr="00A47149">
        <w:tc>
          <w:tcPr>
            <w:tcW w:w="704" w:type="dxa"/>
          </w:tcPr>
          <w:p w14:paraId="29E8B3F7" w14:textId="77777777" w:rsidR="008006DE" w:rsidRDefault="008006DE" w:rsidP="00A47149">
            <w:pPr>
              <w:spacing w:before="156" w:after="156"/>
            </w:pPr>
            <w:r w:rsidRPr="007C106C">
              <w:t>24</w:t>
            </w:r>
          </w:p>
        </w:tc>
        <w:tc>
          <w:tcPr>
            <w:tcW w:w="2552" w:type="dxa"/>
          </w:tcPr>
          <w:p w14:paraId="5F4CCFE3" w14:textId="77777777" w:rsidR="008006DE" w:rsidRDefault="008006DE" w:rsidP="00A47149">
            <w:pPr>
              <w:spacing w:before="156" w:after="156"/>
            </w:pPr>
            <w:r w:rsidRPr="003579E5">
              <w:rPr>
                <w:rFonts w:hint="eastAsia"/>
              </w:rPr>
              <w:t>预留</w:t>
            </w:r>
          </w:p>
        </w:tc>
        <w:tc>
          <w:tcPr>
            <w:tcW w:w="708" w:type="dxa"/>
          </w:tcPr>
          <w:p w14:paraId="20D02A68" w14:textId="77777777" w:rsidR="008006DE" w:rsidRDefault="008006DE" w:rsidP="00A47149">
            <w:pPr>
              <w:spacing w:before="156" w:after="156"/>
            </w:pPr>
            <w:r w:rsidRPr="009332CD">
              <w:rPr>
                <w:rFonts w:hint="eastAsia"/>
              </w:rPr>
              <w:t>2</w:t>
            </w:r>
            <w:r>
              <w:rPr>
                <w:rFonts w:hint="eastAsia"/>
              </w:rPr>
              <w:t>5</w:t>
            </w:r>
          </w:p>
        </w:tc>
        <w:tc>
          <w:tcPr>
            <w:tcW w:w="851" w:type="dxa"/>
          </w:tcPr>
          <w:p w14:paraId="6CF7A3AE" w14:textId="77777777" w:rsidR="008006DE" w:rsidRDefault="008006DE" w:rsidP="00A47149">
            <w:pPr>
              <w:spacing w:before="156" w:after="156"/>
            </w:pPr>
            <w:r>
              <w:rPr>
                <w:rFonts w:hint="eastAsia"/>
              </w:rPr>
              <w:t>4</w:t>
            </w:r>
          </w:p>
        </w:tc>
        <w:tc>
          <w:tcPr>
            <w:tcW w:w="1134" w:type="dxa"/>
          </w:tcPr>
          <w:p w14:paraId="734F4A7C" w14:textId="77777777" w:rsidR="008006DE" w:rsidRDefault="008006DE" w:rsidP="00A47149">
            <w:pPr>
              <w:spacing w:before="156" w:after="156"/>
            </w:pPr>
            <w:r w:rsidRPr="00E665D0">
              <w:t>BOOL</w:t>
            </w:r>
          </w:p>
        </w:tc>
        <w:tc>
          <w:tcPr>
            <w:tcW w:w="1559" w:type="dxa"/>
          </w:tcPr>
          <w:p w14:paraId="43E9760D" w14:textId="77777777" w:rsidR="008006DE" w:rsidRDefault="008006DE" w:rsidP="00A47149">
            <w:pPr>
              <w:spacing w:before="156" w:after="156"/>
            </w:pPr>
          </w:p>
        </w:tc>
        <w:tc>
          <w:tcPr>
            <w:tcW w:w="2948" w:type="dxa"/>
          </w:tcPr>
          <w:p w14:paraId="6E62A610" w14:textId="77777777" w:rsidR="008006DE" w:rsidRDefault="008006DE" w:rsidP="00A47149">
            <w:pPr>
              <w:spacing w:before="156" w:after="156"/>
            </w:pPr>
          </w:p>
        </w:tc>
      </w:tr>
      <w:tr w:rsidR="008006DE" w14:paraId="285C8A50" w14:textId="77777777" w:rsidTr="00A47149">
        <w:tc>
          <w:tcPr>
            <w:tcW w:w="704" w:type="dxa"/>
          </w:tcPr>
          <w:p w14:paraId="1227F6A6" w14:textId="77777777" w:rsidR="008006DE" w:rsidRDefault="008006DE" w:rsidP="00A47149">
            <w:pPr>
              <w:spacing w:before="156" w:after="156"/>
            </w:pPr>
            <w:r w:rsidRPr="007C106C">
              <w:t>25</w:t>
            </w:r>
          </w:p>
        </w:tc>
        <w:tc>
          <w:tcPr>
            <w:tcW w:w="2552" w:type="dxa"/>
          </w:tcPr>
          <w:p w14:paraId="222E03FD" w14:textId="77777777" w:rsidR="008006DE" w:rsidRDefault="008006DE" w:rsidP="00A47149">
            <w:pPr>
              <w:spacing w:before="156" w:after="156"/>
            </w:pPr>
            <w:r w:rsidRPr="003579E5">
              <w:rPr>
                <w:rFonts w:hint="eastAsia"/>
              </w:rPr>
              <w:t>预留</w:t>
            </w:r>
          </w:p>
        </w:tc>
        <w:tc>
          <w:tcPr>
            <w:tcW w:w="708" w:type="dxa"/>
          </w:tcPr>
          <w:p w14:paraId="5A5BD7E7" w14:textId="77777777" w:rsidR="008006DE" w:rsidRDefault="008006DE" w:rsidP="00A47149">
            <w:pPr>
              <w:spacing w:before="156" w:after="156"/>
            </w:pPr>
            <w:r w:rsidRPr="009332CD">
              <w:rPr>
                <w:rFonts w:hint="eastAsia"/>
              </w:rPr>
              <w:t>2</w:t>
            </w:r>
            <w:r>
              <w:rPr>
                <w:rFonts w:hint="eastAsia"/>
              </w:rPr>
              <w:t>5</w:t>
            </w:r>
          </w:p>
        </w:tc>
        <w:tc>
          <w:tcPr>
            <w:tcW w:w="851" w:type="dxa"/>
          </w:tcPr>
          <w:p w14:paraId="10768E57" w14:textId="77777777" w:rsidR="008006DE" w:rsidRDefault="008006DE" w:rsidP="00A47149">
            <w:pPr>
              <w:spacing w:before="156" w:after="156"/>
            </w:pPr>
            <w:r>
              <w:rPr>
                <w:rFonts w:hint="eastAsia"/>
              </w:rPr>
              <w:t>5</w:t>
            </w:r>
          </w:p>
        </w:tc>
        <w:tc>
          <w:tcPr>
            <w:tcW w:w="1134" w:type="dxa"/>
          </w:tcPr>
          <w:p w14:paraId="2F3F55C8" w14:textId="77777777" w:rsidR="008006DE" w:rsidRDefault="008006DE" w:rsidP="00A47149">
            <w:pPr>
              <w:spacing w:before="156" w:after="156"/>
            </w:pPr>
            <w:r w:rsidRPr="00E665D0">
              <w:t>BOOL</w:t>
            </w:r>
          </w:p>
        </w:tc>
        <w:tc>
          <w:tcPr>
            <w:tcW w:w="1559" w:type="dxa"/>
          </w:tcPr>
          <w:p w14:paraId="2BCA99A6" w14:textId="77777777" w:rsidR="008006DE" w:rsidRDefault="008006DE" w:rsidP="00A47149">
            <w:pPr>
              <w:spacing w:before="156" w:after="156"/>
            </w:pPr>
          </w:p>
        </w:tc>
        <w:tc>
          <w:tcPr>
            <w:tcW w:w="2948" w:type="dxa"/>
          </w:tcPr>
          <w:p w14:paraId="16752D6E" w14:textId="77777777" w:rsidR="008006DE" w:rsidRDefault="008006DE" w:rsidP="00A47149">
            <w:pPr>
              <w:spacing w:before="156" w:after="156"/>
            </w:pPr>
          </w:p>
        </w:tc>
      </w:tr>
      <w:tr w:rsidR="008006DE" w14:paraId="7E7A8ECA" w14:textId="77777777" w:rsidTr="00A47149">
        <w:tc>
          <w:tcPr>
            <w:tcW w:w="704" w:type="dxa"/>
          </w:tcPr>
          <w:p w14:paraId="0132DF21" w14:textId="77777777" w:rsidR="008006DE" w:rsidRDefault="008006DE" w:rsidP="00A47149">
            <w:pPr>
              <w:spacing w:before="156" w:after="156"/>
            </w:pPr>
            <w:r w:rsidRPr="007C106C">
              <w:t>26</w:t>
            </w:r>
          </w:p>
        </w:tc>
        <w:tc>
          <w:tcPr>
            <w:tcW w:w="2552" w:type="dxa"/>
          </w:tcPr>
          <w:p w14:paraId="17A6B415" w14:textId="77777777" w:rsidR="008006DE" w:rsidRDefault="008006DE" w:rsidP="00A47149">
            <w:pPr>
              <w:spacing w:before="156" w:after="156"/>
            </w:pPr>
            <w:r w:rsidRPr="003579E5">
              <w:rPr>
                <w:rFonts w:hint="eastAsia"/>
              </w:rPr>
              <w:t>预留</w:t>
            </w:r>
          </w:p>
        </w:tc>
        <w:tc>
          <w:tcPr>
            <w:tcW w:w="708" w:type="dxa"/>
          </w:tcPr>
          <w:p w14:paraId="71573ADB" w14:textId="77777777" w:rsidR="008006DE" w:rsidRDefault="008006DE" w:rsidP="00A47149">
            <w:pPr>
              <w:spacing w:before="156" w:after="156"/>
            </w:pPr>
            <w:r w:rsidRPr="009332CD">
              <w:rPr>
                <w:rFonts w:hint="eastAsia"/>
              </w:rPr>
              <w:t>2</w:t>
            </w:r>
            <w:r>
              <w:rPr>
                <w:rFonts w:hint="eastAsia"/>
              </w:rPr>
              <w:t>5</w:t>
            </w:r>
          </w:p>
        </w:tc>
        <w:tc>
          <w:tcPr>
            <w:tcW w:w="851" w:type="dxa"/>
          </w:tcPr>
          <w:p w14:paraId="3A79D5DD" w14:textId="77777777" w:rsidR="008006DE" w:rsidRDefault="008006DE" w:rsidP="00A47149">
            <w:pPr>
              <w:spacing w:before="156" w:after="156"/>
            </w:pPr>
            <w:r>
              <w:rPr>
                <w:rFonts w:hint="eastAsia"/>
              </w:rPr>
              <w:t>6</w:t>
            </w:r>
          </w:p>
        </w:tc>
        <w:tc>
          <w:tcPr>
            <w:tcW w:w="1134" w:type="dxa"/>
          </w:tcPr>
          <w:p w14:paraId="6F0E4989" w14:textId="77777777" w:rsidR="008006DE" w:rsidRDefault="008006DE" w:rsidP="00A47149">
            <w:pPr>
              <w:spacing w:before="156" w:after="156"/>
            </w:pPr>
            <w:r w:rsidRPr="00E665D0">
              <w:t>BOOL</w:t>
            </w:r>
          </w:p>
        </w:tc>
        <w:tc>
          <w:tcPr>
            <w:tcW w:w="1559" w:type="dxa"/>
          </w:tcPr>
          <w:p w14:paraId="12280D33" w14:textId="77777777" w:rsidR="008006DE" w:rsidRDefault="008006DE" w:rsidP="00A47149">
            <w:pPr>
              <w:spacing w:before="156" w:after="156"/>
            </w:pPr>
          </w:p>
        </w:tc>
        <w:tc>
          <w:tcPr>
            <w:tcW w:w="2948" w:type="dxa"/>
          </w:tcPr>
          <w:p w14:paraId="258F1DE5" w14:textId="77777777" w:rsidR="008006DE" w:rsidRDefault="008006DE" w:rsidP="00A47149">
            <w:pPr>
              <w:spacing w:before="156" w:after="156"/>
            </w:pPr>
          </w:p>
        </w:tc>
      </w:tr>
      <w:tr w:rsidR="008006DE" w14:paraId="3EA23BF6" w14:textId="77777777" w:rsidTr="00A47149">
        <w:tc>
          <w:tcPr>
            <w:tcW w:w="704" w:type="dxa"/>
          </w:tcPr>
          <w:p w14:paraId="3EC4C8DA" w14:textId="77777777" w:rsidR="008006DE" w:rsidRDefault="008006DE" w:rsidP="00A47149">
            <w:pPr>
              <w:spacing w:before="156" w:after="156"/>
            </w:pPr>
            <w:r w:rsidRPr="007C106C">
              <w:t>27</w:t>
            </w:r>
          </w:p>
        </w:tc>
        <w:tc>
          <w:tcPr>
            <w:tcW w:w="2552" w:type="dxa"/>
          </w:tcPr>
          <w:p w14:paraId="1E5A3B93" w14:textId="77777777" w:rsidR="008006DE" w:rsidRDefault="008006DE" w:rsidP="00A47149">
            <w:pPr>
              <w:spacing w:before="156" w:after="156"/>
            </w:pPr>
            <w:r w:rsidRPr="003579E5">
              <w:rPr>
                <w:rFonts w:hint="eastAsia"/>
              </w:rPr>
              <w:t>预留</w:t>
            </w:r>
          </w:p>
        </w:tc>
        <w:tc>
          <w:tcPr>
            <w:tcW w:w="708" w:type="dxa"/>
          </w:tcPr>
          <w:p w14:paraId="06AC2ADB" w14:textId="77777777" w:rsidR="008006DE" w:rsidRDefault="008006DE" w:rsidP="00A47149">
            <w:pPr>
              <w:spacing w:before="156" w:after="156"/>
            </w:pPr>
            <w:r w:rsidRPr="009332CD">
              <w:rPr>
                <w:rFonts w:hint="eastAsia"/>
              </w:rPr>
              <w:t>2</w:t>
            </w:r>
            <w:r>
              <w:rPr>
                <w:rFonts w:hint="eastAsia"/>
              </w:rPr>
              <w:t>5</w:t>
            </w:r>
          </w:p>
        </w:tc>
        <w:tc>
          <w:tcPr>
            <w:tcW w:w="851" w:type="dxa"/>
          </w:tcPr>
          <w:p w14:paraId="15F4CCBB" w14:textId="77777777" w:rsidR="008006DE" w:rsidRDefault="008006DE" w:rsidP="00A47149">
            <w:pPr>
              <w:spacing w:before="156" w:after="156"/>
            </w:pPr>
            <w:r>
              <w:rPr>
                <w:rFonts w:hint="eastAsia"/>
              </w:rPr>
              <w:t>7</w:t>
            </w:r>
          </w:p>
        </w:tc>
        <w:tc>
          <w:tcPr>
            <w:tcW w:w="1134" w:type="dxa"/>
          </w:tcPr>
          <w:p w14:paraId="6B5EEC1C" w14:textId="77777777" w:rsidR="008006DE" w:rsidRDefault="008006DE" w:rsidP="00A47149">
            <w:pPr>
              <w:spacing w:before="156" w:after="156"/>
            </w:pPr>
            <w:r w:rsidRPr="00E665D0">
              <w:t>BOOL</w:t>
            </w:r>
          </w:p>
        </w:tc>
        <w:tc>
          <w:tcPr>
            <w:tcW w:w="1559" w:type="dxa"/>
          </w:tcPr>
          <w:p w14:paraId="3394E7A2" w14:textId="77777777" w:rsidR="008006DE" w:rsidRDefault="008006DE" w:rsidP="00A47149">
            <w:pPr>
              <w:spacing w:before="156" w:after="156"/>
            </w:pPr>
          </w:p>
        </w:tc>
        <w:tc>
          <w:tcPr>
            <w:tcW w:w="2948" w:type="dxa"/>
          </w:tcPr>
          <w:p w14:paraId="7286F642" w14:textId="77777777" w:rsidR="008006DE" w:rsidRDefault="008006DE" w:rsidP="00A47149">
            <w:pPr>
              <w:spacing w:before="156" w:after="156"/>
            </w:pPr>
          </w:p>
        </w:tc>
      </w:tr>
      <w:tr w:rsidR="008006DE" w14:paraId="7F31D859" w14:textId="77777777" w:rsidTr="00A47149">
        <w:tc>
          <w:tcPr>
            <w:tcW w:w="704" w:type="dxa"/>
          </w:tcPr>
          <w:p w14:paraId="70E31B1D" w14:textId="77777777" w:rsidR="008006DE" w:rsidRDefault="008006DE" w:rsidP="00A47149">
            <w:pPr>
              <w:spacing w:before="156" w:after="156"/>
            </w:pPr>
            <w:r>
              <w:t>28</w:t>
            </w:r>
          </w:p>
        </w:tc>
        <w:tc>
          <w:tcPr>
            <w:tcW w:w="2552" w:type="dxa"/>
          </w:tcPr>
          <w:p w14:paraId="53942411" w14:textId="77777777" w:rsidR="008006DE" w:rsidRDefault="008006DE" w:rsidP="00A47149">
            <w:pPr>
              <w:spacing w:before="156" w:after="156"/>
            </w:pPr>
            <w:r w:rsidRPr="003413D7">
              <w:rPr>
                <w:rFonts w:hint="eastAsia"/>
              </w:rPr>
              <w:t>车辆速度</w:t>
            </w:r>
          </w:p>
        </w:tc>
        <w:tc>
          <w:tcPr>
            <w:tcW w:w="708" w:type="dxa"/>
          </w:tcPr>
          <w:p w14:paraId="753875D1" w14:textId="77777777" w:rsidR="008006DE" w:rsidRDefault="008006DE" w:rsidP="00A47149">
            <w:pPr>
              <w:spacing w:before="156" w:after="156"/>
            </w:pPr>
            <w:r>
              <w:rPr>
                <w:rFonts w:hint="eastAsia"/>
              </w:rPr>
              <w:t>2</w:t>
            </w:r>
            <w:r>
              <w:t>6</w:t>
            </w:r>
          </w:p>
        </w:tc>
        <w:tc>
          <w:tcPr>
            <w:tcW w:w="851" w:type="dxa"/>
          </w:tcPr>
          <w:p w14:paraId="120CC45F" w14:textId="77777777" w:rsidR="008006DE" w:rsidRDefault="008006DE" w:rsidP="00A47149">
            <w:pPr>
              <w:spacing w:before="156" w:after="156"/>
            </w:pPr>
            <w:r>
              <w:rPr>
                <w:rFonts w:hint="eastAsia"/>
              </w:rPr>
              <w:t>0</w:t>
            </w:r>
          </w:p>
        </w:tc>
        <w:tc>
          <w:tcPr>
            <w:tcW w:w="1134" w:type="dxa"/>
          </w:tcPr>
          <w:p w14:paraId="0ED6244A" w14:textId="77777777" w:rsidR="008006DE" w:rsidRDefault="008006DE" w:rsidP="00A47149">
            <w:pPr>
              <w:spacing w:before="156" w:after="156"/>
            </w:pPr>
            <w:r w:rsidRPr="00E665D0">
              <w:t>WORD</w:t>
            </w:r>
          </w:p>
        </w:tc>
        <w:tc>
          <w:tcPr>
            <w:tcW w:w="1559" w:type="dxa"/>
          </w:tcPr>
          <w:p w14:paraId="483AF211" w14:textId="77777777" w:rsidR="008006DE" w:rsidRDefault="008006DE" w:rsidP="00A47149">
            <w:pPr>
              <w:spacing w:before="156" w:after="156"/>
            </w:pPr>
          </w:p>
        </w:tc>
        <w:tc>
          <w:tcPr>
            <w:tcW w:w="2948" w:type="dxa"/>
          </w:tcPr>
          <w:p w14:paraId="18653F15" w14:textId="77777777" w:rsidR="008006DE" w:rsidRDefault="008006DE" w:rsidP="00A47149">
            <w:pPr>
              <w:spacing w:before="156" w:after="156"/>
            </w:pPr>
            <w:r>
              <w:rPr>
                <w:rFonts w:hint="eastAsia"/>
              </w:rPr>
              <w:t>接收上位机传来的车辆速度</w:t>
            </w:r>
          </w:p>
        </w:tc>
      </w:tr>
    </w:tbl>
    <w:p w14:paraId="0FCAA8B8" w14:textId="0A070A59" w:rsidR="008006DE" w:rsidRPr="0033759D" w:rsidRDefault="008006DE"/>
    <w:p w14:paraId="59784F04" w14:textId="1D3992EA" w:rsidR="001E0E9A" w:rsidRPr="00711426" w:rsidRDefault="001E0E9A" w:rsidP="00711426">
      <w:pPr>
        <w:pStyle w:val="21"/>
      </w:pPr>
      <w:bookmarkStart w:id="90" w:name="_Toc233726983"/>
      <w:r w:rsidRPr="00711426">
        <w:rPr>
          <w:rFonts w:hint="eastAsia"/>
        </w:rPr>
        <w:t>司机驾驶</w:t>
      </w:r>
      <w:proofErr w:type="gramStart"/>
      <w:r w:rsidRPr="00711426">
        <w:rPr>
          <w:rFonts w:hint="eastAsia"/>
        </w:rPr>
        <w:t>模拟台</w:t>
      </w:r>
      <w:r w:rsidR="00102F5B" w:rsidRPr="00711426">
        <w:rPr>
          <w:rFonts w:hint="eastAsia"/>
        </w:rPr>
        <w:t>网络</w:t>
      </w:r>
      <w:r w:rsidR="000D3D08" w:rsidRPr="00711426">
        <w:rPr>
          <w:rFonts w:hint="eastAsia"/>
        </w:rPr>
        <w:t>屏</w:t>
      </w:r>
      <w:proofErr w:type="gramEnd"/>
      <w:r w:rsidRPr="00711426">
        <w:rPr>
          <w:rFonts w:hint="eastAsia"/>
        </w:rPr>
        <w:t>协议</w:t>
      </w:r>
      <w:bookmarkEnd w:id="90"/>
    </w:p>
    <w:p w14:paraId="1A3E2CC7" w14:textId="55A22486" w:rsidR="00C07284" w:rsidRDefault="00C07284" w:rsidP="00C07284">
      <w:r>
        <w:rPr>
          <w:rFonts w:hint="eastAsia"/>
        </w:rPr>
        <w:t>网络显示屏HMI接收上位机内容：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3"/>
        <w:gridCol w:w="3446"/>
        <w:gridCol w:w="3667"/>
      </w:tblGrid>
      <w:tr w:rsidR="00C07284" w14:paraId="74F05295" w14:textId="77777777" w:rsidTr="00C37EE3">
        <w:tc>
          <w:tcPr>
            <w:tcW w:w="1208" w:type="dxa"/>
          </w:tcPr>
          <w:p w14:paraId="5E4895C6" w14:textId="77777777" w:rsidR="00C07284" w:rsidRDefault="00C07284" w:rsidP="00C37EE3">
            <w:pPr>
              <w:jc w:val="center"/>
            </w:pPr>
            <w:r>
              <w:rPr>
                <w:rFonts w:hint="eastAsia"/>
              </w:rPr>
              <w:t>序号</w:t>
            </w:r>
          </w:p>
        </w:tc>
        <w:tc>
          <w:tcPr>
            <w:tcW w:w="3549" w:type="dxa"/>
          </w:tcPr>
          <w:p w14:paraId="21A6B1B6" w14:textId="77777777" w:rsidR="00C07284" w:rsidRDefault="00C07284" w:rsidP="00C37EE3">
            <w:pPr>
              <w:jc w:val="center"/>
            </w:pPr>
            <w:r>
              <w:rPr>
                <w:rFonts w:hint="eastAsia"/>
              </w:rPr>
              <w:t>信息</w:t>
            </w:r>
          </w:p>
        </w:tc>
        <w:tc>
          <w:tcPr>
            <w:tcW w:w="3765" w:type="dxa"/>
          </w:tcPr>
          <w:p w14:paraId="12FC525C" w14:textId="77777777" w:rsidR="00C07284" w:rsidRDefault="00C07284" w:rsidP="00C37EE3">
            <w:pPr>
              <w:jc w:val="center"/>
            </w:pPr>
            <w:r>
              <w:rPr>
                <w:rFonts w:hint="eastAsia"/>
              </w:rPr>
              <w:t>备注</w:t>
            </w:r>
          </w:p>
        </w:tc>
      </w:tr>
      <w:tr w:rsidR="00C07284" w14:paraId="0B54CBD2" w14:textId="77777777" w:rsidTr="00C37EE3">
        <w:tc>
          <w:tcPr>
            <w:tcW w:w="1208" w:type="dxa"/>
          </w:tcPr>
          <w:p w14:paraId="429D230D" w14:textId="77777777" w:rsidR="00C07284" w:rsidRDefault="00C07284" w:rsidP="00C07284">
            <w:pPr>
              <w:numPr>
                <w:ilvl w:val="0"/>
                <w:numId w:val="15"/>
              </w:numPr>
              <w:tabs>
                <w:tab w:val="left" w:pos="420"/>
              </w:tabs>
              <w:ind w:left="840" w:hanging="420"/>
              <w:jc w:val="center"/>
            </w:pPr>
          </w:p>
        </w:tc>
        <w:tc>
          <w:tcPr>
            <w:tcW w:w="3549" w:type="dxa"/>
          </w:tcPr>
          <w:p w14:paraId="21568C8E" w14:textId="77777777" w:rsidR="00C07284" w:rsidRDefault="00C07284" w:rsidP="00C37EE3">
            <w:pPr>
              <w:jc w:val="center"/>
            </w:pPr>
            <w:r>
              <w:rPr>
                <w:rFonts w:hint="eastAsia"/>
              </w:rPr>
              <w:t>时间</w:t>
            </w:r>
          </w:p>
        </w:tc>
        <w:tc>
          <w:tcPr>
            <w:tcW w:w="3765" w:type="dxa"/>
          </w:tcPr>
          <w:p w14:paraId="105AED78" w14:textId="77777777" w:rsidR="00C07284" w:rsidRDefault="00C07284" w:rsidP="00C37EE3">
            <w:pPr>
              <w:jc w:val="center"/>
            </w:pPr>
            <w:r>
              <w:rPr>
                <w:rFonts w:hint="eastAsia"/>
              </w:rPr>
              <w:t>年、月、日接收来自上位机的时间</w:t>
            </w:r>
          </w:p>
        </w:tc>
      </w:tr>
      <w:tr w:rsidR="00C07284" w14:paraId="03B4F3FF" w14:textId="77777777" w:rsidTr="00C37EE3">
        <w:tc>
          <w:tcPr>
            <w:tcW w:w="1208" w:type="dxa"/>
          </w:tcPr>
          <w:p w14:paraId="4F1BE5BE" w14:textId="77777777" w:rsidR="00C07284" w:rsidRDefault="00C07284" w:rsidP="00C07284">
            <w:pPr>
              <w:numPr>
                <w:ilvl w:val="0"/>
                <w:numId w:val="15"/>
              </w:numPr>
              <w:tabs>
                <w:tab w:val="left" w:pos="420"/>
              </w:tabs>
              <w:ind w:left="840" w:hanging="420"/>
              <w:jc w:val="center"/>
            </w:pPr>
          </w:p>
        </w:tc>
        <w:tc>
          <w:tcPr>
            <w:tcW w:w="3549" w:type="dxa"/>
          </w:tcPr>
          <w:p w14:paraId="7C499B89" w14:textId="77777777" w:rsidR="00C07284" w:rsidRPr="00202053" w:rsidRDefault="00C07284" w:rsidP="00C37EE3">
            <w:pPr>
              <w:jc w:val="center"/>
            </w:pPr>
            <w:r w:rsidRPr="00202053">
              <w:rPr>
                <w:rFonts w:hint="eastAsia"/>
              </w:rPr>
              <w:t>各个车的制动缸压力</w:t>
            </w:r>
          </w:p>
        </w:tc>
        <w:tc>
          <w:tcPr>
            <w:tcW w:w="3765" w:type="dxa"/>
          </w:tcPr>
          <w:p w14:paraId="2EE0DE17" w14:textId="77777777" w:rsidR="00C07284" w:rsidRPr="00202053" w:rsidRDefault="00C07284" w:rsidP="00C37EE3">
            <w:pPr>
              <w:jc w:val="center"/>
            </w:pPr>
            <w:r w:rsidRPr="00202053">
              <w:rPr>
                <w:rFonts w:hint="eastAsia"/>
              </w:rPr>
              <w:t>按照上位机</w:t>
            </w:r>
            <w:proofErr w:type="gramStart"/>
            <w:r w:rsidRPr="00202053">
              <w:rPr>
                <w:rFonts w:hint="eastAsia"/>
              </w:rPr>
              <w:t>发出值</w:t>
            </w:r>
            <w:proofErr w:type="gramEnd"/>
            <w:r w:rsidRPr="00202053">
              <w:rPr>
                <w:rFonts w:hint="eastAsia"/>
              </w:rPr>
              <w:t>显示，</w:t>
            </w:r>
            <w:proofErr w:type="gramStart"/>
            <w:r w:rsidRPr="00202053">
              <w:rPr>
                <w:rFonts w:hint="eastAsia"/>
              </w:rPr>
              <w:t>没有值发过</w:t>
            </w:r>
            <w:proofErr w:type="gramEnd"/>
            <w:r w:rsidRPr="00202053">
              <w:rPr>
                <w:rFonts w:hint="eastAsia"/>
              </w:rPr>
              <w:t>来显示0</w:t>
            </w:r>
          </w:p>
        </w:tc>
      </w:tr>
      <w:tr w:rsidR="00C07284" w14:paraId="22D45860" w14:textId="77777777" w:rsidTr="00C37EE3">
        <w:tc>
          <w:tcPr>
            <w:tcW w:w="1208" w:type="dxa"/>
          </w:tcPr>
          <w:p w14:paraId="500136BB" w14:textId="77777777" w:rsidR="00C07284" w:rsidRDefault="00C07284" w:rsidP="00C07284">
            <w:pPr>
              <w:numPr>
                <w:ilvl w:val="0"/>
                <w:numId w:val="15"/>
              </w:numPr>
              <w:tabs>
                <w:tab w:val="left" w:pos="420"/>
              </w:tabs>
              <w:ind w:left="840" w:hanging="420"/>
              <w:jc w:val="center"/>
            </w:pPr>
          </w:p>
        </w:tc>
        <w:tc>
          <w:tcPr>
            <w:tcW w:w="3549" w:type="dxa"/>
          </w:tcPr>
          <w:p w14:paraId="599D8D82" w14:textId="77777777" w:rsidR="00C07284" w:rsidRPr="00202053" w:rsidRDefault="00C07284" w:rsidP="00C37EE3">
            <w:pPr>
              <w:jc w:val="center"/>
              <w:rPr>
                <w:color w:val="FF0000"/>
              </w:rPr>
            </w:pPr>
            <w:r w:rsidRPr="00202053">
              <w:rPr>
                <w:rFonts w:hint="eastAsia"/>
                <w:color w:val="000000" w:themeColor="text1"/>
              </w:rPr>
              <w:t>总牵引力</w:t>
            </w:r>
          </w:p>
        </w:tc>
        <w:tc>
          <w:tcPr>
            <w:tcW w:w="3765" w:type="dxa"/>
          </w:tcPr>
          <w:p w14:paraId="0C4A8B72" w14:textId="77777777" w:rsidR="00C07284" w:rsidRPr="00202053" w:rsidRDefault="00C07284" w:rsidP="00C37EE3">
            <w:pPr>
              <w:jc w:val="center"/>
            </w:pPr>
            <w:r w:rsidRPr="00202053">
              <w:rPr>
                <w:rFonts w:hint="eastAsia"/>
              </w:rPr>
              <w:t>接收上位机</w:t>
            </w:r>
            <w:proofErr w:type="gramStart"/>
            <w:r w:rsidRPr="00202053">
              <w:rPr>
                <w:rFonts w:hint="eastAsia"/>
              </w:rPr>
              <w:t>讯息</w:t>
            </w:r>
            <w:proofErr w:type="gramEnd"/>
            <w:r w:rsidRPr="00202053">
              <w:rPr>
                <w:rFonts w:hint="eastAsia"/>
              </w:rPr>
              <w:t>，</w:t>
            </w:r>
            <w:proofErr w:type="gramStart"/>
            <w:r w:rsidRPr="00202053">
              <w:rPr>
                <w:rFonts w:hint="eastAsia"/>
              </w:rPr>
              <w:t>没有值发过</w:t>
            </w:r>
            <w:proofErr w:type="gramEnd"/>
            <w:r w:rsidRPr="00202053">
              <w:rPr>
                <w:rFonts w:hint="eastAsia"/>
              </w:rPr>
              <w:t>来显示0</w:t>
            </w:r>
          </w:p>
        </w:tc>
      </w:tr>
      <w:tr w:rsidR="00C07284" w14:paraId="7948D104" w14:textId="77777777" w:rsidTr="00C37EE3">
        <w:tc>
          <w:tcPr>
            <w:tcW w:w="1208" w:type="dxa"/>
          </w:tcPr>
          <w:p w14:paraId="474F2B0C" w14:textId="77777777" w:rsidR="00C07284" w:rsidRDefault="00C07284" w:rsidP="00C07284">
            <w:pPr>
              <w:numPr>
                <w:ilvl w:val="0"/>
                <w:numId w:val="15"/>
              </w:numPr>
              <w:tabs>
                <w:tab w:val="left" w:pos="420"/>
              </w:tabs>
              <w:ind w:left="840" w:hanging="420"/>
              <w:jc w:val="center"/>
            </w:pPr>
          </w:p>
        </w:tc>
        <w:tc>
          <w:tcPr>
            <w:tcW w:w="3549" w:type="dxa"/>
          </w:tcPr>
          <w:p w14:paraId="433352D6" w14:textId="77777777" w:rsidR="00C07284" w:rsidRPr="00202053" w:rsidRDefault="00C07284" w:rsidP="00C37EE3">
            <w:pPr>
              <w:jc w:val="center"/>
            </w:pPr>
            <w:r w:rsidRPr="00202053">
              <w:rPr>
                <w:rFonts w:hint="eastAsia"/>
              </w:rPr>
              <w:t>线网电流</w:t>
            </w:r>
          </w:p>
        </w:tc>
        <w:tc>
          <w:tcPr>
            <w:tcW w:w="3765" w:type="dxa"/>
          </w:tcPr>
          <w:p w14:paraId="22FDAFAA" w14:textId="77777777" w:rsidR="00C07284" w:rsidRPr="00202053" w:rsidRDefault="00C07284" w:rsidP="00C37EE3">
            <w:pPr>
              <w:jc w:val="center"/>
            </w:pPr>
            <w:r w:rsidRPr="00202053">
              <w:rPr>
                <w:rFonts w:hint="eastAsia"/>
              </w:rPr>
              <w:t>接收上位机</w:t>
            </w:r>
            <w:proofErr w:type="gramStart"/>
            <w:r w:rsidRPr="00202053">
              <w:rPr>
                <w:rFonts w:hint="eastAsia"/>
              </w:rPr>
              <w:t>讯息</w:t>
            </w:r>
            <w:proofErr w:type="gramEnd"/>
            <w:r w:rsidRPr="00202053">
              <w:rPr>
                <w:rFonts w:hint="eastAsia"/>
              </w:rPr>
              <w:t>，</w:t>
            </w:r>
            <w:proofErr w:type="gramStart"/>
            <w:r w:rsidRPr="00202053">
              <w:rPr>
                <w:rFonts w:hint="eastAsia"/>
              </w:rPr>
              <w:t>没有值发过</w:t>
            </w:r>
            <w:proofErr w:type="gramEnd"/>
            <w:r w:rsidRPr="00202053">
              <w:rPr>
                <w:rFonts w:hint="eastAsia"/>
              </w:rPr>
              <w:t>来显示0</w:t>
            </w:r>
          </w:p>
        </w:tc>
      </w:tr>
      <w:tr w:rsidR="00C07284" w14:paraId="58DD89FD" w14:textId="77777777" w:rsidTr="00C37EE3">
        <w:trPr>
          <w:trHeight w:val="624"/>
        </w:trPr>
        <w:tc>
          <w:tcPr>
            <w:tcW w:w="1208" w:type="dxa"/>
          </w:tcPr>
          <w:p w14:paraId="7987727F" w14:textId="77777777" w:rsidR="00C07284" w:rsidRDefault="00C07284" w:rsidP="00C07284">
            <w:pPr>
              <w:numPr>
                <w:ilvl w:val="0"/>
                <w:numId w:val="15"/>
              </w:numPr>
              <w:tabs>
                <w:tab w:val="left" w:pos="420"/>
              </w:tabs>
              <w:ind w:left="840" w:hanging="420"/>
              <w:jc w:val="center"/>
            </w:pPr>
          </w:p>
        </w:tc>
        <w:tc>
          <w:tcPr>
            <w:tcW w:w="3549" w:type="dxa"/>
          </w:tcPr>
          <w:p w14:paraId="5C406FA4" w14:textId="77777777" w:rsidR="00C07284" w:rsidRDefault="00C07284" w:rsidP="00C37EE3">
            <w:pPr>
              <w:jc w:val="center"/>
            </w:pPr>
            <w:proofErr w:type="gramStart"/>
            <w:r>
              <w:rPr>
                <w:rFonts w:hint="eastAsia"/>
              </w:rPr>
              <w:t>网压</w:t>
            </w:r>
            <w:proofErr w:type="gramEnd"/>
          </w:p>
        </w:tc>
        <w:tc>
          <w:tcPr>
            <w:tcW w:w="3765" w:type="dxa"/>
          </w:tcPr>
          <w:p w14:paraId="2F07CA02" w14:textId="77777777" w:rsidR="00C07284" w:rsidRDefault="00C07284" w:rsidP="00C37EE3">
            <w:pPr>
              <w:jc w:val="center"/>
            </w:pPr>
            <w:r>
              <w:rPr>
                <w:rFonts w:hint="eastAsia"/>
              </w:rPr>
              <w:t>接收上位机</w:t>
            </w:r>
            <w:proofErr w:type="gramStart"/>
            <w:r>
              <w:rPr>
                <w:rFonts w:hint="eastAsia"/>
              </w:rPr>
              <w:t>讯息</w:t>
            </w:r>
            <w:proofErr w:type="gramEnd"/>
            <w:r>
              <w:rPr>
                <w:rFonts w:hint="eastAsia"/>
              </w:rPr>
              <w:t>，</w:t>
            </w:r>
            <w:proofErr w:type="gramStart"/>
            <w:r>
              <w:rPr>
                <w:rFonts w:hint="eastAsia"/>
              </w:rPr>
              <w:t>没有值发过</w:t>
            </w:r>
            <w:proofErr w:type="gramEnd"/>
            <w:r>
              <w:rPr>
                <w:rFonts w:hint="eastAsia"/>
              </w:rPr>
              <w:t>来显示1500V</w:t>
            </w:r>
          </w:p>
        </w:tc>
      </w:tr>
      <w:tr w:rsidR="00C07284" w14:paraId="3FB32017" w14:textId="77777777" w:rsidTr="00C37EE3">
        <w:tc>
          <w:tcPr>
            <w:tcW w:w="1208" w:type="dxa"/>
          </w:tcPr>
          <w:p w14:paraId="460391E4" w14:textId="77777777" w:rsidR="00C07284" w:rsidRDefault="00C07284" w:rsidP="00C07284">
            <w:pPr>
              <w:numPr>
                <w:ilvl w:val="0"/>
                <w:numId w:val="15"/>
              </w:numPr>
              <w:tabs>
                <w:tab w:val="left" w:pos="420"/>
              </w:tabs>
              <w:ind w:left="840" w:hanging="420"/>
              <w:jc w:val="center"/>
            </w:pPr>
          </w:p>
        </w:tc>
        <w:tc>
          <w:tcPr>
            <w:tcW w:w="3549" w:type="dxa"/>
          </w:tcPr>
          <w:p w14:paraId="1200AFA6" w14:textId="77777777" w:rsidR="00C07284" w:rsidRDefault="00C07284" w:rsidP="00C37EE3">
            <w:pPr>
              <w:jc w:val="center"/>
            </w:pPr>
            <w:r>
              <w:rPr>
                <w:rFonts w:hint="eastAsia"/>
              </w:rPr>
              <w:t>速度</w:t>
            </w:r>
          </w:p>
        </w:tc>
        <w:tc>
          <w:tcPr>
            <w:tcW w:w="3765" w:type="dxa"/>
          </w:tcPr>
          <w:p w14:paraId="3F5F2249" w14:textId="77777777" w:rsidR="00C07284" w:rsidRDefault="00C07284" w:rsidP="00C37EE3">
            <w:pPr>
              <w:jc w:val="center"/>
            </w:pPr>
            <w:r>
              <w:rPr>
                <w:rFonts w:hint="eastAsia"/>
              </w:rPr>
              <w:t>接收上位机</w:t>
            </w:r>
            <w:proofErr w:type="gramStart"/>
            <w:r>
              <w:rPr>
                <w:rFonts w:hint="eastAsia"/>
              </w:rPr>
              <w:t>讯息</w:t>
            </w:r>
            <w:proofErr w:type="gramEnd"/>
            <w:r>
              <w:rPr>
                <w:rFonts w:hint="eastAsia"/>
              </w:rPr>
              <w:t>，</w:t>
            </w:r>
            <w:proofErr w:type="gramStart"/>
            <w:r>
              <w:rPr>
                <w:rFonts w:hint="eastAsia"/>
              </w:rPr>
              <w:t>没有值发过</w:t>
            </w:r>
            <w:proofErr w:type="gramEnd"/>
            <w:r>
              <w:rPr>
                <w:rFonts w:hint="eastAsia"/>
              </w:rPr>
              <w:t>来显示0</w:t>
            </w:r>
          </w:p>
        </w:tc>
      </w:tr>
      <w:tr w:rsidR="00C07284" w14:paraId="14E60DDA" w14:textId="77777777" w:rsidTr="00C37EE3">
        <w:tc>
          <w:tcPr>
            <w:tcW w:w="1208" w:type="dxa"/>
          </w:tcPr>
          <w:p w14:paraId="55E2D677" w14:textId="77777777" w:rsidR="00C07284" w:rsidRDefault="00C07284" w:rsidP="00C07284">
            <w:pPr>
              <w:numPr>
                <w:ilvl w:val="0"/>
                <w:numId w:val="15"/>
              </w:numPr>
              <w:tabs>
                <w:tab w:val="left" w:pos="420"/>
              </w:tabs>
              <w:ind w:left="840" w:hanging="420"/>
              <w:jc w:val="center"/>
            </w:pPr>
          </w:p>
        </w:tc>
        <w:tc>
          <w:tcPr>
            <w:tcW w:w="3549" w:type="dxa"/>
          </w:tcPr>
          <w:p w14:paraId="7A4A7156" w14:textId="77777777" w:rsidR="00C07284" w:rsidRPr="005B3634" w:rsidRDefault="00C07284" w:rsidP="00C37EE3">
            <w:pPr>
              <w:jc w:val="center"/>
              <w:rPr>
                <w:color w:val="FF0000"/>
              </w:rPr>
            </w:pPr>
            <w:r w:rsidRPr="00202053">
              <w:rPr>
                <w:rFonts w:hint="eastAsia"/>
                <w:color w:val="000000" w:themeColor="text1"/>
              </w:rPr>
              <w:t>加速度</w:t>
            </w:r>
          </w:p>
        </w:tc>
        <w:tc>
          <w:tcPr>
            <w:tcW w:w="3765" w:type="dxa"/>
          </w:tcPr>
          <w:p w14:paraId="14EAF5D8" w14:textId="77777777" w:rsidR="00C07284" w:rsidRDefault="00C07284" w:rsidP="00C37EE3">
            <w:pPr>
              <w:jc w:val="center"/>
            </w:pPr>
            <w:r>
              <w:rPr>
                <w:rFonts w:hint="eastAsia"/>
              </w:rPr>
              <w:t>接收上位机</w:t>
            </w:r>
            <w:proofErr w:type="gramStart"/>
            <w:r>
              <w:rPr>
                <w:rFonts w:hint="eastAsia"/>
              </w:rPr>
              <w:t>讯息</w:t>
            </w:r>
            <w:proofErr w:type="gramEnd"/>
            <w:r>
              <w:rPr>
                <w:rFonts w:hint="eastAsia"/>
              </w:rPr>
              <w:t>，</w:t>
            </w:r>
            <w:proofErr w:type="gramStart"/>
            <w:r>
              <w:rPr>
                <w:rFonts w:hint="eastAsia"/>
              </w:rPr>
              <w:t>没有值发过</w:t>
            </w:r>
            <w:proofErr w:type="gramEnd"/>
            <w:r>
              <w:rPr>
                <w:rFonts w:hint="eastAsia"/>
              </w:rPr>
              <w:t>来显示0</w:t>
            </w:r>
          </w:p>
        </w:tc>
      </w:tr>
      <w:tr w:rsidR="00C07284" w14:paraId="064FEF2E" w14:textId="77777777" w:rsidTr="00C37EE3">
        <w:tc>
          <w:tcPr>
            <w:tcW w:w="1208" w:type="dxa"/>
          </w:tcPr>
          <w:p w14:paraId="58AE2861" w14:textId="77777777" w:rsidR="00C07284" w:rsidRDefault="00C07284" w:rsidP="00C07284">
            <w:pPr>
              <w:numPr>
                <w:ilvl w:val="0"/>
                <w:numId w:val="15"/>
              </w:numPr>
              <w:tabs>
                <w:tab w:val="left" w:pos="420"/>
              </w:tabs>
              <w:ind w:left="840" w:hanging="420"/>
              <w:jc w:val="center"/>
            </w:pPr>
          </w:p>
        </w:tc>
        <w:tc>
          <w:tcPr>
            <w:tcW w:w="3549" w:type="dxa"/>
          </w:tcPr>
          <w:p w14:paraId="2C4FF651" w14:textId="77777777" w:rsidR="00C07284" w:rsidRDefault="00C07284" w:rsidP="00C37EE3">
            <w:pPr>
              <w:jc w:val="center"/>
            </w:pPr>
            <w:r>
              <w:rPr>
                <w:rFonts w:hint="eastAsia"/>
              </w:rPr>
              <w:t>载客率</w:t>
            </w:r>
          </w:p>
        </w:tc>
        <w:tc>
          <w:tcPr>
            <w:tcW w:w="3765" w:type="dxa"/>
          </w:tcPr>
          <w:p w14:paraId="12A95C8B" w14:textId="77777777" w:rsidR="00C07284" w:rsidRDefault="00C07284" w:rsidP="00C37EE3">
            <w:pPr>
              <w:jc w:val="center"/>
            </w:pPr>
            <w:r>
              <w:rPr>
                <w:rFonts w:hint="eastAsia"/>
              </w:rPr>
              <w:t>接收上位机</w:t>
            </w:r>
            <w:proofErr w:type="gramStart"/>
            <w:r>
              <w:rPr>
                <w:rFonts w:hint="eastAsia"/>
              </w:rPr>
              <w:t>讯息</w:t>
            </w:r>
            <w:proofErr w:type="gramEnd"/>
            <w:r>
              <w:rPr>
                <w:rFonts w:hint="eastAsia"/>
              </w:rPr>
              <w:t>，</w:t>
            </w:r>
            <w:proofErr w:type="gramStart"/>
            <w:r>
              <w:rPr>
                <w:rFonts w:hint="eastAsia"/>
              </w:rPr>
              <w:t>没有值发过</w:t>
            </w:r>
            <w:proofErr w:type="gramEnd"/>
            <w:r>
              <w:rPr>
                <w:rFonts w:hint="eastAsia"/>
              </w:rPr>
              <w:t>来显示0</w:t>
            </w:r>
          </w:p>
        </w:tc>
      </w:tr>
      <w:tr w:rsidR="00C07284" w14:paraId="1E2DD45F" w14:textId="77777777" w:rsidTr="00C37EE3">
        <w:tc>
          <w:tcPr>
            <w:tcW w:w="1208" w:type="dxa"/>
          </w:tcPr>
          <w:p w14:paraId="43977168" w14:textId="77777777" w:rsidR="00C07284" w:rsidRDefault="00C07284" w:rsidP="00C07284">
            <w:pPr>
              <w:numPr>
                <w:ilvl w:val="0"/>
                <w:numId w:val="15"/>
              </w:numPr>
              <w:tabs>
                <w:tab w:val="left" w:pos="420"/>
              </w:tabs>
              <w:ind w:left="840" w:hanging="420"/>
              <w:jc w:val="center"/>
            </w:pPr>
          </w:p>
        </w:tc>
        <w:tc>
          <w:tcPr>
            <w:tcW w:w="3549" w:type="dxa"/>
          </w:tcPr>
          <w:p w14:paraId="23E67761" w14:textId="77777777" w:rsidR="00C07284" w:rsidRPr="00202053" w:rsidRDefault="00C07284" w:rsidP="00C37EE3">
            <w:pPr>
              <w:jc w:val="center"/>
            </w:pPr>
            <w:r w:rsidRPr="00202053">
              <w:rPr>
                <w:rFonts w:hint="eastAsia"/>
              </w:rPr>
              <w:t>牵引切除</w:t>
            </w:r>
          </w:p>
        </w:tc>
        <w:tc>
          <w:tcPr>
            <w:tcW w:w="3765" w:type="dxa"/>
          </w:tcPr>
          <w:p w14:paraId="5B7E7A7C" w14:textId="77777777" w:rsidR="00C07284" w:rsidRPr="00202053" w:rsidRDefault="00C07284" w:rsidP="00C37EE3">
            <w:pPr>
              <w:jc w:val="center"/>
            </w:pPr>
            <w:r w:rsidRPr="00202053">
              <w:rPr>
                <w:rFonts w:hint="eastAsia"/>
              </w:rPr>
              <w:t>HMI上可以点击牵引切除按钮，发给上位机，上位机给一个切除成功的反馈后该节车的牵引状态方框显示未红色，收到PLC发过来的牵引复位信息后恢复绿色。</w:t>
            </w:r>
          </w:p>
        </w:tc>
      </w:tr>
      <w:tr w:rsidR="00C07284" w14:paraId="3D84D8F6" w14:textId="77777777" w:rsidTr="00C37EE3">
        <w:tc>
          <w:tcPr>
            <w:tcW w:w="1208" w:type="dxa"/>
          </w:tcPr>
          <w:p w14:paraId="5F38F483" w14:textId="77777777" w:rsidR="00C07284" w:rsidRDefault="00C07284" w:rsidP="00C07284">
            <w:pPr>
              <w:numPr>
                <w:ilvl w:val="0"/>
                <w:numId w:val="15"/>
              </w:numPr>
              <w:tabs>
                <w:tab w:val="left" w:pos="420"/>
              </w:tabs>
              <w:ind w:left="840" w:hanging="420"/>
              <w:jc w:val="center"/>
            </w:pPr>
          </w:p>
        </w:tc>
        <w:tc>
          <w:tcPr>
            <w:tcW w:w="3549" w:type="dxa"/>
          </w:tcPr>
          <w:p w14:paraId="270921AE" w14:textId="77777777" w:rsidR="00C07284" w:rsidRDefault="00C07284" w:rsidP="00C37EE3">
            <w:pPr>
              <w:jc w:val="center"/>
            </w:pPr>
            <w:r>
              <w:rPr>
                <w:rFonts w:hint="eastAsia"/>
              </w:rPr>
              <w:t>限速</w:t>
            </w:r>
          </w:p>
        </w:tc>
        <w:tc>
          <w:tcPr>
            <w:tcW w:w="3765" w:type="dxa"/>
          </w:tcPr>
          <w:p w14:paraId="245DCCC1" w14:textId="77777777" w:rsidR="00C07284" w:rsidRDefault="00C07284" w:rsidP="00C37EE3">
            <w:pPr>
              <w:jc w:val="center"/>
            </w:pPr>
            <w:r>
              <w:rPr>
                <w:rFonts w:hint="eastAsia"/>
              </w:rPr>
              <w:t>接收上位机</w:t>
            </w:r>
            <w:proofErr w:type="gramStart"/>
            <w:r>
              <w:rPr>
                <w:rFonts w:hint="eastAsia"/>
              </w:rPr>
              <w:t>讯息</w:t>
            </w:r>
            <w:proofErr w:type="gramEnd"/>
            <w:r>
              <w:rPr>
                <w:rFonts w:hint="eastAsia"/>
              </w:rPr>
              <w:t>，</w:t>
            </w:r>
            <w:proofErr w:type="gramStart"/>
            <w:r>
              <w:rPr>
                <w:rFonts w:hint="eastAsia"/>
              </w:rPr>
              <w:t>没有值发过</w:t>
            </w:r>
            <w:proofErr w:type="gramEnd"/>
            <w:r>
              <w:rPr>
                <w:rFonts w:hint="eastAsia"/>
              </w:rPr>
              <w:t>来显示0</w:t>
            </w:r>
          </w:p>
        </w:tc>
      </w:tr>
    </w:tbl>
    <w:p w14:paraId="7F38F732" w14:textId="77777777" w:rsidR="00C07284" w:rsidRDefault="00C07284" w:rsidP="00C07284">
      <w:pPr>
        <w:rPr>
          <w:rFonts w:ascii="仿宋" w:eastAsia="仿宋" w:hAnsi="仿宋"/>
        </w:rPr>
      </w:pPr>
    </w:p>
    <w:p w14:paraId="47702669" w14:textId="77777777" w:rsidR="00C07284" w:rsidRDefault="00C07284" w:rsidP="00C07284">
      <w:pPr>
        <w:ind w:left="440"/>
        <w:rPr>
          <w:rFonts w:ascii="仿宋" w:eastAsia="仿宋" w:hAnsi="仿宋"/>
        </w:rPr>
      </w:pPr>
      <w:r>
        <w:rPr>
          <w:rFonts w:ascii="仿宋" w:eastAsia="仿宋" w:hAnsi="仿宋" w:hint="eastAsia"/>
        </w:rPr>
        <w:br w:type="page"/>
        <w:t>通信方式：TCP</w:t>
      </w:r>
    </w:p>
    <w:p w14:paraId="347E5DB1" w14:textId="0DD87D0B" w:rsidR="00C07284" w:rsidRPr="006C45B0" w:rsidRDefault="00C07284" w:rsidP="00C07284">
      <w:pPr>
        <w:ind w:firstLine="420"/>
        <w:rPr>
          <w:rFonts w:ascii="仿宋" w:eastAsia="仿宋" w:hAnsi="仿宋"/>
        </w:rPr>
      </w:pPr>
      <w:r w:rsidRPr="006C45B0">
        <w:rPr>
          <w:rFonts w:ascii="仿宋" w:eastAsia="仿宋" w:hAnsi="仿宋" w:hint="eastAsia"/>
        </w:rPr>
        <w:t>ServerIP：192.168.</w:t>
      </w:r>
      <w:r w:rsidR="002224E4">
        <w:rPr>
          <w:rFonts w:ascii="仿宋" w:eastAsia="仿宋" w:hAnsi="仿宋"/>
        </w:rPr>
        <w:t>100</w:t>
      </w:r>
      <w:r w:rsidRPr="006C45B0">
        <w:rPr>
          <w:rFonts w:ascii="仿宋" w:eastAsia="仿宋" w:hAnsi="仿宋" w:hint="eastAsia"/>
        </w:rPr>
        <w:t>.1</w:t>
      </w:r>
      <w:r w:rsidR="002224E4">
        <w:rPr>
          <w:rFonts w:ascii="仿宋" w:eastAsia="仿宋" w:hAnsi="仿宋"/>
        </w:rPr>
        <w:t>22</w:t>
      </w:r>
    </w:p>
    <w:p w14:paraId="6EDD1714" w14:textId="77777777" w:rsidR="00C07284" w:rsidRDefault="00C07284" w:rsidP="00C07284">
      <w:pPr>
        <w:ind w:firstLine="420"/>
        <w:rPr>
          <w:rFonts w:ascii="仿宋" w:eastAsia="仿宋" w:hAnsi="仿宋"/>
        </w:rPr>
      </w:pPr>
      <w:r w:rsidRPr="006C45B0">
        <w:rPr>
          <w:rFonts w:ascii="仿宋" w:eastAsia="仿宋" w:hAnsi="仿宋" w:hint="eastAsia"/>
        </w:rPr>
        <w:t>Port：8888</w:t>
      </w:r>
    </w:p>
    <w:p w14:paraId="32CB5AEB" w14:textId="77777777" w:rsidR="00C07284" w:rsidRPr="006C45B0" w:rsidRDefault="00C07284" w:rsidP="00C07284">
      <w:pPr>
        <w:rPr>
          <w:rFonts w:ascii="仿宋" w:eastAsia="仿宋" w:hAnsi="仿宋"/>
        </w:rPr>
      </w:pPr>
      <w:r>
        <w:rPr>
          <w:rFonts w:ascii="仿宋" w:eastAsia="仿宋" w:hAnsi="仿宋" w:hint="eastAsia"/>
        </w:rPr>
        <w:t>1.1 上位机向网络显示屏发送数据</w:t>
      </w:r>
    </w:p>
    <w:p w14:paraId="3E6BBE91" w14:textId="77777777" w:rsidR="00C07284" w:rsidRPr="006C45B0" w:rsidRDefault="00C07284" w:rsidP="00C07284">
      <w:pPr>
        <w:ind w:firstLine="420"/>
        <w:rPr>
          <w:rFonts w:ascii="仿宋" w:eastAsia="仿宋" w:hAnsi="仿宋"/>
        </w:rPr>
      </w:pPr>
      <w:r w:rsidRPr="006C45B0">
        <w:rPr>
          <w:rFonts w:ascii="仿宋" w:eastAsia="仿宋" w:hAnsi="仿宋" w:hint="eastAsia"/>
        </w:rPr>
        <w:t>总长：</w:t>
      </w:r>
      <w:r>
        <w:rPr>
          <w:rFonts w:ascii="仿宋" w:eastAsia="仿宋" w:hAnsi="仿宋" w:hint="eastAsia"/>
        </w:rPr>
        <w:t>572字节</w:t>
      </w:r>
    </w:p>
    <w:p w14:paraId="467A884F" w14:textId="77777777" w:rsidR="00C07284" w:rsidRPr="006C45B0" w:rsidRDefault="00C07284" w:rsidP="00C07284">
      <w:pPr>
        <w:ind w:firstLine="420"/>
        <w:rPr>
          <w:rFonts w:ascii="仿宋" w:eastAsia="仿宋" w:hAnsi="仿宋"/>
        </w:rPr>
      </w:pPr>
      <w:r w:rsidRPr="006C45B0">
        <w:rPr>
          <w:rFonts w:ascii="仿宋" w:eastAsia="仿宋" w:hAnsi="仿宋" w:hint="eastAsia"/>
        </w:rPr>
        <w:t>格式：</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2205"/>
        <w:gridCol w:w="581"/>
        <w:gridCol w:w="1122"/>
        <w:gridCol w:w="870"/>
        <w:gridCol w:w="2868"/>
      </w:tblGrid>
      <w:tr w:rsidR="00C07284" w:rsidRPr="007448D2" w14:paraId="1DCC7212" w14:textId="77777777" w:rsidTr="0033759D">
        <w:tc>
          <w:tcPr>
            <w:tcW w:w="537" w:type="dxa"/>
            <w:vAlign w:val="center"/>
          </w:tcPr>
          <w:p w14:paraId="65CC0B0D" w14:textId="77777777" w:rsidR="00C07284" w:rsidRDefault="00C07284" w:rsidP="00C37EE3">
            <w:pPr>
              <w:jc w:val="center"/>
              <w:rPr>
                <w:b/>
              </w:rPr>
            </w:pPr>
            <w:r>
              <w:rPr>
                <w:rFonts w:hint="eastAsia"/>
                <w:b/>
              </w:rPr>
              <w:t>序号</w:t>
            </w:r>
          </w:p>
        </w:tc>
        <w:tc>
          <w:tcPr>
            <w:tcW w:w="2205" w:type="dxa"/>
            <w:vAlign w:val="center"/>
          </w:tcPr>
          <w:p w14:paraId="5FD0CF15" w14:textId="77777777" w:rsidR="00C07284" w:rsidRDefault="00C07284" w:rsidP="00C37EE3">
            <w:pPr>
              <w:jc w:val="center"/>
              <w:rPr>
                <w:b/>
              </w:rPr>
            </w:pPr>
            <w:r>
              <w:rPr>
                <w:rFonts w:hint="eastAsia"/>
                <w:b/>
              </w:rPr>
              <w:t>数据名称</w:t>
            </w:r>
          </w:p>
        </w:tc>
        <w:tc>
          <w:tcPr>
            <w:tcW w:w="581" w:type="dxa"/>
            <w:vAlign w:val="center"/>
          </w:tcPr>
          <w:p w14:paraId="68A53EE7" w14:textId="77777777" w:rsidR="00C07284" w:rsidRDefault="00C07284" w:rsidP="00C37EE3">
            <w:pPr>
              <w:jc w:val="center"/>
              <w:rPr>
                <w:b/>
              </w:rPr>
            </w:pPr>
            <w:r>
              <w:rPr>
                <w:rFonts w:hint="eastAsia"/>
                <w:b/>
              </w:rPr>
              <w:t>字节偏移</w:t>
            </w:r>
          </w:p>
        </w:tc>
        <w:tc>
          <w:tcPr>
            <w:tcW w:w="1122" w:type="dxa"/>
            <w:vAlign w:val="center"/>
          </w:tcPr>
          <w:p w14:paraId="266B21CD" w14:textId="77777777" w:rsidR="00C07284" w:rsidRDefault="00C07284" w:rsidP="00C37EE3">
            <w:pPr>
              <w:jc w:val="center"/>
              <w:rPr>
                <w:b/>
              </w:rPr>
            </w:pPr>
            <w:r>
              <w:rPr>
                <w:rFonts w:hint="eastAsia"/>
                <w:b/>
              </w:rPr>
              <w:t>变量类型</w:t>
            </w:r>
          </w:p>
        </w:tc>
        <w:tc>
          <w:tcPr>
            <w:tcW w:w="870" w:type="dxa"/>
            <w:vAlign w:val="center"/>
          </w:tcPr>
          <w:p w14:paraId="76FC6EF1" w14:textId="77777777" w:rsidR="00C07284" w:rsidRDefault="00C07284" w:rsidP="00C37EE3">
            <w:pPr>
              <w:jc w:val="center"/>
              <w:rPr>
                <w:b/>
              </w:rPr>
            </w:pPr>
            <w:r>
              <w:rPr>
                <w:rFonts w:hint="eastAsia"/>
                <w:b/>
              </w:rPr>
              <w:t>变量大小</w:t>
            </w:r>
          </w:p>
        </w:tc>
        <w:tc>
          <w:tcPr>
            <w:tcW w:w="2868" w:type="dxa"/>
            <w:vAlign w:val="center"/>
          </w:tcPr>
          <w:p w14:paraId="4D38F99A" w14:textId="77777777" w:rsidR="00C07284" w:rsidRDefault="00C07284" w:rsidP="00C37EE3">
            <w:pPr>
              <w:jc w:val="center"/>
              <w:rPr>
                <w:b/>
              </w:rPr>
            </w:pPr>
            <w:r>
              <w:rPr>
                <w:rFonts w:hint="eastAsia"/>
                <w:b/>
              </w:rPr>
              <w:t>描述</w:t>
            </w:r>
          </w:p>
        </w:tc>
      </w:tr>
      <w:tr w:rsidR="00C07284" w14:paraId="442E1B48" w14:textId="77777777" w:rsidTr="0033759D">
        <w:tc>
          <w:tcPr>
            <w:tcW w:w="537" w:type="dxa"/>
          </w:tcPr>
          <w:p w14:paraId="4740F04F" w14:textId="77777777" w:rsidR="00C07284" w:rsidRDefault="00C07284" w:rsidP="00C37EE3">
            <w:r w:rsidRPr="007C106C">
              <w:t>1</w:t>
            </w:r>
          </w:p>
        </w:tc>
        <w:tc>
          <w:tcPr>
            <w:tcW w:w="2205" w:type="dxa"/>
          </w:tcPr>
          <w:p w14:paraId="214FE363" w14:textId="77777777" w:rsidR="00C07284" w:rsidRDefault="00C07284" w:rsidP="00C37EE3">
            <w:r w:rsidRPr="00566A72">
              <w:t>_uIdentify</w:t>
            </w:r>
          </w:p>
        </w:tc>
        <w:tc>
          <w:tcPr>
            <w:tcW w:w="581" w:type="dxa"/>
          </w:tcPr>
          <w:p w14:paraId="10D31AE5" w14:textId="77777777" w:rsidR="00C07284" w:rsidRDefault="00C07284" w:rsidP="00C37EE3">
            <w:r>
              <w:rPr>
                <w:rFonts w:hint="eastAsia"/>
              </w:rPr>
              <w:t>0</w:t>
            </w:r>
          </w:p>
        </w:tc>
        <w:tc>
          <w:tcPr>
            <w:tcW w:w="1122" w:type="dxa"/>
          </w:tcPr>
          <w:p w14:paraId="0DBB7313" w14:textId="77777777" w:rsidR="00C07284" w:rsidRDefault="00C07284" w:rsidP="00C37EE3">
            <w:r w:rsidRPr="00E665D0">
              <w:t>DWORD</w:t>
            </w:r>
          </w:p>
        </w:tc>
        <w:tc>
          <w:tcPr>
            <w:tcW w:w="870" w:type="dxa"/>
          </w:tcPr>
          <w:p w14:paraId="6B3A5600" w14:textId="77777777" w:rsidR="00C07284" w:rsidRDefault="00C07284" w:rsidP="00C37EE3">
            <w:r>
              <w:rPr>
                <w:rFonts w:hint="eastAsia"/>
              </w:rPr>
              <w:t>4字节</w:t>
            </w:r>
          </w:p>
        </w:tc>
        <w:tc>
          <w:tcPr>
            <w:tcW w:w="2868" w:type="dxa"/>
          </w:tcPr>
          <w:p w14:paraId="38021D62" w14:textId="77777777" w:rsidR="00C07284" w:rsidRDefault="00C07284" w:rsidP="00C37EE3">
            <w:r>
              <w:rPr>
                <w:rFonts w:hint="eastAsia"/>
              </w:rPr>
              <w:t>固定数据</w:t>
            </w:r>
            <w:r w:rsidRPr="001974C4">
              <w:t>0x55 AA 55 AA</w:t>
            </w:r>
          </w:p>
        </w:tc>
      </w:tr>
      <w:tr w:rsidR="00C07284" w14:paraId="142252FE" w14:textId="77777777" w:rsidTr="0033759D">
        <w:tc>
          <w:tcPr>
            <w:tcW w:w="537" w:type="dxa"/>
          </w:tcPr>
          <w:p w14:paraId="37D97B77" w14:textId="77777777" w:rsidR="00C07284" w:rsidRDefault="00C07284" w:rsidP="00C37EE3">
            <w:r w:rsidRPr="007C106C">
              <w:t>2</w:t>
            </w:r>
          </w:p>
        </w:tc>
        <w:tc>
          <w:tcPr>
            <w:tcW w:w="2205" w:type="dxa"/>
          </w:tcPr>
          <w:p w14:paraId="2D6243B2" w14:textId="77777777" w:rsidR="00C07284" w:rsidRDefault="00C07284" w:rsidP="00C37EE3">
            <w:r w:rsidRPr="00566A72">
              <w:t>_uTotalLen</w:t>
            </w:r>
          </w:p>
        </w:tc>
        <w:tc>
          <w:tcPr>
            <w:tcW w:w="581" w:type="dxa"/>
          </w:tcPr>
          <w:p w14:paraId="2DCBD7BC" w14:textId="77777777" w:rsidR="00C07284" w:rsidRDefault="00C07284" w:rsidP="00C37EE3">
            <w:r>
              <w:rPr>
                <w:rFonts w:hint="eastAsia"/>
              </w:rPr>
              <w:t>4</w:t>
            </w:r>
          </w:p>
        </w:tc>
        <w:tc>
          <w:tcPr>
            <w:tcW w:w="1122" w:type="dxa"/>
          </w:tcPr>
          <w:p w14:paraId="0020197F" w14:textId="77777777" w:rsidR="00C07284" w:rsidRDefault="00C07284" w:rsidP="00C37EE3">
            <w:r w:rsidRPr="00E665D0">
              <w:t>WORD</w:t>
            </w:r>
          </w:p>
        </w:tc>
        <w:tc>
          <w:tcPr>
            <w:tcW w:w="870" w:type="dxa"/>
          </w:tcPr>
          <w:p w14:paraId="6A7EDA93" w14:textId="77777777" w:rsidR="00C07284" w:rsidRDefault="00C07284" w:rsidP="00C37EE3">
            <w:r>
              <w:rPr>
                <w:rFonts w:hint="eastAsia"/>
              </w:rPr>
              <w:t>2字节</w:t>
            </w:r>
          </w:p>
        </w:tc>
        <w:tc>
          <w:tcPr>
            <w:tcW w:w="2868" w:type="dxa"/>
          </w:tcPr>
          <w:p w14:paraId="1F943783" w14:textId="77777777" w:rsidR="00C07284" w:rsidRDefault="00C07284" w:rsidP="00C37EE3">
            <w:proofErr w:type="gramStart"/>
            <w:r>
              <w:rPr>
                <w:rFonts w:hint="eastAsia"/>
              </w:rPr>
              <w:t>报文总</w:t>
            </w:r>
            <w:proofErr w:type="gramEnd"/>
            <w:r>
              <w:rPr>
                <w:rFonts w:hint="eastAsia"/>
              </w:rPr>
              <w:t xml:space="preserve">大小 </w:t>
            </w:r>
          </w:p>
        </w:tc>
      </w:tr>
      <w:tr w:rsidR="00C07284" w14:paraId="485955CD" w14:textId="77777777" w:rsidTr="0033759D">
        <w:tc>
          <w:tcPr>
            <w:tcW w:w="537" w:type="dxa"/>
          </w:tcPr>
          <w:p w14:paraId="03D688CF" w14:textId="77777777" w:rsidR="00C07284" w:rsidRDefault="00C07284" w:rsidP="00C37EE3">
            <w:r w:rsidRPr="007C106C">
              <w:t>3</w:t>
            </w:r>
          </w:p>
        </w:tc>
        <w:tc>
          <w:tcPr>
            <w:tcW w:w="2205" w:type="dxa"/>
          </w:tcPr>
          <w:p w14:paraId="584B18F5" w14:textId="77777777" w:rsidR="00C07284" w:rsidRDefault="00C07284" w:rsidP="00C37EE3">
            <w:r w:rsidRPr="00566A72">
              <w:t>_uDataLen</w:t>
            </w:r>
          </w:p>
        </w:tc>
        <w:tc>
          <w:tcPr>
            <w:tcW w:w="581" w:type="dxa"/>
          </w:tcPr>
          <w:p w14:paraId="54094BD7" w14:textId="77777777" w:rsidR="00C07284" w:rsidRDefault="00C07284" w:rsidP="00C37EE3">
            <w:r>
              <w:rPr>
                <w:rFonts w:hint="eastAsia"/>
              </w:rPr>
              <w:t>6</w:t>
            </w:r>
          </w:p>
        </w:tc>
        <w:tc>
          <w:tcPr>
            <w:tcW w:w="1122" w:type="dxa"/>
          </w:tcPr>
          <w:p w14:paraId="03AF52F9" w14:textId="77777777" w:rsidR="00C07284" w:rsidRDefault="00C07284" w:rsidP="00C37EE3">
            <w:r w:rsidRPr="00E665D0">
              <w:t>WORD</w:t>
            </w:r>
          </w:p>
        </w:tc>
        <w:tc>
          <w:tcPr>
            <w:tcW w:w="870" w:type="dxa"/>
          </w:tcPr>
          <w:p w14:paraId="780EC217" w14:textId="77777777" w:rsidR="00C07284" w:rsidRDefault="00C07284" w:rsidP="00C37EE3">
            <w:r>
              <w:rPr>
                <w:rFonts w:hint="eastAsia"/>
              </w:rPr>
              <w:t>2字节</w:t>
            </w:r>
          </w:p>
        </w:tc>
        <w:tc>
          <w:tcPr>
            <w:tcW w:w="2868" w:type="dxa"/>
          </w:tcPr>
          <w:p w14:paraId="6938EFED" w14:textId="77777777" w:rsidR="00C07284" w:rsidRDefault="00C07284" w:rsidP="00C37EE3">
            <w:r>
              <w:rPr>
                <w:rFonts w:hint="eastAsia"/>
              </w:rPr>
              <w:t>数据长度</w:t>
            </w:r>
          </w:p>
        </w:tc>
      </w:tr>
      <w:tr w:rsidR="00C07284" w14:paraId="797B9742" w14:textId="77777777" w:rsidTr="0033759D">
        <w:tc>
          <w:tcPr>
            <w:tcW w:w="537" w:type="dxa"/>
          </w:tcPr>
          <w:p w14:paraId="263D793C" w14:textId="77777777" w:rsidR="00C07284" w:rsidRDefault="00C07284" w:rsidP="00C37EE3">
            <w:r w:rsidRPr="007C106C">
              <w:t>4</w:t>
            </w:r>
          </w:p>
        </w:tc>
        <w:tc>
          <w:tcPr>
            <w:tcW w:w="2205" w:type="dxa"/>
          </w:tcPr>
          <w:p w14:paraId="1F60AB85" w14:textId="77777777" w:rsidR="00C07284" w:rsidRDefault="00C07284" w:rsidP="00C37EE3">
            <w:r w:rsidRPr="00566A72">
              <w:t>_timestamp</w:t>
            </w:r>
          </w:p>
        </w:tc>
        <w:tc>
          <w:tcPr>
            <w:tcW w:w="581" w:type="dxa"/>
          </w:tcPr>
          <w:p w14:paraId="5AA0D40C" w14:textId="77777777" w:rsidR="00C07284" w:rsidRDefault="00C07284" w:rsidP="00C37EE3">
            <w:r>
              <w:rPr>
                <w:rFonts w:hint="eastAsia"/>
              </w:rPr>
              <w:t>8</w:t>
            </w:r>
          </w:p>
        </w:tc>
        <w:tc>
          <w:tcPr>
            <w:tcW w:w="1122" w:type="dxa"/>
          </w:tcPr>
          <w:p w14:paraId="66F3BC2E" w14:textId="77777777" w:rsidR="00C07284" w:rsidRDefault="00C07284" w:rsidP="00C37EE3">
            <w:r>
              <w:rPr>
                <w:rFonts w:hint="eastAsia"/>
              </w:rPr>
              <w:t>DDWORD</w:t>
            </w:r>
          </w:p>
        </w:tc>
        <w:tc>
          <w:tcPr>
            <w:tcW w:w="870" w:type="dxa"/>
          </w:tcPr>
          <w:p w14:paraId="2F87192A" w14:textId="77777777" w:rsidR="00C07284" w:rsidRDefault="00C07284" w:rsidP="00C37EE3">
            <w:r>
              <w:rPr>
                <w:rFonts w:hint="eastAsia"/>
              </w:rPr>
              <w:t>8字节</w:t>
            </w:r>
          </w:p>
        </w:tc>
        <w:tc>
          <w:tcPr>
            <w:tcW w:w="2868" w:type="dxa"/>
          </w:tcPr>
          <w:p w14:paraId="6CDD1BAC" w14:textId="77777777" w:rsidR="00C07284" w:rsidRDefault="00C07284" w:rsidP="00C37EE3">
            <w:r>
              <w:rPr>
                <w:rFonts w:hint="eastAsia"/>
              </w:rPr>
              <w:t>毫秒</w:t>
            </w:r>
            <w:proofErr w:type="gramStart"/>
            <w:r>
              <w:rPr>
                <w:rFonts w:hint="eastAsia"/>
              </w:rPr>
              <w:t>级时间戳</w:t>
            </w:r>
            <w:proofErr w:type="gramEnd"/>
          </w:p>
        </w:tc>
      </w:tr>
      <w:tr w:rsidR="00C07284" w14:paraId="6CF43735" w14:textId="77777777" w:rsidTr="0033759D">
        <w:tc>
          <w:tcPr>
            <w:tcW w:w="537" w:type="dxa"/>
          </w:tcPr>
          <w:p w14:paraId="1566AFE5" w14:textId="77777777" w:rsidR="00C07284" w:rsidRDefault="00C07284" w:rsidP="00C37EE3">
            <w:r w:rsidRPr="007C106C">
              <w:t>5</w:t>
            </w:r>
          </w:p>
        </w:tc>
        <w:tc>
          <w:tcPr>
            <w:tcW w:w="2205" w:type="dxa"/>
          </w:tcPr>
          <w:p w14:paraId="1F76B3D8" w14:textId="77777777" w:rsidR="00C07284" w:rsidRDefault="00C07284" w:rsidP="00C37EE3">
            <w:r w:rsidRPr="00566A72">
              <w:t>_uVerifyType</w:t>
            </w:r>
          </w:p>
        </w:tc>
        <w:tc>
          <w:tcPr>
            <w:tcW w:w="581" w:type="dxa"/>
          </w:tcPr>
          <w:p w14:paraId="27DE1C2B" w14:textId="77777777" w:rsidR="00C07284" w:rsidRDefault="00C07284" w:rsidP="00C37EE3">
            <w:r>
              <w:rPr>
                <w:rFonts w:hint="eastAsia"/>
              </w:rPr>
              <w:t>16</w:t>
            </w:r>
          </w:p>
        </w:tc>
        <w:tc>
          <w:tcPr>
            <w:tcW w:w="1122" w:type="dxa"/>
          </w:tcPr>
          <w:p w14:paraId="0EEB6807" w14:textId="77777777" w:rsidR="00C07284" w:rsidRDefault="00C07284" w:rsidP="00C37EE3">
            <w:r w:rsidRPr="00E665D0">
              <w:t>WORD</w:t>
            </w:r>
          </w:p>
        </w:tc>
        <w:tc>
          <w:tcPr>
            <w:tcW w:w="870" w:type="dxa"/>
          </w:tcPr>
          <w:p w14:paraId="7802962D" w14:textId="77777777" w:rsidR="00C07284" w:rsidRDefault="00C07284" w:rsidP="00C37EE3">
            <w:r>
              <w:rPr>
                <w:rFonts w:hint="eastAsia"/>
              </w:rPr>
              <w:t>2字节</w:t>
            </w:r>
          </w:p>
        </w:tc>
        <w:tc>
          <w:tcPr>
            <w:tcW w:w="2868" w:type="dxa"/>
          </w:tcPr>
          <w:p w14:paraId="1648410C" w14:textId="77777777" w:rsidR="00C07284" w:rsidRDefault="00C07284" w:rsidP="00C37EE3">
            <w:r>
              <w:rPr>
                <w:rFonts w:hint="eastAsia"/>
              </w:rPr>
              <w:t>校验方式（备用）</w:t>
            </w:r>
          </w:p>
        </w:tc>
      </w:tr>
      <w:tr w:rsidR="00C07284" w14:paraId="23967F94" w14:textId="77777777" w:rsidTr="0033759D">
        <w:tc>
          <w:tcPr>
            <w:tcW w:w="537" w:type="dxa"/>
          </w:tcPr>
          <w:p w14:paraId="6FF6E1E4" w14:textId="77777777" w:rsidR="00C07284" w:rsidRDefault="00C07284" w:rsidP="00C37EE3">
            <w:r w:rsidRPr="007C106C">
              <w:t>6</w:t>
            </w:r>
          </w:p>
        </w:tc>
        <w:tc>
          <w:tcPr>
            <w:tcW w:w="2205" w:type="dxa"/>
          </w:tcPr>
          <w:p w14:paraId="6D44C88F" w14:textId="77777777" w:rsidR="00C07284" w:rsidRDefault="00C07284" w:rsidP="00C37EE3">
            <w:r w:rsidRPr="00566A72">
              <w:t>_uVerifyCode</w:t>
            </w:r>
          </w:p>
        </w:tc>
        <w:tc>
          <w:tcPr>
            <w:tcW w:w="581" w:type="dxa"/>
          </w:tcPr>
          <w:p w14:paraId="02CF02F9" w14:textId="77777777" w:rsidR="00C07284" w:rsidRDefault="00C07284" w:rsidP="00C37EE3">
            <w:r>
              <w:rPr>
                <w:rFonts w:hint="eastAsia"/>
              </w:rPr>
              <w:t>18</w:t>
            </w:r>
          </w:p>
        </w:tc>
        <w:tc>
          <w:tcPr>
            <w:tcW w:w="1122" w:type="dxa"/>
          </w:tcPr>
          <w:p w14:paraId="5AB1C905" w14:textId="77777777" w:rsidR="00C07284" w:rsidRDefault="00C07284" w:rsidP="00C37EE3">
            <w:r w:rsidRPr="00E665D0">
              <w:t>WORD</w:t>
            </w:r>
          </w:p>
        </w:tc>
        <w:tc>
          <w:tcPr>
            <w:tcW w:w="870" w:type="dxa"/>
          </w:tcPr>
          <w:p w14:paraId="7179B85B" w14:textId="77777777" w:rsidR="00C07284" w:rsidRDefault="00C07284" w:rsidP="00C37EE3">
            <w:r>
              <w:rPr>
                <w:rFonts w:hint="eastAsia"/>
              </w:rPr>
              <w:t>2字节</w:t>
            </w:r>
          </w:p>
        </w:tc>
        <w:tc>
          <w:tcPr>
            <w:tcW w:w="2868" w:type="dxa"/>
          </w:tcPr>
          <w:p w14:paraId="65A26F58" w14:textId="77777777" w:rsidR="00C07284" w:rsidRDefault="00C07284" w:rsidP="00C37EE3">
            <w:r>
              <w:rPr>
                <w:rFonts w:hint="eastAsia"/>
              </w:rPr>
              <w:t>校验码（备用）</w:t>
            </w:r>
          </w:p>
        </w:tc>
      </w:tr>
      <w:tr w:rsidR="00C07284" w14:paraId="46D317B5" w14:textId="77777777" w:rsidTr="0033759D">
        <w:tc>
          <w:tcPr>
            <w:tcW w:w="537" w:type="dxa"/>
          </w:tcPr>
          <w:p w14:paraId="5FA906DD" w14:textId="77777777" w:rsidR="00C07284" w:rsidRDefault="00C07284" w:rsidP="00C37EE3">
            <w:r w:rsidRPr="007C106C">
              <w:t>7</w:t>
            </w:r>
          </w:p>
        </w:tc>
        <w:tc>
          <w:tcPr>
            <w:tcW w:w="2205" w:type="dxa"/>
          </w:tcPr>
          <w:p w14:paraId="72792BAB" w14:textId="77777777" w:rsidR="00C07284" w:rsidRDefault="00C07284" w:rsidP="00C37EE3">
            <w:r w:rsidRPr="00566A72">
              <w:t>_uProtocolID</w:t>
            </w:r>
          </w:p>
        </w:tc>
        <w:tc>
          <w:tcPr>
            <w:tcW w:w="581" w:type="dxa"/>
          </w:tcPr>
          <w:p w14:paraId="2D8D21BA" w14:textId="77777777" w:rsidR="00C07284" w:rsidRDefault="00C07284" w:rsidP="00C37EE3">
            <w:r>
              <w:rPr>
                <w:rFonts w:hint="eastAsia"/>
              </w:rPr>
              <w:t>20</w:t>
            </w:r>
          </w:p>
        </w:tc>
        <w:tc>
          <w:tcPr>
            <w:tcW w:w="1122" w:type="dxa"/>
          </w:tcPr>
          <w:p w14:paraId="1A53B7E9" w14:textId="77777777" w:rsidR="00C07284" w:rsidRDefault="00C07284" w:rsidP="00C37EE3">
            <w:r w:rsidRPr="00E665D0">
              <w:t>WORD</w:t>
            </w:r>
          </w:p>
        </w:tc>
        <w:tc>
          <w:tcPr>
            <w:tcW w:w="870" w:type="dxa"/>
          </w:tcPr>
          <w:p w14:paraId="18C3293C" w14:textId="77777777" w:rsidR="00C07284" w:rsidRDefault="00C07284" w:rsidP="00C37EE3">
            <w:r>
              <w:rPr>
                <w:rFonts w:hint="eastAsia"/>
              </w:rPr>
              <w:t>2字节</w:t>
            </w:r>
          </w:p>
        </w:tc>
        <w:tc>
          <w:tcPr>
            <w:tcW w:w="2868" w:type="dxa"/>
          </w:tcPr>
          <w:p w14:paraId="12119022" w14:textId="77777777" w:rsidR="00C07284" w:rsidRDefault="00C07284" w:rsidP="00C37EE3">
            <w:r>
              <w:rPr>
                <w:rFonts w:hint="eastAsia"/>
              </w:rPr>
              <w:t>协议ID（备用）</w:t>
            </w:r>
          </w:p>
        </w:tc>
      </w:tr>
      <w:tr w:rsidR="00C07284" w14:paraId="4AEAB776" w14:textId="77777777" w:rsidTr="0033759D">
        <w:tc>
          <w:tcPr>
            <w:tcW w:w="537" w:type="dxa"/>
          </w:tcPr>
          <w:p w14:paraId="2B414CCD" w14:textId="77777777" w:rsidR="00C07284" w:rsidRDefault="00C07284" w:rsidP="00C37EE3">
            <w:r w:rsidRPr="007C106C">
              <w:t>8</w:t>
            </w:r>
          </w:p>
        </w:tc>
        <w:tc>
          <w:tcPr>
            <w:tcW w:w="2205" w:type="dxa"/>
          </w:tcPr>
          <w:p w14:paraId="032C2A58" w14:textId="77777777" w:rsidR="00C07284" w:rsidRDefault="00C07284" w:rsidP="00C37EE3">
            <w:r w:rsidRPr="00566A72">
              <w:t>_uMsgID</w:t>
            </w:r>
          </w:p>
        </w:tc>
        <w:tc>
          <w:tcPr>
            <w:tcW w:w="581" w:type="dxa"/>
          </w:tcPr>
          <w:p w14:paraId="50612B97" w14:textId="77777777" w:rsidR="00C07284" w:rsidRDefault="00C07284" w:rsidP="00C37EE3">
            <w:r>
              <w:rPr>
                <w:rFonts w:hint="eastAsia"/>
              </w:rPr>
              <w:t>22</w:t>
            </w:r>
          </w:p>
        </w:tc>
        <w:tc>
          <w:tcPr>
            <w:tcW w:w="1122" w:type="dxa"/>
          </w:tcPr>
          <w:p w14:paraId="3AD20D7C" w14:textId="77777777" w:rsidR="00C07284" w:rsidRDefault="00C07284" w:rsidP="00C37EE3">
            <w:r w:rsidRPr="00E665D0">
              <w:t>WORD</w:t>
            </w:r>
          </w:p>
        </w:tc>
        <w:tc>
          <w:tcPr>
            <w:tcW w:w="870" w:type="dxa"/>
          </w:tcPr>
          <w:p w14:paraId="275C1F6C" w14:textId="77777777" w:rsidR="00C07284" w:rsidRDefault="00C07284" w:rsidP="00C37EE3">
            <w:r>
              <w:rPr>
                <w:rFonts w:hint="eastAsia"/>
              </w:rPr>
              <w:t>2字节</w:t>
            </w:r>
          </w:p>
        </w:tc>
        <w:tc>
          <w:tcPr>
            <w:tcW w:w="2868" w:type="dxa"/>
          </w:tcPr>
          <w:p w14:paraId="142E2FC1" w14:textId="77777777" w:rsidR="00C07284" w:rsidRDefault="00C07284" w:rsidP="00C37EE3">
            <w:r>
              <w:rPr>
                <w:rFonts w:hint="eastAsia"/>
              </w:rPr>
              <w:t>消息ID</w:t>
            </w:r>
          </w:p>
        </w:tc>
      </w:tr>
      <w:tr w:rsidR="00C07284" w14:paraId="75C854CB" w14:textId="77777777" w:rsidTr="0033759D">
        <w:tc>
          <w:tcPr>
            <w:tcW w:w="537" w:type="dxa"/>
          </w:tcPr>
          <w:p w14:paraId="298CF41F" w14:textId="77777777" w:rsidR="00C07284" w:rsidRDefault="00C07284" w:rsidP="00C37EE3">
            <w:r w:rsidRPr="007C106C">
              <w:t>9</w:t>
            </w:r>
          </w:p>
        </w:tc>
        <w:tc>
          <w:tcPr>
            <w:tcW w:w="2205" w:type="dxa"/>
          </w:tcPr>
          <w:p w14:paraId="1F7E2354" w14:textId="77777777" w:rsidR="00C07284" w:rsidRDefault="00C07284" w:rsidP="00C37EE3">
            <w:r w:rsidRPr="00566A72">
              <w:t>_hYear</w:t>
            </w:r>
          </w:p>
        </w:tc>
        <w:tc>
          <w:tcPr>
            <w:tcW w:w="581" w:type="dxa"/>
          </w:tcPr>
          <w:p w14:paraId="451E0DBB" w14:textId="77777777" w:rsidR="00C07284" w:rsidRDefault="00C07284" w:rsidP="00C37EE3">
            <w:r>
              <w:rPr>
                <w:rFonts w:hint="eastAsia"/>
              </w:rPr>
              <w:t>24</w:t>
            </w:r>
          </w:p>
        </w:tc>
        <w:tc>
          <w:tcPr>
            <w:tcW w:w="1122" w:type="dxa"/>
          </w:tcPr>
          <w:p w14:paraId="2D018BF6" w14:textId="77777777" w:rsidR="00C07284" w:rsidRDefault="00C07284" w:rsidP="00C37EE3">
            <w:r w:rsidRPr="00E665D0">
              <w:t>WORD</w:t>
            </w:r>
          </w:p>
        </w:tc>
        <w:tc>
          <w:tcPr>
            <w:tcW w:w="870" w:type="dxa"/>
          </w:tcPr>
          <w:p w14:paraId="2F632BB8" w14:textId="77777777" w:rsidR="00C07284" w:rsidRDefault="00C07284" w:rsidP="00C37EE3">
            <w:r>
              <w:rPr>
                <w:rFonts w:hint="eastAsia"/>
              </w:rPr>
              <w:t>2字节</w:t>
            </w:r>
          </w:p>
        </w:tc>
        <w:tc>
          <w:tcPr>
            <w:tcW w:w="2868" w:type="dxa"/>
          </w:tcPr>
          <w:p w14:paraId="0A90F309" w14:textId="77777777" w:rsidR="00C07284" w:rsidRDefault="00C07284" w:rsidP="00C37EE3">
            <w:r>
              <w:rPr>
                <w:rFonts w:hint="eastAsia"/>
              </w:rPr>
              <w:t>年</w:t>
            </w:r>
          </w:p>
        </w:tc>
      </w:tr>
      <w:tr w:rsidR="00C07284" w14:paraId="6D30D224" w14:textId="77777777" w:rsidTr="0033759D">
        <w:tc>
          <w:tcPr>
            <w:tcW w:w="537" w:type="dxa"/>
          </w:tcPr>
          <w:p w14:paraId="2169D640" w14:textId="77777777" w:rsidR="00C07284" w:rsidRDefault="00C07284" w:rsidP="00C37EE3">
            <w:r w:rsidRPr="007C106C">
              <w:t>10</w:t>
            </w:r>
          </w:p>
        </w:tc>
        <w:tc>
          <w:tcPr>
            <w:tcW w:w="2205" w:type="dxa"/>
          </w:tcPr>
          <w:p w14:paraId="744D1B4E" w14:textId="77777777" w:rsidR="00C07284" w:rsidRDefault="00C07284" w:rsidP="00C37EE3">
            <w:r w:rsidRPr="00566A72">
              <w:t>_hMonth</w:t>
            </w:r>
          </w:p>
        </w:tc>
        <w:tc>
          <w:tcPr>
            <w:tcW w:w="581" w:type="dxa"/>
          </w:tcPr>
          <w:p w14:paraId="4D1D792B" w14:textId="77777777" w:rsidR="00C07284" w:rsidRDefault="00C07284" w:rsidP="00C37EE3">
            <w:r>
              <w:rPr>
                <w:rFonts w:hint="eastAsia"/>
              </w:rPr>
              <w:t>26</w:t>
            </w:r>
          </w:p>
        </w:tc>
        <w:tc>
          <w:tcPr>
            <w:tcW w:w="1122" w:type="dxa"/>
          </w:tcPr>
          <w:p w14:paraId="7EBE4DF2" w14:textId="77777777" w:rsidR="00C07284" w:rsidRDefault="00C07284" w:rsidP="00C37EE3">
            <w:r w:rsidRPr="00E665D0">
              <w:t>WORD</w:t>
            </w:r>
          </w:p>
        </w:tc>
        <w:tc>
          <w:tcPr>
            <w:tcW w:w="870" w:type="dxa"/>
          </w:tcPr>
          <w:p w14:paraId="65C12942" w14:textId="77777777" w:rsidR="00C07284" w:rsidRDefault="00C07284" w:rsidP="00C37EE3">
            <w:r>
              <w:rPr>
                <w:rFonts w:hint="eastAsia"/>
              </w:rPr>
              <w:t>2字节</w:t>
            </w:r>
          </w:p>
        </w:tc>
        <w:tc>
          <w:tcPr>
            <w:tcW w:w="2868" w:type="dxa"/>
          </w:tcPr>
          <w:p w14:paraId="3E58BBFE" w14:textId="77777777" w:rsidR="00C07284" w:rsidRDefault="00C07284" w:rsidP="00C37EE3">
            <w:r>
              <w:rPr>
                <w:rFonts w:hint="eastAsia"/>
              </w:rPr>
              <w:t>月</w:t>
            </w:r>
          </w:p>
        </w:tc>
      </w:tr>
      <w:tr w:rsidR="00C07284" w14:paraId="192660EC" w14:textId="77777777" w:rsidTr="0033759D">
        <w:tc>
          <w:tcPr>
            <w:tcW w:w="537" w:type="dxa"/>
          </w:tcPr>
          <w:p w14:paraId="04FAAB3D" w14:textId="77777777" w:rsidR="00C07284" w:rsidRDefault="00C07284" w:rsidP="00C37EE3">
            <w:r w:rsidRPr="007C106C">
              <w:t>11</w:t>
            </w:r>
          </w:p>
        </w:tc>
        <w:tc>
          <w:tcPr>
            <w:tcW w:w="2205" w:type="dxa"/>
          </w:tcPr>
          <w:p w14:paraId="1F87F5E4" w14:textId="77777777" w:rsidR="00C07284" w:rsidRDefault="00C07284" w:rsidP="00C37EE3">
            <w:r w:rsidRPr="00566A72">
              <w:t>_hDay</w:t>
            </w:r>
          </w:p>
        </w:tc>
        <w:tc>
          <w:tcPr>
            <w:tcW w:w="581" w:type="dxa"/>
          </w:tcPr>
          <w:p w14:paraId="3DF0DE2E" w14:textId="77777777" w:rsidR="00C07284" w:rsidRDefault="00C07284" w:rsidP="00C37EE3">
            <w:r>
              <w:rPr>
                <w:rFonts w:hint="eastAsia"/>
              </w:rPr>
              <w:t>28</w:t>
            </w:r>
          </w:p>
        </w:tc>
        <w:tc>
          <w:tcPr>
            <w:tcW w:w="1122" w:type="dxa"/>
          </w:tcPr>
          <w:p w14:paraId="5C8866F2" w14:textId="77777777" w:rsidR="00C07284" w:rsidRDefault="00C07284" w:rsidP="00C37EE3">
            <w:r w:rsidRPr="00E665D0">
              <w:t>WORD</w:t>
            </w:r>
          </w:p>
        </w:tc>
        <w:tc>
          <w:tcPr>
            <w:tcW w:w="870" w:type="dxa"/>
          </w:tcPr>
          <w:p w14:paraId="77E242C1" w14:textId="77777777" w:rsidR="00C07284" w:rsidRDefault="00C07284" w:rsidP="00C37EE3">
            <w:r>
              <w:rPr>
                <w:rFonts w:hint="eastAsia"/>
              </w:rPr>
              <w:t>2字节</w:t>
            </w:r>
          </w:p>
        </w:tc>
        <w:tc>
          <w:tcPr>
            <w:tcW w:w="2868" w:type="dxa"/>
          </w:tcPr>
          <w:p w14:paraId="3E27D515" w14:textId="77777777" w:rsidR="00C07284" w:rsidRDefault="00C07284" w:rsidP="00C37EE3">
            <w:r>
              <w:rPr>
                <w:rFonts w:hint="eastAsia"/>
              </w:rPr>
              <w:t>日</w:t>
            </w:r>
          </w:p>
        </w:tc>
      </w:tr>
      <w:tr w:rsidR="00C07284" w14:paraId="7EDA0427" w14:textId="77777777" w:rsidTr="0033759D">
        <w:tc>
          <w:tcPr>
            <w:tcW w:w="537" w:type="dxa"/>
          </w:tcPr>
          <w:p w14:paraId="7060EC7D" w14:textId="77777777" w:rsidR="00C07284" w:rsidRDefault="00C07284" w:rsidP="00C37EE3">
            <w:r w:rsidRPr="007C106C">
              <w:t>12</w:t>
            </w:r>
          </w:p>
        </w:tc>
        <w:tc>
          <w:tcPr>
            <w:tcW w:w="2205" w:type="dxa"/>
          </w:tcPr>
          <w:p w14:paraId="515D5E70" w14:textId="77777777" w:rsidR="00C07284" w:rsidRDefault="00C07284" w:rsidP="00C37EE3">
            <w:r w:rsidRPr="00566A72">
              <w:t>_hHour</w:t>
            </w:r>
          </w:p>
        </w:tc>
        <w:tc>
          <w:tcPr>
            <w:tcW w:w="581" w:type="dxa"/>
          </w:tcPr>
          <w:p w14:paraId="05FCBF3D" w14:textId="77777777" w:rsidR="00C07284" w:rsidRDefault="00C07284" w:rsidP="00C37EE3">
            <w:r>
              <w:rPr>
                <w:rFonts w:hint="eastAsia"/>
              </w:rPr>
              <w:t>30</w:t>
            </w:r>
          </w:p>
        </w:tc>
        <w:tc>
          <w:tcPr>
            <w:tcW w:w="1122" w:type="dxa"/>
          </w:tcPr>
          <w:p w14:paraId="4C4144C0" w14:textId="77777777" w:rsidR="00C07284" w:rsidRDefault="00C07284" w:rsidP="00C37EE3">
            <w:r w:rsidRPr="00E665D0">
              <w:t>WORD</w:t>
            </w:r>
          </w:p>
        </w:tc>
        <w:tc>
          <w:tcPr>
            <w:tcW w:w="870" w:type="dxa"/>
          </w:tcPr>
          <w:p w14:paraId="7EF75F6D" w14:textId="77777777" w:rsidR="00C07284" w:rsidRDefault="00C07284" w:rsidP="00C37EE3">
            <w:r>
              <w:rPr>
                <w:rFonts w:hint="eastAsia"/>
              </w:rPr>
              <w:t>2字节</w:t>
            </w:r>
          </w:p>
        </w:tc>
        <w:tc>
          <w:tcPr>
            <w:tcW w:w="2868" w:type="dxa"/>
          </w:tcPr>
          <w:p w14:paraId="7314C517" w14:textId="77777777" w:rsidR="00C07284" w:rsidRDefault="00C07284" w:rsidP="00C37EE3">
            <w:r>
              <w:rPr>
                <w:rFonts w:hint="eastAsia"/>
              </w:rPr>
              <w:t>时</w:t>
            </w:r>
          </w:p>
        </w:tc>
      </w:tr>
      <w:tr w:rsidR="00C07284" w14:paraId="536403A8" w14:textId="77777777" w:rsidTr="0033759D">
        <w:tc>
          <w:tcPr>
            <w:tcW w:w="537" w:type="dxa"/>
          </w:tcPr>
          <w:p w14:paraId="0CDE55AA" w14:textId="77777777" w:rsidR="00C07284" w:rsidRDefault="00C07284" w:rsidP="00C37EE3">
            <w:r w:rsidRPr="007C106C">
              <w:t>13</w:t>
            </w:r>
          </w:p>
        </w:tc>
        <w:tc>
          <w:tcPr>
            <w:tcW w:w="2205" w:type="dxa"/>
          </w:tcPr>
          <w:p w14:paraId="48891A39" w14:textId="77777777" w:rsidR="00C07284" w:rsidRDefault="00C07284" w:rsidP="00C37EE3">
            <w:r w:rsidRPr="00566A72">
              <w:t>_hMinute</w:t>
            </w:r>
          </w:p>
        </w:tc>
        <w:tc>
          <w:tcPr>
            <w:tcW w:w="581" w:type="dxa"/>
          </w:tcPr>
          <w:p w14:paraId="4EBFD0C7" w14:textId="77777777" w:rsidR="00C07284" w:rsidRDefault="00C07284" w:rsidP="00C37EE3">
            <w:r>
              <w:rPr>
                <w:rFonts w:hint="eastAsia"/>
              </w:rPr>
              <w:t>32</w:t>
            </w:r>
          </w:p>
        </w:tc>
        <w:tc>
          <w:tcPr>
            <w:tcW w:w="1122" w:type="dxa"/>
          </w:tcPr>
          <w:p w14:paraId="2FB9347E" w14:textId="77777777" w:rsidR="00C07284" w:rsidRDefault="00C07284" w:rsidP="00C37EE3">
            <w:r w:rsidRPr="00E665D0">
              <w:t>WORD</w:t>
            </w:r>
          </w:p>
        </w:tc>
        <w:tc>
          <w:tcPr>
            <w:tcW w:w="870" w:type="dxa"/>
          </w:tcPr>
          <w:p w14:paraId="6F1F8336" w14:textId="77777777" w:rsidR="00C07284" w:rsidRDefault="00C07284" w:rsidP="00C37EE3">
            <w:r>
              <w:rPr>
                <w:rFonts w:hint="eastAsia"/>
              </w:rPr>
              <w:t>2字节</w:t>
            </w:r>
          </w:p>
        </w:tc>
        <w:tc>
          <w:tcPr>
            <w:tcW w:w="2868" w:type="dxa"/>
          </w:tcPr>
          <w:p w14:paraId="26F9ACB9" w14:textId="77777777" w:rsidR="00C07284" w:rsidRDefault="00C07284" w:rsidP="00C37EE3">
            <w:r>
              <w:rPr>
                <w:rFonts w:hint="eastAsia"/>
              </w:rPr>
              <w:t>分</w:t>
            </w:r>
          </w:p>
        </w:tc>
      </w:tr>
      <w:tr w:rsidR="00C07284" w14:paraId="727B7113" w14:textId="77777777" w:rsidTr="0033759D">
        <w:tc>
          <w:tcPr>
            <w:tcW w:w="537" w:type="dxa"/>
          </w:tcPr>
          <w:p w14:paraId="3EED24B0" w14:textId="77777777" w:rsidR="00C07284" w:rsidRDefault="00C07284" w:rsidP="00C37EE3">
            <w:r w:rsidRPr="007C106C">
              <w:t>14</w:t>
            </w:r>
          </w:p>
        </w:tc>
        <w:tc>
          <w:tcPr>
            <w:tcW w:w="2205" w:type="dxa"/>
          </w:tcPr>
          <w:p w14:paraId="2AA559EB" w14:textId="77777777" w:rsidR="00C07284" w:rsidRDefault="00C07284" w:rsidP="00C37EE3">
            <w:r w:rsidRPr="00566A72">
              <w:t>_hSec</w:t>
            </w:r>
          </w:p>
        </w:tc>
        <w:tc>
          <w:tcPr>
            <w:tcW w:w="581" w:type="dxa"/>
          </w:tcPr>
          <w:p w14:paraId="24774804" w14:textId="77777777" w:rsidR="00C07284" w:rsidRDefault="00C07284" w:rsidP="00C37EE3">
            <w:r>
              <w:rPr>
                <w:rFonts w:hint="eastAsia"/>
              </w:rPr>
              <w:t>34</w:t>
            </w:r>
          </w:p>
        </w:tc>
        <w:tc>
          <w:tcPr>
            <w:tcW w:w="1122" w:type="dxa"/>
          </w:tcPr>
          <w:p w14:paraId="0F128B69" w14:textId="77777777" w:rsidR="00C07284" w:rsidRDefault="00C07284" w:rsidP="00C37EE3">
            <w:r w:rsidRPr="00E665D0">
              <w:t>WORD</w:t>
            </w:r>
          </w:p>
        </w:tc>
        <w:tc>
          <w:tcPr>
            <w:tcW w:w="870" w:type="dxa"/>
          </w:tcPr>
          <w:p w14:paraId="557AF956" w14:textId="77777777" w:rsidR="00C07284" w:rsidRDefault="00C07284" w:rsidP="00C37EE3">
            <w:r>
              <w:rPr>
                <w:rFonts w:hint="eastAsia"/>
              </w:rPr>
              <w:t>2字节</w:t>
            </w:r>
          </w:p>
        </w:tc>
        <w:tc>
          <w:tcPr>
            <w:tcW w:w="2868" w:type="dxa"/>
          </w:tcPr>
          <w:p w14:paraId="69BC28F0" w14:textId="77777777" w:rsidR="00C07284" w:rsidRDefault="00C07284" w:rsidP="00C37EE3">
            <w:r>
              <w:rPr>
                <w:rFonts w:hint="eastAsia"/>
              </w:rPr>
              <w:t>秒</w:t>
            </w:r>
          </w:p>
        </w:tc>
      </w:tr>
      <w:tr w:rsidR="00C07284" w14:paraId="5815BB34" w14:textId="77777777" w:rsidTr="0033759D">
        <w:tc>
          <w:tcPr>
            <w:tcW w:w="537" w:type="dxa"/>
          </w:tcPr>
          <w:p w14:paraId="04ADE9B5" w14:textId="77777777" w:rsidR="00C07284" w:rsidRDefault="00C07284" w:rsidP="00C37EE3">
            <w:r w:rsidRPr="007C106C">
              <w:t>15</w:t>
            </w:r>
          </w:p>
        </w:tc>
        <w:tc>
          <w:tcPr>
            <w:tcW w:w="2205" w:type="dxa"/>
          </w:tcPr>
          <w:p w14:paraId="1EEB655A" w14:textId="77777777" w:rsidR="00C07284" w:rsidRDefault="00C07284" w:rsidP="00C37EE3">
            <w:r w:rsidRPr="00E0307E">
              <w:t>_nCurrStationID</w:t>
            </w:r>
          </w:p>
        </w:tc>
        <w:tc>
          <w:tcPr>
            <w:tcW w:w="581" w:type="dxa"/>
          </w:tcPr>
          <w:p w14:paraId="479BE1B2" w14:textId="77777777" w:rsidR="00C07284" w:rsidRDefault="00C07284" w:rsidP="00C37EE3">
            <w:r>
              <w:rPr>
                <w:rFonts w:hint="eastAsia"/>
              </w:rPr>
              <w:t>36</w:t>
            </w:r>
          </w:p>
        </w:tc>
        <w:tc>
          <w:tcPr>
            <w:tcW w:w="1122" w:type="dxa"/>
          </w:tcPr>
          <w:p w14:paraId="422E45C0" w14:textId="77777777" w:rsidR="00C07284" w:rsidRDefault="00C07284" w:rsidP="00C37EE3">
            <w:r>
              <w:rPr>
                <w:rFonts w:hint="eastAsia"/>
              </w:rPr>
              <w:t>BYTE</w:t>
            </w:r>
          </w:p>
        </w:tc>
        <w:tc>
          <w:tcPr>
            <w:tcW w:w="870" w:type="dxa"/>
          </w:tcPr>
          <w:p w14:paraId="0436B9A9" w14:textId="77777777" w:rsidR="00C07284" w:rsidRDefault="00C07284" w:rsidP="00C37EE3">
            <w:r>
              <w:rPr>
                <w:rFonts w:hint="eastAsia"/>
              </w:rPr>
              <w:t>1字节</w:t>
            </w:r>
          </w:p>
        </w:tc>
        <w:tc>
          <w:tcPr>
            <w:tcW w:w="2868" w:type="dxa"/>
          </w:tcPr>
          <w:p w14:paraId="427D32E1" w14:textId="77777777" w:rsidR="00C07284" w:rsidRDefault="00C07284" w:rsidP="00C37EE3">
            <w:r>
              <w:rPr>
                <w:rFonts w:hint="eastAsia"/>
              </w:rPr>
              <w:t>取值0-16</w:t>
            </w:r>
          </w:p>
        </w:tc>
      </w:tr>
      <w:tr w:rsidR="00C07284" w14:paraId="4F4CDBEE" w14:textId="77777777" w:rsidTr="0033759D">
        <w:tc>
          <w:tcPr>
            <w:tcW w:w="537" w:type="dxa"/>
          </w:tcPr>
          <w:p w14:paraId="54BB8F15" w14:textId="77777777" w:rsidR="00C07284" w:rsidRDefault="00C07284" w:rsidP="00C37EE3">
            <w:r w:rsidRPr="007C106C">
              <w:t>16</w:t>
            </w:r>
          </w:p>
        </w:tc>
        <w:tc>
          <w:tcPr>
            <w:tcW w:w="2205" w:type="dxa"/>
          </w:tcPr>
          <w:p w14:paraId="3A6D06A0" w14:textId="77777777" w:rsidR="00C07284" w:rsidRDefault="00C07284" w:rsidP="00C37EE3">
            <w:r w:rsidRPr="00E0307E">
              <w:t>_nNextStationID</w:t>
            </w:r>
          </w:p>
        </w:tc>
        <w:tc>
          <w:tcPr>
            <w:tcW w:w="581" w:type="dxa"/>
          </w:tcPr>
          <w:p w14:paraId="03A3F47B" w14:textId="77777777" w:rsidR="00C07284" w:rsidRDefault="00C07284" w:rsidP="00C37EE3">
            <w:r>
              <w:rPr>
                <w:rFonts w:hint="eastAsia"/>
              </w:rPr>
              <w:t>37</w:t>
            </w:r>
          </w:p>
        </w:tc>
        <w:tc>
          <w:tcPr>
            <w:tcW w:w="1122" w:type="dxa"/>
          </w:tcPr>
          <w:p w14:paraId="43E6C9AE" w14:textId="77777777" w:rsidR="00C07284" w:rsidRDefault="00C07284" w:rsidP="00C37EE3">
            <w:r>
              <w:rPr>
                <w:rFonts w:hint="eastAsia"/>
              </w:rPr>
              <w:t>BYTE</w:t>
            </w:r>
          </w:p>
        </w:tc>
        <w:tc>
          <w:tcPr>
            <w:tcW w:w="870" w:type="dxa"/>
          </w:tcPr>
          <w:p w14:paraId="07D3FE7E" w14:textId="77777777" w:rsidR="00C07284" w:rsidRDefault="00C07284" w:rsidP="00C37EE3">
            <w:r>
              <w:rPr>
                <w:rFonts w:hint="eastAsia"/>
              </w:rPr>
              <w:t>1字节</w:t>
            </w:r>
          </w:p>
        </w:tc>
        <w:tc>
          <w:tcPr>
            <w:tcW w:w="2868" w:type="dxa"/>
          </w:tcPr>
          <w:p w14:paraId="6AD6D8ED" w14:textId="77777777" w:rsidR="00C07284" w:rsidRDefault="00C07284" w:rsidP="00C37EE3">
            <w:r>
              <w:rPr>
                <w:rFonts w:hint="eastAsia"/>
              </w:rPr>
              <w:t>取值0-16</w:t>
            </w:r>
          </w:p>
        </w:tc>
      </w:tr>
      <w:tr w:rsidR="00C07284" w14:paraId="693D9418" w14:textId="77777777" w:rsidTr="0033759D">
        <w:tc>
          <w:tcPr>
            <w:tcW w:w="537" w:type="dxa"/>
          </w:tcPr>
          <w:p w14:paraId="529E1F96" w14:textId="77777777" w:rsidR="00C07284" w:rsidRDefault="00C07284" w:rsidP="00C37EE3">
            <w:r w:rsidRPr="007C106C">
              <w:t>17</w:t>
            </w:r>
          </w:p>
        </w:tc>
        <w:tc>
          <w:tcPr>
            <w:tcW w:w="2205" w:type="dxa"/>
          </w:tcPr>
          <w:p w14:paraId="172EAD70" w14:textId="77777777" w:rsidR="00C07284" w:rsidRDefault="00C07284" w:rsidP="00C37EE3">
            <w:r w:rsidRPr="00E0307E">
              <w:t>_nEndStationID</w:t>
            </w:r>
          </w:p>
        </w:tc>
        <w:tc>
          <w:tcPr>
            <w:tcW w:w="581" w:type="dxa"/>
          </w:tcPr>
          <w:p w14:paraId="74C06366" w14:textId="77777777" w:rsidR="00C07284" w:rsidRDefault="00C07284" w:rsidP="00C37EE3">
            <w:r>
              <w:rPr>
                <w:rFonts w:hint="eastAsia"/>
              </w:rPr>
              <w:t>38</w:t>
            </w:r>
          </w:p>
        </w:tc>
        <w:tc>
          <w:tcPr>
            <w:tcW w:w="1122" w:type="dxa"/>
          </w:tcPr>
          <w:p w14:paraId="13B2255C" w14:textId="77777777" w:rsidR="00C07284" w:rsidRDefault="00C07284" w:rsidP="00C37EE3">
            <w:r>
              <w:rPr>
                <w:rFonts w:hint="eastAsia"/>
              </w:rPr>
              <w:t>BYTE</w:t>
            </w:r>
          </w:p>
        </w:tc>
        <w:tc>
          <w:tcPr>
            <w:tcW w:w="870" w:type="dxa"/>
          </w:tcPr>
          <w:p w14:paraId="34500414" w14:textId="77777777" w:rsidR="00C07284" w:rsidRDefault="00C07284" w:rsidP="00C37EE3">
            <w:r>
              <w:rPr>
                <w:rFonts w:hint="eastAsia"/>
              </w:rPr>
              <w:t>1字节</w:t>
            </w:r>
          </w:p>
        </w:tc>
        <w:tc>
          <w:tcPr>
            <w:tcW w:w="2868" w:type="dxa"/>
          </w:tcPr>
          <w:p w14:paraId="7CB93BF1" w14:textId="77777777" w:rsidR="00C07284" w:rsidRDefault="00C07284" w:rsidP="00C37EE3">
            <w:r>
              <w:rPr>
                <w:rFonts w:hint="eastAsia"/>
              </w:rPr>
              <w:t>取值0-16</w:t>
            </w:r>
          </w:p>
        </w:tc>
      </w:tr>
      <w:tr w:rsidR="00C07284" w14:paraId="7B041AB9" w14:textId="77777777" w:rsidTr="0033759D">
        <w:tc>
          <w:tcPr>
            <w:tcW w:w="537" w:type="dxa"/>
          </w:tcPr>
          <w:p w14:paraId="7A674D2F" w14:textId="77777777" w:rsidR="00C07284" w:rsidRDefault="00C07284" w:rsidP="00C37EE3">
            <w:r w:rsidRPr="007C106C">
              <w:t>18</w:t>
            </w:r>
          </w:p>
        </w:tc>
        <w:tc>
          <w:tcPr>
            <w:tcW w:w="2205" w:type="dxa"/>
          </w:tcPr>
          <w:p w14:paraId="6808F690" w14:textId="77777777" w:rsidR="00C07284" w:rsidRDefault="00C07284" w:rsidP="00C37EE3">
            <w:r w:rsidRPr="007D567B">
              <w:t>_nPowerState</w:t>
            </w:r>
          </w:p>
        </w:tc>
        <w:tc>
          <w:tcPr>
            <w:tcW w:w="581" w:type="dxa"/>
          </w:tcPr>
          <w:p w14:paraId="3AE7E122" w14:textId="77777777" w:rsidR="00C07284" w:rsidRDefault="00C07284" w:rsidP="00C37EE3">
            <w:r>
              <w:rPr>
                <w:rFonts w:hint="eastAsia"/>
              </w:rPr>
              <w:t>39</w:t>
            </w:r>
          </w:p>
        </w:tc>
        <w:tc>
          <w:tcPr>
            <w:tcW w:w="1122" w:type="dxa"/>
          </w:tcPr>
          <w:p w14:paraId="6CB4A1A0" w14:textId="77777777" w:rsidR="00C07284" w:rsidRDefault="00C07284" w:rsidP="00C37EE3">
            <w:r>
              <w:rPr>
                <w:rFonts w:hint="eastAsia"/>
              </w:rPr>
              <w:t>BYTE</w:t>
            </w:r>
          </w:p>
        </w:tc>
        <w:tc>
          <w:tcPr>
            <w:tcW w:w="870" w:type="dxa"/>
          </w:tcPr>
          <w:p w14:paraId="68A973E1" w14:textId="77777777" w:rsidR="00C07284" w:rsidRDefault="00C07284" w:rsidP="00C37EE3">
            <w:r>
              <w:rPr>
                <w:rFonts w:hint="eastAsia"/>
              </w:rPr>
              <w:t>1字节</w:t>
            </w:r>
          </w:p>
        </w:tc>
        <w:tc>
          <w:tcPr>
            <w:tcW w:w="2868" w:type="dxa"/>
          </w:tcPr>
          <w:p w14:paraId="47CF6936" w14:textId="77777777" w:rsidR="00C07284" w:rsidRDefault="00C07284" w:rsidP="00C37EE3">
            <w:r w:rsidRPr="00E0307E">
              <w:t>车间电源供电状态,有(1)、无(0)</w:t>
            </w:r>
          </w:p>
        </w:tc>
      </w:tr>
      <w:tr w:rsidR="00C07284" w14:paraId="2A97E387" w14:textId="77777777" w:rsidTr="0033759D">
        <w:tc>
          <w:tcPr>
            <w:tcW w:w="537" w:type="dxa"/>
          </w:tcPr>
          <w:p w14:paraId="678230CD" w14:textId="77777777" w:rsidR="00C07284" w:rsidRDefault="00C07284" w:rsidP="00C37EE3">
            <w:r w:rsidRPr="007C106C">
              <w:t>19</w:t>
            </w:r>
          </w:p>
        </w:tc>
        <w:tc>
          <w:tcPr>
            <w:tcW w:w="2205" w:type="dxa"/>
          </w:tcPr>
          <w:p w14:paraId="08972395" w14:textId="77777777" w:rsidR="00C07284" w:rsidRPr="0056499A" w:rsidRDefault="00C07284" w:rsidP="00C37EE3">
            <w:r w:rsidRPr="0056499A">
              <w:t>_nSpeed</w:t>
            </w:r>
          </w:p>
        </w:tc>
        <w:tc>
          <w:tcPr>
            <w:tcW w:w="581" w:type="dxa"/>
          </w:tcPr>
          <w:p w14:paraId="293CCF51" w14:textId="77777777" w:rsidR="00C07284" w:rsidRPr="0056499A" w:rsidRDefault="00C07284" w:rsidP="00C37EE3">
            <w:r w:rsidRPr="0056499A">
              <w:rPr>
                <w:rFonts w:hint="eastAsia"/>
              </w:rPr>
              <w:t>40</w:t>
            </w:r>
          </w:p>
        </w:tc>
        <w:tc>
          <w:tcPr>
            <w:tcW w:w="1122" w:type="dxa"/>
          </w:tcPr>
          <w:p w14:paraId="1CEA1525" w14:textId="77777777" w:rsidR="00C07284" w:rsidRPr="0056499A" w:rsidRDefault="00C07284" w:rsidP="00C37EE3">
            <w:r w:rsidRPr="0056499A">
              <w:rPr>
                <w:rFonts w:hint="eastAsia"/>
              </w:rPr>
              <w:t>FLOAT</w:t>
            </w:r>
          </w:p>
        </w:tc>
        <w:tc>
          <w:tcPr>
            <w:tcW w:w="870" w:type="dxa"/>
          </w:tcPr>
          <w:p w14:paraId="5B39E131" w14:textId="77777777" w:rsidR="00C07284" w:rsidRPr="0056499A" w:rsidRDefault="00C07284" w:rsidP="00C37EE3">
            <w:r w:rsidRPr="0056499A">
              <w:rPr>
                <w:rFonts w:hint="eastAsia"/>
              </w:rPr>
              <w:t>4字节</w:t>
            </w:r>
          </w:p>
        </w:tc>
        <w:tc>
          <w:tcPr>
            <w:tcW w:w="2868" w:type="dxa"/>
          </w:tcPr>
          <w:p w14:paraId="5680E9D8" w14:textId="77777777" w:rsidR="00C07284" w:rsidRPr="0056499A" w:rsidRDefault="00C07284" w:rsidP="00C37EE3">
            <w:r w:rsidRPr="0056499A">
              <w:rPr>
                <w:rFonts w:hint="eastAsia"/>
              </w:rPr>
              <w:t>速度</w:t>
            </w:r>
          </w:p>
        </w:tc>
      </w:tr>
      <w:tr w:rsidR="00C07284" w14:paraId="36D29A49" w14:textId="77777777" w:rsidTr="0033759D">
        <w:tc>
          <w:tcPr>
            <w:tcW w:w="537" w:type="dxa"/>
          </w:tcPr>
          <w:p w14:paraId="200086A4" w14:textId="77777777" w:rsidR="00C07284" w:rsidRDefault="00C07284" w:rsidP="00C37EE3">
            <w:r w:rsidRPr="007C106C">
              <w:t>20</w:t>
            </w:r>
          </w:p>
        </w:tc>
        <w:tc>
          <w:tcPr>
            <w:tcW w:w="2205" w:type="dxa"/>
          </w:tcPr>
          <w:p w14:paraId="4F39F7D3" w14:textId="77777777" w:rsidR="00C07284" w:rsidRPr="0056499A" w:rsidRDefault="00C07284" w:rsidP="00C37EE3">
            <w:r w:rsidRPr="0056499A">
              <w:t>_fAcceleration</w:t>
            </w:r>
          </w:p>
        </w:tc>
        <w:tc>
          <w:tcPr>
            <w:tcW w:w="581" w:type="dxa"/>
          </w:tcPr>
          <w:p w14:paraId="7DE546F8" w14:textId="77777777" w:rsidR="00C07284" w:rsidRPr="0056499A" w:rsidRDefault="00C07284" w:rsidP="00C37EE3">
            <w:r w:rsidRPr="0056499A">
              <w:rPr>
                <w:rFonts w:hint="eastAsia"/>
              </w:rPr>
              <w:t>44</w:t>
            </w:r>
          </w:p>
        </w:tc>
        <w:tc>
          <w:tcPr>
            <w:tcW w:w="1122" w:type="dxa"/>
          </w:tcPr>
          <w:p w14:paraId="5FE098D2" w14:textId="77777777" w:rsidR="00C07284" w:rsidRPr="0056499A" w:rsidRDefault="00C07284" w:rsidP="00C37EE3">
            <w:r w:rsidRPr="0056499A">
              <w:rPr>
                <w:rFonts w:hint="eastAsia"/>
              </w:rPr>
              <w:t>FLOAT</w:t>
            </w:r>
          </w:p>
        </w:tc>
        <w:tc>
          <w:tcPr>
            <w:tcW w:w="870" w:type="dxa"/>
          </w:tcPr>
          <w:p w14:paraId="46538C87" w14:textId="77777777" w:rsidR="00C07284" w:rsidRPr="0056499A" w:rsidRDefault="00C07284" w:rsidP="00C37EE3">
            <w:r w:rsidRPr="0056499A">
              <w:rPr>
                <w:rFonts w:hint="eastAsia"/>
              </w:rPr>
              <w:t>4字节</w:t>
            </w:r>
          </w:p>
        </w:tc>
        <w:tc>
          <w:tcPr>
            <w:tcW w:w="2868" w:type="dxa"/>
          </w:tcPr>
          <w:p w14:paraId="0E42E186" w14:textId="77777777" w:rsidR="00C07284" w:rsidRPr="0056499A" w:rsidRDefault="00C07284" w:rsidP="00C37EE3">
            <w:r w:rsidRPr="0056499A">
              <w:rPr>
                <w:rFonts w:hint="eastAsia"/>
              </w:rPr>
              <w:t>加速度</w:t>
            </w:r>
          </w:p>
        </w:tc>
      </w:tr>
      <w:tr w:rsidR="00C07284" w14:paraId="7B90EE00" w14:textId="77777777" w:rsidTr="0033759D">
        <w:tc>
          <w:tcPr>
            <w:tcW w:w="537" w:type="dxa"/>
          </w:tcPr>
          <w:p w14:paraId="4875BCBC" w14:textId="77777777" w:rsidR="00C07284" w:rsidRPr="00A1492A" w:rsidRDefault="00C07284" w:rsidP="00C37EE3">
            <w:r w:rsidRPr="00A1492A">
              <w:t>21</w:t>
            </w:r>
          </w:p>
        </w:tc>
        <w:tc>
          <w:tcPr>
            <w:tcW w:w="2205" w:type="dxa"/>
          </w:tcPr>
          <w:p w14:paraId="67D64672" w14:textId="77777777" w:rsidR="00C07284" w:rsidRPr="00A1492A" w:rsidRDefault="00C07284" w:rsidP="00C37EE3">
            <w:r w:rsidRPr="00A1492A">
              <w:t>_nPowerPull</w:t>
            </w:r>
          </w:p>
        </w:tc>
        <w:tc>
          <w:tcPr>
            <w:tcW w:w="581" w:type="dxa"/>
          </w:tcPr>
          <w:p w14:paraId="22596E90" w14:textId="77777777" w:rsidR="00C07284" w:rsidRPr="00A1492A" w:rsidRDefault="00C07284" w:rsidP="00C37EE3">
            <w:r w:rsidRPr="00A1492A">
              <w:rPr>
                <w:rFonts w:hint="eastAsia"/>
              </w:rPr>
              <w:t>48</w:t>
            </w:r>
          </w:p>
        </w:tc>
        <w:tc>
          <w:tcPr>
            <w:tcW w:w="1122" w:type="dxa"/>
          </w:tcPr>
          <w:p w14:paraId="5BF35A69" w14:textId="77777777" w:rsidR="00C07284" w:rsidRPr="00A1492A" w:rsidRDefault="00C07284" w:rsidP="00C37EE3">
            <w:r w:rsidRPr="00A1492A">
              <w:rPr>
                <w:rFonts w:hint="eastAsia"/>
              </w:rPr>
              <w:t>WORD</w:t>
            </w:r>
          </w:p>
        </w:tc>
        <w:tc>
          <w:tcPr>
            <w:tcW w:w="870" w:type="dxa"/>
          </w:tcPr>
          <w:p w14:paraId="21E04EA8" w14:textId="77777777" w:rsidR="00C07284" w:rsidRPr="00A1492A" w:rsidRDefault="00C07284" w:rsidP="00C37EE3">
            <w:r w:rsidRPr="00A1492A">
              <w:rPr>
                <w:rFonts w:hint="eastAsia"/>
              </w:rPr>
              <w:t>2字节</w:t>
            </w:r>
          </w:p>
        </w:tc>
        <w:tc>
          <w:tcPr>
            <w:tcW w:w="2868" w:type="dxa"/>
          </w:tcPr>
          <w:p w14:paraId="353634B6" w14:textId="77777777" w:rsidR="00C07284" w:rsidRPr="00A1492A" w:rsidRDefault="00C07284" w:rsidP="00C37EE3">
            <w:r w:rsidRPr="00A1492A">
              <w:rPr>
                <w:rFonts w:hint="eastAsia"/>
              </w:rPr>
              <w:t>总牵引力</w:t>
            </w:r>
          </w:p>
        </w:tc>
      </w:tr>
      <w:tr w:rsidR="00C07284" w14:paraId="4BD3F264" w14:textId="77777777" w:rsidTr="0033759D">
        <w:tc>
          <w:tcPr>
            <w:tcW w:w="537" w:type="dxa"/>
          </w:tcPr>
          <w:p w14:paraId="02076593" w14:textId="77777777" w:rsidR="00C07284" w:rsidRDefault="00C07284" w:rsidP="00C37EE3">
            <w:r w:rsidRPr="007C106C">
              <w:t>22</w:t>
            </w:r>
          </w:p>
        </w:tc>
        <w:tc>
          <w:tcPr>
            <w:tcW w:w="2205" w:type="dxa"/>
          </w:tcPr>
          <w:p w14:paraId="70D05758" w14:textId="77777777" w:rsidR="00C07284" w:rsidRDefault="00C07284" w:rsidP="00C37EE3">
            <w:r w:rsidRPr="00E0307E">
              <w:t>_nNetPressure</w:t>
            </w:r>
          </w:p>
        </w:tc>
        <w:tc>
          <w:tcPr>
            <w:tcW w:w="581" w:type="dxa"/>
          </w:tcPr>
          <w:p w14:paraId="03B3CBDA" w14:textId="77777777" w:rsidR="00C07284" w:rsidRDefault="00C07284" w:rsidP="00C37EE3">
            <w:r>
              <w:rPr>
                <w:rFonts w:hint="eastAsia"/>
              </w:rPr>
              <w:t>50</w:t>
            </w:r>
          </w:p>
        </w:tc>
        <w:tc>
          <w:tcPr>
            <w:tcW w:w="1122" w:type="dxa"/>
          </w:tcPr>
          <w:p w14:paraId="23A01E92" w14:textId="77777777" w:rsidR="00C07284" w:rsidRDefault="00C07284" w:rsidP="00C37EE3">
            <w:r>
              <w:rPr>
                <w:rFonts w:hint="eastAsia"/>
              </w:rPr>
              <w:t>WORD</w:t>
            </w:r>
          </w:p>
        </w:tc>
        <w:tc>
          <w:tcPr>
            <w:tcW w:w="870" w:type="dxa"/>
          </w:tcPr>
          <w:p w14:paraId="50C19F9B" w14:textId="77777777" w:rsidR="00C07284" w:rsidRDefault="00C07284" w:rsidP="00C37EE3">
            <w:r>
              <w:rPr>
                <w:rFonts w:hint="eastAsia"/>
              </w:rPr>
              <w:t>2字节</w:t>
            </w:r>
          </w:p>
        </w:tc>
        <w:tc>
          <w:tcPr>
            <w:tcW w:w="2868" w:type="dxa"/>
          </w:tcPr>
          <w:p w14:paraId="2F14CB9C" w14:textId="77777777" w:rsidR="00C07284" w:rsidRDefault="00C07284" w:rsidP="00C37EE3">
            <w:proofErr w:type="gramStart"/>
            <w:r>
              <w:rPr>
                <w:rFonts w:hint="eastAsia"/>
              </w:rPr>
              <w:t>网压</w:t>
            </w:r>
            <w:proofErr w:type="gramEnd"/>
          </w:p>
        </w:tc>
      </w:tr>
      <w:tr w:rsidR="00C07284" w14:paraId="5E01E675" w14:textId="77777777" w:rsidTr="0033759D">
        <w:tc>
          <w:tcPr>
            <w:tcW w:w="537" w:type="dxa"/>
          </w:tcPr>
          <w:p w14:paraId="1D06D48D" w14:textId="77777777" w:rsidR="00C07284" w:rsidRDefault="00C07284" w:rsidP="00C37EE3">
            <w:r w:rsidRPr="007C106C">
              <w:t>24</w:t>
            </w:r>
          </w:p>
        </w:tc>
        <w:tc>
          <w:tcPr>
            <w:tcW w:w="2205" w:type="dxa"/>
          </w:tcPr>
          <w:p w14:paraId="2A14E01E" w14:textId="77777777" w:rsidR="00C07284" w:rsidRDefault="00C07284" w:rsidP="00C37EE3">
            <w:r w:rsidRPr="00E0307E">
              <w:t>_fSpeedLimit</w:t>
            </w:r>
          </w:p>
        </w:tc>
        <w:tc>
          <w:tcPr>
            <w:tcW w:w="581" w:type="dxa"/>
          </w:tcPr>
          <w:p w14:paraId="7DE6AFE4" w14:textId="77777777" w:rsidR="00C07284" w:rsidRDefault="00C07284" w:rsidP="00C37EE3">
            <w:r>
              <w:rPr>
                <w:rFonts w:hint="eastAsia"/>
              </w:rPr>
              <w:t>52</w:t>
            </w:r>
          </w:p>
        </w:tc>
        <w:tc>
          <w:tcPr>
            <w:tcW w:w="1122" w:type="dxa"/>
          </w:tcPr>
          <w:p w14:paraId="15F6CB98" w14:textId="77777777" w:rsidR="00C07284" w:rsidRDefault="00C07284" w:rsidP="00C37EE3">
            <w:r>
              <w:rPr>
                <w:rFonts w:hint="eastAsia"/>
              </w:rPr>
              <w:t>WORD</w:t>
            </w:r>
          </w:p>
        </w:tc>
        <w:tc>
          <w:tcPr>
            <w:tcW w:w="870" w:type="dxa"/>
          </w:tcPr>
          <w:p w14:paraId="37ED532C" w14:textId="77777777" w:rsidR="00C07284" w:rsidRDefault="00C07284" w:rsidP="00C37EE3">
            <w:r>
              <w:rPr>
                <w:rFonts w:hint="eastAsia"/>
              </w:rPr>
              <w:t>2</w:t>
            </w:r>
          </w:p>
        </w:tc>
        <w:tc>
          <w:tcPr>
            <w:tcW w:w="2868" w:type="dxa"/>
          </w:tcPr>
          <w:p w14:paraId="269C875E" w14:textId="77777777" w:rsidR="00C07284" w:rsidRDefault="00C07284" w:rsidP="00C37EE3">
            <w:r>
              <w:rPr>
                <w:rFonts w:hint="eastAsia"/>
              </w:rPr>
              <w:t>限速</w:t>
            </w:r>
          </w:p>
        </w:tc>
      </w:tr>
      <w:tr w:rsidR="00C07284" w14:paraId="478D2C1F" w14:textId="77777777" w:rsidTr="0033759D">
        <w:tc>
          <w:tcPr>
            <w:tcW w:w="537" w:type="dxa"/>
          </w:tcPr>
          <w:p w14:paraId="09F2F105" w14:textId="77777777" w:rsidR="00C07284" w:rsidRPr="007C106C" w:rsidRDefault="00C07284" w:rsidP="00C37EE3"/>
        </w:tc>
        <w:tc>
          <w:tcPr>
            <w:tcW w:w="2205" w:type="dxa"/>
          </w:tcPr>
          <w:p w14:paraId="4815107A" w14:textId="77777777" w:rsidR="00C07284" w:rsidRDefault="00C07284" w:rsidP="00C37EE3">
            <w:r w:rsidRPr="00E0307E">
              <w:t>_nLevelPos</w:t>
            </w:r>
          </w:p>
        </w:tc>
        <w:tc>
          <w:tcPr>
            <w:tcW w:w="581" w:type="dxa"/>
          </w:tcPr>
          <w:p w14:paraId="6B25F2FB" w14:textId="77777777" w:rsidR="00C07284" w:rsidRDefault="00C07284" w:rsidP="00C37EE3">
            <w:r>
              <w:rPr>
                <w:rFonts w:hint="eastAsia"/>
              </w:rPr>
              <w:t>54</w:t>
            </w:r>
          </w:p>
        </w:tc>
        <w:tc>
          <w:tcPr>
            <w:tcW w:w="1122" w:type="dxa"/>
          </w:tcPr>
          <w:p w14:paraId="29E77F25" w14:textId="77777777" w:rsidR="00C07284" w:rsidRDefault="00C07284" w:rsidP="00C37EE3">
            <w:r>
              <w:rPr>
                <w:rFonts w:hint="eastAsia"/>
              </w:rPr>
              <w:t>BYTE</w:t>
            </w:r>
          </w:p>
        </w:tc>
        <w:tc>
          <w:tcPr>
            <w:tcW w:w="870" w:type="dxa"/>
          </w:tcPr>
          <w:p w14:paraId="310580F0" w14:textId="77777777" w:rsidR="00C07284" w:rsidRDefault="00C07284" w:rsidP="00C37EE3">
            <w:r>
              <w:rPr>
                <w:rFonts w:hint="eastAsia"/>
              </w:rPr>
              <w:t>1</w:t>
            </w:r>
          </w:p>
        </w:tc>
        <w:tc>
          <w:tcPr>
            <w:tcW w:w="2868" w:type="dxa"/>
          </w:tcPr>
          <w:p w14:paraId="3B305081" w14:textId="77777777" w:rsidR="00C07284" w:rsidRDefault="00C07284" w:rsidP="00C37EE3">
            <w:r>
              <w:rPr>
                <w:rFonts w:hint="eastAsia"/>
              </w:rPr>
              <w:t>级位</w:t>
            </w:r>
            <w:r w:rsidRPr="00FC2684">
              <w:t>:惰行(0)、牵引(1)、制动(2)、紧急制动(3)</w:t>
            </w:r>
          </w:p>
        </w:tc>
      </w:tr>
      <w:tr w:rsidR="00C07284" w14:paraId="5D2C3CC4" w14:textId="77777777" w:rsidTr="0033759D">
        <w:tc>
          <w:tcPr>
            <w:tcW w:w="537" w:type="dxa"/>
          </w:tcPr>
          <w:p w14:paraId="0DE27123" w14:textId="77777777" w:rsidR="00C07284" w:rsidRPr="007C106C" w:rsidRDefault="00C07284" w:rsidP="00C37EE3"/>
        </w:tc>
        <w:tc>
          <w:tcPr>
            <w:tcW w:w="2205" w:type="dxa"/>
            <w:vAlign w:val="center"/>
          </w:tcPr>
          <w:p w14:paraId="431B1751" w14:textId="77777777" w:rsidR="00C07284" w:rsidRPr="00B867BC" w:rsidRDefault="00C07284" w:rsidP="00C37EE3">
            <w:pPr>
              <w:rPr>
                <w:color w:val="FF0000"/>
              </w:rPr>
            </w:pPr>
            <w:r w:rsidRPr="00B867BC">
              <w:rPr>
                <w:color w:val="FF0000"/>
              </w:rPr>
              <w:t>_nRunMode</w:t>
            </w:r>
          </w:p>
        </w:tc>
        <w:tc>
          <w:tcPr>
            <w:tcW w:w="581" w:type="dxa"/>
            <w:vAlign w:val="center"/>
          </w:tcPr>
          <w:p w14:paraId="015A62D5" w14:textId="77777777" w:rsidR="00C07284" w:rsidRPr="00B867BC" w:rsidRDefault="00C07284" w:rsidP="00C37EE3">
            <w:pPr>
              <w:rPr>
                <w:color w:val="FF0000"/>
              </w:rPr>
            </w:pPr>
            <w:r w:rsidRPr="00B867BC">
              <w:rPr>
                <w:rFonts w:hint="eastAsia"/>
                <w:color w:val="FF0000"/>
              </w:rPr>
              <w:t>55</w:t>
            </w:r>
          </w:p>
        </w:tc>
        <w:tc>
          <w:tcPr>
            <w:tcW w:w="1122" w:type="dxa"/>
            <w:vAlign w:val="center"/>
          </w:tcPr>
          <w:p w14:paraId="038E4825" w14:textId="77777777" w:rsidR="00C07284" w:rsidRPr="00B867BC" w:rsidRDefault="00C07284" w:rsidP="00C37EE3">
            <w:pPr>
              <w:rPr>
                <w:color w:val="FF0000"/>
              </w:rPr>
            </w:pPr>
            <w:r w:rsidRPr="00B867BC">
              <w:rPr>
                <w:rFonts w:hint="eastAsia"/>
                <w:color w:val="FF0000"/>
              </w:rPr>
              <w:t>BYTE</w:t>
            </w:r>
          </w:p>
        </w:tc>
        <w:tc>
          <w:tcPr>
            <w:tcW w:w="870" w:type="dxa"/>
            <w:vAlign w:val="center"/>
          </w:tcPr>
          <w:p w14:paraId="047260DA" w14:textId="77777777" w:rsidR="00C07284" w:rsidRPr="00B867BC" w:rsidRDefault="00C07284" w:rsidP="00C37EE3">
            <w:pPr>
              <w:rPr>
                <w:color w:val="FF0000"/>
              </w:rPr>
            </w:pPr>
            <w:r w:rsidRPr="00B867BC">
              <w:rPr>
                <w:rFonts w:hint="eastAsia"/>
                <w:color w:val="FF0000"/>
              </w:rPr>
              <w:t>1</w:t>
            </w:r>
          </w:p>
        </w:tc>
        <w:tc>
          <w:tcPr>
            <w:tcW w:w="2868" w:type="dxa"/>
          </w:tcPr>
          <w:p w14:paraId="32FA4D04" w14:textId="77777777" w:rsidR="00C07284" w:rsidRDefault="00C07284" w:rsidP="00C37EE3">
            <w:pPr>
              <w:rPr>
                <w:color w:val="FF0000"/>
              </w:rPr>
            </w:pPr>
            <w:r w:rsidRPr="00B867BC">
              <w:rPr>
                <w:rFonts w:hint="eastAsia"/>
                <w:color w:val="FF0000"/>
              </w:rPr>
              <w:t>模式</w:t>
            </w:r>
          </w:p>
          <w:p w14:paraId="47696766" w14:textId="77777777" w:rsidR="00C07284" w:rsidRDefault="00C07284" w:rsidP="00C37EE3">
            <w:pPr>
              <w:rPr>
                <w:color w:val="FF0000"/>
              </w:rPr>
            </w:pPr>
            <w:r>
              <w:rPr>
                <w:rFonts w:hint="eastAsia"/>
                <w:color w:val="FF0000"/>
              </w:rPr>
              <w:t>低4位:手动(</w:t>
            </w:r>
            <w:r>
              <w:rPr>
                <w:color w:val="FF0000"/>
              </w:rPr>
              <w:t>0)</w:t>
            </w:r>
            <w:r>
              <w:rPr>
                <w:rFonts w:hint="eastAsia"/>
                <w:color w:val="FF0000"/>
              </w:rPr>
              <w:t>,A</w:t>
            </w:r>
            <w:r>
              <w:rPr>
                <w:color w:val="FF0000"/>
              </w:rPr>
              <w:t>TO(1)</w:t>
            </w:r>
          </w:p>
          <w:p w14:paraId="31B08D5F" w14:textId="77777777" w:rsidR="00C07284" w:rsidRPr="00B867BC" w:rsidRDefault="00C07284" w:rsidP="00C37EE3">
            <w:pPr>
              <w:rPr>
                <w:color w:val="FF0000"/>
              </w:rPr>
            </w:pPr>
            <w:r>
              <w:rPr>
                <w:rFonts w:hint="eastAsia"/>
                <w:color w:val="FF0000"/>
              </w:rPr>
              <w:t>高4位:</w:t>
            </w:r>
            <w:r w:rsidRPr="005563A8">
              <w:rPr>
                <w:rFonts w:hint="eastAsia"/>
                <w:color w:val="FF0000"/>
              </w:rPr>
              <w:t>MM(0),AM(1),AA(2),未知(0xf)</w:t>
            </w:r>
          </w:p>
        </w:tc>
      </w:tr>
      <w:tr w:rsidR="00C07284" w14:paraId="0ADFF0DD" w14:textId="77777777" w:rsidTr="0033759D">
        <w:tc>
          <w:tcPr>
            <w:tcW w:w="537" w:type="dxa"/>
          </w:tcPr>
          <w:p w14:paraId="05242172" w14:textId="77777777" w:rsidR="00C07284" w:rsidRPr="007C106C" w:rsidRDefault="00C07284" w:rsidP="00C37EE3"/>
        </w:tc>
        <w:tc>
          <w:tcPr>
            <w:tcW w:w="2205" w:type="dxa"/>
          </w:tcPr>
          <w:p w14:paraId="5623B7A7" w14:textId="77777777" w:rsidR="00C07284" w:rsidRPr="00C1112A" w:rsidRDefault="00C07284" w:rsidP="00C37EE3">
            <w:pPr>
              <w:rPr>
                <w:color w:val="FF0000"/>
              </w:rPr>
            </w:pPr>
            <w:r w:rsidRPr="00C1112A">
              <w:rPr>
                <w:color w:val="FF0000"/>
              </w:rPr>
              <w:t>_nMasterV</w:t>
            </w:r>
          </w:p>
        </w:tc>
        <w:tc>
          <w:tcPr>
            <w:tcW w:w="581" w:type="dxa"/>
          </w:tcPr>
          <w:p w14:paraId="33496613" w14:textId="77777777" w:rsidR="00C07284" w:rsidRPr="00C1112A" w:rsidRDefault="00C07284" w:rsidP="00C37EE3">
            <w:pPr>
              <w:rPr>
                <w:color w:val="FF0000"/>
              </w:rPr>
            </w:pPr>
            <w:r w:rsidRPr="00C1112A">
              <w:rPr>
                <w:rFonts w:hint="eastAsia"/>
                <w:color w:val="FF0000"/>
              </w:rPr>
              <w:t>56</w:t>
            </w:r>
          </w:p>
        </w:tc>
        <w:tc>
          <w:tcPr>
            <w:tcW w:w="1122" w:type="dxa"/>
          </w:tcPr>
          <w:p w14:paraId="21DDA9AA" w14:textId="77777777" w:rsidR="00C07284" w:rsidRPr="00C1112A" w:rsidRDefault="00C07284" w:rsidP="00C37EE3">
            <w:pPr>
              <w:rPr>
                <w:color w:val="FF0000"/>
              </w:rPr>
            </w:pPr>
            <w:r w:rsidRPr="00C1112A">
              <w:rPr>
                <w:rFonts w:hint="eastAsia"/>
                <w:color w:val="FF0000"/>
              </w:rPr>
              <w:t>WORD</w:t>
            </w:r>
          </w:p>
        </w:tc>
        <w:tc>
          <w:tcPr>
            <w:tcW w:w="870" w:type="dxa"/>
          </w:tcPr>
          <w:p w14:paraId="4FC2B287" w14:textId="77777777" w:rsidR="00C07284" w:rsidRPr="00C1112A" w:rsidRDefault="00C07284" w:rsidP="00C37EE3">
            <w:pPr>
              <w:rPr>
                <w:color w:val="FF0000"/>
              </w:rPr>
            </w:pPr>
            <w:r w:rsidRPr="00C1112A">
              <w:rPr>
                <w:rFonts w:hint="eastAsia"/>
                <w:color w:val="FF0000"/>
              </w:rPr>
              <w:t>2</w:t>
            </w:r>
          </w:p>
        </w:tc>
        <w:tc>
          <w:tcPr>
            <w:tcW w:w="2868" w:type="dxa"/>
          </w:tcPr>
          <w:p w14:paraId="7B47C1BA" w14:textId="77777777" w:rsidR="00C07284" w:rsidRPr="00C1112A" w:rsidRDefault="00C07284" w:rsidP="00C37EE3">
            <w:pPr>
              <w:rPr>
                <w:color w:val="FF0000"/>
              </w:rPr>
            </w:pPr>
            <w:r w:rsidRPr="00C1112A">
              <w:rPr>
                <w:rFonts w:hint="eastAsia"/>
                <w:color w:val="FF0000"/>
              </w:rPr>
              <w:t>母线电压值</w:t>
            </w:r>
          </w:p>
        </w:tc>
      </w:tr>
      <w:tr w:rsidR="00C07284" w14:paraId="57949CE0" w14:textId="77777777" w:rsidTr="0033759D">
        <w:tc>
          <w:tcPr>
            <w:tcW w:w="537" w:type="dxa"/>
          </w:tcPr>
          <w:p w14:paraId="4C27FE2A" w14:textId="77777777" w:rsidR="00C07284" w:rsidRPr="007C106C" w:rsidRDefault="00C07284" w:rsidP="00C37EE3"/>
        </w:tc>
        <w:tc>
          <w:tcPr>
            <w:tcW w:w="2205" w:type="dxa"/>
          </w:tcPr>
          <w:p w14:paraId="354E6DB8" w14:textId="77777777" w:rsidR="00C07284" w:rsidRDefault="00C07284" w:rsidP="00C37EE3">
            <w:r w:rsidRPr="00E0307E">
              <w:t>_nRunDir</w:t>
            </w:r>
          </w:p>
        </w:tc>
        <w:tc>
          <w:tcPr>
            <w:tcW w:w="581" w:type="dxa"/>
          </w:tcPr>
          <w:p w14:paraId="1CD40B3B" w14:textId="77777777" w:rsidR="00C07284" w:rsidRDefault="00C07284" w:rsidP="00C37EE3">
            <w:r>
              <w:rPr>
                <w:rFonts w:hint="eastAsia"/>
              </w:rPr>
              <w:t>58</w:t>
            </w:r>
          </w:p>
        </w:tc>
        <w:tc>
          <w:tcPr>
            <w:tcW w:w="1122" w:type="dxa"/>
          </w:tcPr>
          <w:p w14:paraId="0DBF92AE" w14:textId="77777777" w:rsidR="00C07284" w:rsidRDefault="00C07284" w:rsidP="00C37EE3">
            <w:r>
              <w:rPr>
                <w:rFonts w:hint="eastAsia"/>
              </w:rPr>
              <w:t>BYTE</w:t>
            </w:r>
          </w:p>
        </w:tc>
        <w:tc>
          <w:tcPr>
            <w:tcW w:w="870" w:type="dxa"/>
          </w:tcPr>
          <w:p w14:paraId="096AD230" w14:textId="77777777" w:rsidR="00C07284" w:rsidRDefault="00C07284" w:rsidP="00C37EE3">
            <w:r>
              <w:rPr>
                <w:rFonts w:hint="eastAsia"/>
              </w:rPr>
              <w:t>1</w:t>
            </w:r>
          </w:p>
        </w:tc>
        <w:tc>
          <w:tcPr>
            <w:tcW w:w="2868" w:type="dxa"/>
          </w:tcPr>
          <w:p w14:paraId="620E3F05" w14:textId="77777777" w:rsidR="00C07284" w:rsidRDefault="00C07284" w:rsidP="00C37EE3">
            <w:r w:rsidRPr="00AA3D5B">
              <w:t>运行方向：无(0)、左(1)、右(2)、未知(0xff)</w:t>
            </w:r>
          </w:p>
        </w:tc>
      </w:tr>
      <w:tr w:rsidR="00C07284" w14:paraId="328B8B7E" w14:textId="77777777" w:rsidTr="0033759D">
        <w:tc>
          <w:tcPr>
            <w:tcW w:w="537" w:type="dxa"/>
          </w:tcPr>
          <w:p w14:paraId="7B531317" w14:textId="77777777" w:rsidR="00C07284" w:rsidRPr="007C106C" w:rsidRDefault="00C07284" w:rsidP="00C37EE3"/>
        </w:tc>
        <w:tc>
          <w:tcPr>
            <w:tcW w:w="2205" w:type="dxa"/>
          </w:tcPr>
          <w:p w14:paraId="3D1051C4" w14:textId="77777777" w:rsidR="00C07284" w:rsidRDefault="00C07284" w:rsidP="00C37EE3">
            <w:r w:rsidRPr="00E0307E">
              <w:t>_nDriverRoomState</w:t>
            </w:r>
          </w:p>
        </w:tc>
        <w:tc>
          <w:tcPr>
            <w:tcW w:w="581" w:type="dxa"/>
          </w:tcPr>
          <w:p w14:paraId="361DA226" w14:textId="77777777" w:rsidR="00C07284" w:rsidRDefault="00C07284" w:rsidP="00C37EE3">
            <w:r>
              <w:rPr>
                <w:rFonts w:hint="eastAsia"/>
              </w:rPr>
              <w:t>59</w:t>
            </w:r>
          </w:p>
        </w:tc>
        <w:tc>
          <w:tcPr>
            <w:tcW w:w="1122" w:type="dxa"/>
          </w:tcPr>
          <w:p w14:paraId="29E24C65" w14:textId="77777777" w:rsidR="00C07284" w:rsidRDefault="00C07284" w:rsidP="00C37EE3">
            <w:r>
              <w:rPr>
                <w:rFonts w:hint="eastAsia"/>
              </w:rPr>
              <w:t>BYTE</w:t>
            </w:r>
          </w:p>
        </w:tc>
        <w:tc>
          <w:tcPr>
            <w:tcW w:w="870" w:type="dxa"/>
          </w:tcPr>
          <w:p w14:paraId="69998832" w14:textId="77777777" w:rsidR="00C07284" w:rsidRDefault="00C07284" w:rsidP="00C37EE3">
            <w:r>
              <w:rPr>
                <w:rFonts w:hint="eastAsia"/>
              </w:rPr>
              <w:t>1</w:t>
            </w:r>
          </w:p>
        </w:tc>
        <w:tc>
          <w:tcPr>
            <w:tcW w:w="2868" w:type="dxa"/>
          </w:tcPr>
          <w:p w14:paraId="420AC745" w14:textId="77777777" w:rsidR="00C07284" w:rsidRDefault="00C07284" w:rsidP="00C37EE3">
            <w:r w:rsidRPr="00AA3D5B">
              <w:t>司机室状态:激活(1)、未激活(0)、未知(0xf) 低4(tc1)+高4(tc2)</w:t>
            </w:r>
          </w:p>
        </w:tc>
      </w:tr>
      <w:tr w:rsidR="00C07284" w14:paraId="11A0D956" w14:textId="77777777" w:rsidTr="0033759D">
        <w:tc>
          <w:tcPr>
            <w:tcW w:w="537" w:type="dxa"/>
          </w:tcPr>
          <w:p w14:paraId="2E732A0E" w14:textId="77777777" w:rsidR="00C07284" w:rsidRPr="007C106C" w:rsidRDefault="00C07284" w:rsidP="00C37EE3"/>
        </w:tc>
        <w:tc>
          <w:tcPr>
            <w:tcW w:w="2205" w:type="dxa"/>
          </w:tcPr>
          <w:p w14:paraId="1321274B" w14:textId="77777777" w:rsidR="00C07284" w:rsidRDefault="00C07284" w:rsidP="00C37EE3">
            <w:r w:rsidRPr="00E0307E">
              <w:t>_nDorrState</w:t>
            </w:r>
          </w:p>
        </w:tc>
        <w:tc>
          <w:tcPr>
            <w:tcW w:w="581" w:type="dxa"/>
          </w:tcPr>
          <w:p w14:paraId="79ED114E" w14:textId="77777777" w:rsidR="00C07284" w:rsidRDefault="00C07284" w:rsidP="00C37EE3">
            <w:r>
              <w:rPr>
                <w:rFonts w:hint="eastAsia"/>
              </w:rPr>
              <w:t>60</w:t>
            </w:r>
          </w:p>
        </w:tc>
        <w:tc>
          <w:tcPr>
            <w:tcW w:w="1122" w:type="dxa"/>
          </w:tcPr>
          <w:p w14:paraId="16BDCBDC" w14:textId="77777777" w:rsidR="00C07284" w:rsidRDefault="00C07284" w:rsidP="00C37EE3">
            <w:r>
              <w:rPr>
                <w:rFonts w:hint="eastAsia"/>
              </w:rPr>
              <w:t>DWORD-6</w:t>
            </w:r>
          </w:p>
        </w:tc>
        <w:tc>
          <w:tcPr>
            <w:tcW w:w="870" w:type="dxa"/>
          </w:tcPr>
          <w:p w14:paraId="0A426767" w14:textId="77777777" w:rsidR="00C07284" w:rsidRDefault="00C07284" w:rsidP="00C37EE3">
            <w:r>
              <w:rPr>
                <w:rFonts w:hint="eastAsia"/>
              </w:rPr>
              <w:t>24</w:t>
            </w:r>
          </w:p>
        </w:tc>
        <w:tc>
          <w:tcPr>
            <w:tcW w:w="2868" w:type="dxa"/>
          </w:tcPr>
          <w:p w14:paraId="3085A1E7" w14:textId="77777777" w:rsidR="00C07284" w:rsidRDefault="00C07284" w:rsidP="00C37EE3">
            <w:proofErr w:type="gramStart"/>
            <w:r w:rsidRPr="00AA3D5B">
              <w:t>门状态</w:t>
            </w:r>
            <w:proofErr w:type="gramEnd"/>
            <w:r w:rsidRPr="00AA3D5B">
              <w:t xml:space="preserve"> 关到位(0)、门开(1)、故障(2)、检测到障碍物(3)、隔离(4)、紧急解锁(5)、未知(0xf)</w:t>
            </w:r>
            <w:r>
              <w:rPr>
                <w:rFonts w:hint="eastAsia"/>
              </w:rPr>
              <w:t>；</w:t>
            </w:r>
            <w:r w:rsidRPr="00AA3D5B">
              <w:t>一节车辆=4BYTE bit:0-3门0，bit:4-7门1，bit:8-11门2，bit:12-15:门3，bit:16-19门4，bit:20-23门5，bit:24-27门6 bit:28-31门7</w:t>
            </w:r>
          </w:p>
        </w:tc>
      </w:tr>
      <w:tr w:rsidR="00C07284" w14:paraId="1A42E58B" w14:textId="77777777" w:rsidTr="0033759D">
        <w:tc>
          <w:tcPr>
            <w:tcW w:w="537" w:type="dxa"/>
          </w:tcPr>
          <w:p w14:paraId="62BE777B" w14:textId="77777777" w:rsidR="00C07284" w:rsidRPr="007C106C" w:rsidRDefault="00C07284" w:rsidP="00C37EE3"/>
        </w:tc>
        <w:tc>
          <w:tcPr>
            <w:tcW w:w="2205" w:type="dxa"/>
          </w:tcPr>
          <w:p w14:paraId="3FFA8F36" w14:textId="77777777" w:rsidR="00C07284" w:rsidRDefault="00C07284" w:rsidP="00C37EE3">
            <w:r w:rsidRPr="00E0307E">
              <w:t>_nStopPosState</w:t>
            </w:r>
          </w:p>
        </w:tc>
        <w:tc>
          <w:tcPr>
            <w:tcW w:w="581" w:type="dxa"/>
          </w:tcPr>
          <w:p w14:paraId="0A54E92E" w14:textId="77777777" w:rsidR="00C07284" w:rsidRDefault="00C07284" w:rsidP="00C37EE3">
            <w:r>
              <w:rPr>
                <w:rFonts w:hint="eastAsia"/>
              </w:rPr>
              <w:t>84</w:t>
            </w:r>
          </w:p>
        </w:tc>
        <w:tc>
          <w:tcPr>
            <w:tcW w:w="1122" w:type="dxa"/>
          </w:tcPr>
          <w:p w14:paraId="76824606" w14:textId="77777777" w:rsidR="00C07284" w:rsidRDefault="00C07284" w:rsidP="00C37EE3">
            <w:r>
              <w:rPr>
                <w:rFonts w:hint="eastAsia"/>
              </w:rPr>
              <w:t>BYTE-6</w:t>
            </w:r>
          </w:p>
        </w:tc>
        <w:tc>
          <w:tcPr>
            <w:tcW w:w="870" w:type="dxa"/>
          </w:tcPr>
          <w:p w14:paraId="7EC55CD8" w14:textId="77777777" w:rsidR="00C07284" w:rsidRDefault="00C07284" w:rsidP="00C37EE3">
            <w:r>
              <w:rPr>
                <w:rFonts w:hint="eastAsia"/>
              </w:rPr>
              <w:t>6</w:t>
            </w:r>
          </w:p>
        </w:tc>
        <w:tc>
          <w:tcPr>
            <w:tcW w:w="2868" w:type="dxa"/>
          </w:tcPr>
          <w:p w14:paraId="7487D6A8" w14:textId="77777777" w:rsidR="00C07284" w:rsidRDefault="00C07284" w:rsidP="00C37EE3">
            <w:r w:rsidRPr="00AA3D5B">
              <w:t>制动（低4）、停放状态（高4）</w:t>
            </w:r>
            <w:r>
              <w:rPr>
                <w:rFonts w:hint="eastAsia"/>
              </w:rPr>
              <w:t>；</w:t>
            </w:r>
            <w:r w:rsidRPr="00AA3D5B">
              <w:t>制动/停放：施加(0)、缓解(1)、故障(2)、切除(3)、未知(0xf)</w:t>
            </w:r>
          </w:p>
        </w:tc>
      </w:tr>
      <w:tr w:rsidR="00C07284" w14:paraId="1472677B" w14:textId="77777777" w:rsidTr="0033759D">
        <w:tc>
          <w:tcPr>
            <w:tcW w:w="537" w:type="dxa"/>
          </w:tcPr>
          <w:p w14:paraId="136CB860" w14:textId="77777777" w:rsidR="00C07284" w:rsidRPr="007C106C" w:rsidRDefault="00C07284" w:rsidP="00C37EE3"/>
        </w:tc>
        <w:tc>
          <w:tcPr>
            <w:tcW w:w="2205" w:type="dxa"/>
          </w:tcPr>
          <w:p w14:paraId="4CE9FB2A" w14:textId="77777777" w:rsidR="00C07284" w:rsidRDefault="00C07284" w:rsidP="00C37EE3">
            <w:r w:rsidRPr="00E0307E">
              <w:t>_nFireEmptyRun</w:t>
            </w:r>
          </w:p>
        </w:tc>
        <w:tc>
          <w:tcPr>
            <w:tcW w:w="581" w:type="dxa"/>
          </w:tcPr>
          <w:p w14:paraId="47554E41" w14:textId="77777777" w:rsidR="00C07284" w:rsidRDefault="00C07284" w:rsidP="00C37EE3">
            <w:r>
              <w:rPr>
                <w:rFonts w:hint="eastAsia"/>
              </w:rPr>
              <w:t>90</w:t>
            </w:r>
          </w:p>
        </w:tc>
        <w:tc>
          <w:tcPr>
            <w:tcW w:w="1122" w:type="dxa"/>
          </w:tcPr>
          <w:p w14:paraId="2EA7DED8" w14:textId="77777777" w:rsidR="00C07284" w:rsidRDefault="00C07284" w:rsidP="00C37EE3">
            <w:r>
              <w:rPr>
                <w:rFonts w:hint="eastAsia"/>
              </w:rPr>
              <w:t>BYTE-6</w:t>
            </w:r>
          </w:p>
        </w:tc>
        <w:tc>
          <w:tcPr>
            <w:tcW w:w="870" w:type="dxa"/>
          </w:tcPr>
          <w:p w14:paraId="791CC607" w14:textId="77777777" w:rsidR="00C07284" w:rsidRDefault="00C07284" w:rsidP="00C37EE3">
            <w:r>
              <w:rPr>
                <w:rFonts w:hint="eastAsia"/>
              </w:rPr>
              <w:t>6</w:t>
            </w:r>
          </w:p>
        </w:tc>
        <w:tc>
          <w:tcPr>
            <w:tcW w:w="2868" w:type="dxa"/>
          </w:tcPr>
          <w:p w14:paraId="5FE5F845" w14:textId="77777777" w:rsidR="00C07284" w:rsidRDefault="00C07284" w:rsidP="00C37EE3">
            <w:r w:rsidRPr="00AA3D5B">
              <w:t>火警（低4）、空转（高4）</w:t>
            </w:r>
            <w:r>
              <w:rPr>
                <w:rFonts w:hint="eastAsia"/>
              </w:rPr>
              <w:t>；</w:t>
            </w:r>
            <w:r w:rsidRPr="00AA3D5B">
              <w:t>火警高温:激活(1)、未激活(0)、未知(0xff)；空转滑行：滑行(2)、空转(1)、正常(0)、未知(0xf)</w:t>
            </w:r>
          </w:p>
        </w:tc>
      </w:tr>
      <w:tr w:rsidR="00C07284" w14:paraId="08CB5911" w14:textId="77777777" w:rsidTr="0033759D">
        <w:tc>
          <w:tcPr>
            <w:tcW w:w="537" w:type="dxa"/>
          </w:tcPr>
          <w:p w14:paraId="03F88931" w14:textId="77777777" w:rsidR="00C07284" w:rsidRPr="007C106C" w:rsidRDefault="00C07284" w:rsidP="00C37EE3"/>
        </w:tc>
        <w:tc>
          <w:tcPr>
            <w:tcW w:w="2205" w:type="dxa"/>
          </w:tcPr>
          <w:p w14:paraId="70B3D66B" w14:textId="77777777" w:rsidR="00C07284" w:rsidRDefault="00C07284" w:rsidP="00C37EE3">
            <w:r w:rsidRPr="00E0307E">
              <w:t>_nWarmEmptyState1</w:t>
            </w:r>
          </w:p>
        </w:tc>
        <w:tc>
          <w:tcPr>
            <w:tcW w:w="581" w:type="dxa"/>
          </w:tcPr>
          <w:p w14:paraId="3E35BADC" w14:textId="77777777" w:rsidR="00C07284" w:rsidRDefault="00C07284" w:rsidP="00C37EE3">
            <w:r>
              <w:rPr>
                <w:rFonts w:hint="eastAsia"/>
              </w:rPr>
              <w:t>96</w:t>
            </w:r>
          </w:p>
        </w:tc>
        <w:tc>
          <w:tcPr>
            <w:tcW w:w="1122" w:type="dxa"/>
          </w:tcPr>
          <w:p w14:paraId="2E4E6AA8" w14:textId="77777777" w:rsidR="00C07284" w:rsidRDefault="00C07284" w:rsidP="00C37EE3">
            <w:r>
              <w:rPr>
                <w:rFonts w:hint="eastAsia"/>
              </w:rPr>
              <w:t>BYTE-6</w:t>
            </w:r>
          </w:p>
        </w:tc>
        <w:tc>
          <w:tcPr>
            <w:tcW w:w="870" w:type="dxa"/>
          </w:tcPr>
          <w:p w14:paraId="115E759E" w14:textId="77777777" w:rsidR="00C07284" w:rsidRDefault="00C07284" w:rsidP="00C37EE3">
            <w:r>
              <w:rPr>
                <w:rFonts w:hint="eastAsia"/>
              </w:rPr>
              <w:t>6</w:t>
            </w:r>
          </w:p>
        </w:tc>
        <w:tc>
          <w:tcPr>
            <w:tcW w:w="2868" w:type="dxa"/>
          </w:tcPr>
          <w:p w14:paraId="6FD2E5EB" w14:textId="77777777" w:rsidR="00C07284" w:rsidRDefault="00C07284" w:rsidP="00C37EE3">
            <w:r w:rsidRPr="00AA3D5B">
              <w:t>乘客报警1（低4）+乘客报警2（高4）</w:t>
            </w:r>
            <w:r>
              <w:rPr>
                <w:rFonts w:hint="eastAsia"/>
              </w:rPr>
              <w:t>；</w:t>
            </w:r>
            <w:r w:rsidRPr="00AA3D5B">
              <w:t>呼叫(3)、与OCC童话(2)、与司机童话(1)、正常(0)、未知(0xf)</w:t>
            </w:r>
          </w:p>
        </w:tc>
      </w:tr>
      <w:tr w:rsidR="00C07284" w14:paraId="07FCD9FF" w14:textId="77777777" w:rsidTr="0033759D">
        <w:tc>
          <w:tcPr>
            <w:tcW w:w="537" w:type="dxa"/>
          </w:tcPr>
          <w:p w14:paraId="7C249BD7" w14:textId="77777777" w:rsidR="00C07284" w:rsidRPr="007C106C" w:rsidRDefault="00C07284" w:rsidP="00C37EE3"/>
        </w:tc>
        <w:tc>
          <w:tcPr>
            <w:tcW w:w="2205" w:type="dxa"/>
          </w:tcPr>
          <w:p w14:paraId="237B8FED" w14:textId="77777777" w:rsidR="00C07284" w:rsidRDefault="00C07284" w:rsidP="00C37EE3">
            <w:r w:rsidRPr="00E0307E">
              <w:t>_nWarmEmptyState1</w:t>
            </w:r>
          </w:p>
        </w:tc>
        <w:tc>
          <w:tcPr>
            <w:tcW w:w="581" w:type="dxa"/>
          </w:tcPr>
          <w:p w14:paraId="564D44A6" w14:textId="77777777" w:rsidR="00C07284" w:rsidRDefault="00C07284" w:rsidP="00C37EE3">
            <w:r>
              <w:rPr>
                <w:rFonts w:hint="eastAsia"/>
              </w:rPr>
              <w:t>102</w:t>
            </w:r>
          </w:p>
        </w:tc>
        <w:tc>
          <w:tcPr>
            <w:tcW w:w="1122" w:type="dxa"/>
          </w:tcPr>
          <w:p w14:paraId="6D4F6E11" w14:textId="77777777" w:rsidR="00C07284" w:rsidRDefault="00C07284" w:rsidP="00C37EE3">
            <w:r>
              <w:rPr>
                <w:rFonts w:hint="eastAsia"/>
              </w:rPr>
              <w:t>BYTE-6</w:t>
            </w:r>
          </w:p>
        </w:tc>
        <w:tc>
          <w:tcPr>
            <w:tcW w:w="870" w:type="dxa"/>
          </w:tcPr>
          <w:p w14:paraId="1B3E733F" w14:textId="77777777" w:rsidR="00C07284" w:rsidRDefault="00C07284" w:rsidP="00C37EE3">
            <w:r>
              <w:rPr>
                <w:rFonts w:hint="eastAsia"/>
              </w:rPr>
              <w:t>6</w:t>
            </w:r>
          </w:p>
        </w:tc>
        <w:tc>
          <w:tcPr>
            <w:tcW w:w="2868" w:type="dxa"/>
          </w:tcPr>
          <w:p w14:paraId="45D7EF1C" w14:textId="77777777" w:rsidR="00C07284" w:rsidRDefault="00C07284" w:rsidP="00C37EE3">
            <w:r>
              <w:rPr>
                <w:rFonts w:hint="eastAsia"/>
              </w:rPr>
              <w:t>同上</w:t>
            </w:r>
          </w:p>
        </w:tc>
      </w:tr>
      <w:tr w:rsidR="00C07284" w14:paraId="61E623CD" w14:textId="77777777" w:rsidTr="0033759D">
        <w:tc>
          <w:tcPr>
            <w:tcW w:w="537" w:type="dxa"/>
          </w:tcPr>
          <w:p w14:paraId="0A43B06E" w14:textId="77777777" w:rsidR="00C07284" w:rsidRPr="007C106C" w:rsidRDefault="00C07284" w:rsidP="00C37EE3"/>
        </w:tc>
        <w:tc>
          <w:tcPr>
            <w:tcW w:w="2205" w:type="dxa"/>
          </w:tcPr>
          <w:p w14:paraId="61D4268E" w14:textId="77777777" w:rsidR="00C07284" w:rsidRDefault="00C07284" w:rsidP="00C37EE3">
            <w:r w:rsidRPr="00E0307E">
              <w:t>_nPullSwitch</w:t>
            </w:r>
          </w:p>
        </w:tc>
        <w:tc>
          <w:tcPr>
            <w:tcW w:w="581" w:type="dxa"/>
          </w:tcPr>
          <w:p w14:paraId="22D7F113" w14:textId="77777777" w:rsidR="00C07284" w:rsidRDefault="00C07284" w:rsidP="00C37EE3">
            <w:r>
              <w:rPr>
                <w:rFonts w:hint="eastAsia"/>
              </w:rPr>
              <w:t>108</w:t>
            </w:r>
          </w:p>
        </w:tc>
        <w:tc>
          <w:tcPr>
            <w:tcW w:w="1122" w:type="dxa"/>
          </w:tcPr>
          <w:p w14:paraId="5148376C" w14:textId="77777777" w:rsidR="00C07284" w:rsidRDefault="00C07284" w:rsidP="00C37EE3">
            <w:r>
              <w:rPr>
                <w:rFonts w:hint="eastAsia"/>
              </w:rPr>
              <w:t>BYTE-6</w:t>
            </w:r>
          </w:p>
        </w:tc>
        <w:tc>
          <w:tcPr>
            <w:tcW w:w="870" w:type="dxa"/>
          </w:tcPr>
          <w:p w14:paraId="5A831C0D" w14:textId="77777777" w:rsidR="00C07284" w:rsidRDefault="00C07284" w:rsidP="00C37EE3">
            <w:r>
              <w:rPr>
                <w:rFonts w:hint="eastAsia"/>
              </w:rPr>
              <w:t>6</w:t>
            </w:r>
          </w:p>
        </w:tc>
        <w:tc>
          <w:tcPr>
            <w:tcW w:w="2868" w:type="dxa"/>
          </w:tcPr>
          <w:p w14:paraId="72D7F530" w14:textId="77777777" w:rsidR="00C07284" w:rsidRDefault="00C07284" w:rsidP="00C37EE3">
            <w:r w:rsidRPr="00AA3D5B">
              <w:t>牵引状态（低4）+空压机状态（高4）</w:t>
            </w:r>
            <w:r>
              <w:rPr>
                <w:rFonts w:hint="eastAsia"/>
              </w:rPr>
              <w:t>；</w:t>
            </w:r>
            <w:r w:rsidRPr="00AA3D5B">
              <w:t>空压机状态：工作(0)、待机(1)、故障(2)、未知(0xf)；牵引状态：工作(0)、待机(1)、故障(2)、切除(3)、未知(0xf)</w:t>
            </w:r>
          </w:p>
        </w:tc>
      </w:tr>
      <w:tr w:rsidR="00C07284" w14:paraId="6E67F23D" w14:textId="77777777" w:rsidTr="0033759D">
        <w:tc>
          <w:tcPr>
            <w:tcW w:w="537" w:type="dxa"/>
          </w:tcPr>
          <w:p w14:paraId="54F868EE" w14:textId="77777777" w:rsidR="00C07284" w:rsidRPr="007C106C" w:rsidRDefault="00C07284" w:rsidP="00C37EE3"/>
        </w:tc>
        <w:tc>
          <w:tcPr>
            <w:tcW w:w="2205" w:type="dxa"/>
          </w:tcPr>
          <w:p w14:paraId="58DE5D28" w14:textId="77777777" w:rsidR="00C07284" w:rsidRDefault="00C07284" w:rsidP="00C37EE3">
            <w:r w:rsidRPr="00E0307E">
              <w:t>_nCharge</w:t>
            </w:r>
          </w:p>
        </w:tc>
        <w:tc>
          <w:tcPr>
            <w:tcW w:w="581" w:type="dxa"/>
          </w:tcPr>
          <w:p w14:paraId="65A8BA8B" w14:textId="77777777" w:rsidR="00C07284" w:rsidRDefault="00C07284" w:rsidP="00C37EE3">
            <w:r>
              <w:rPr>
                <w:rFonts w:hint="eastAsia"/>
              </w:rPr>
              <w:t>114</w:t>
            </w:r>
          </w:p>
        </w:tc>
        <w:tc>
          <w:tcPr>
            <w:tcW w:w="1122" w:type="dxa"/>
          </w:tcPr>
          <w:p w14:paraId="15095FBC" w14:textId="77777777" w:rsidR="00C07284" w:rsidRDefault="00C07284" w:rsidP="00C37EE3">
            <w:r>
              <w:rPr>
                <w:rFonts w:hint="eastAsia"/>
              </w:rPr>
              <w:t>BYTE-6</w:t>
            </w:r>
          </w:p>
        </w:tc>
        <w:tc>
          <w:tcPr>
            <w:tcW w:w="870" w:type="dxa"/>
          </w:tcPr>
          <w:p w14:paraId="23AA5EBB" w14:textId="77777777" w:rsidR="00C07284" w:rsidRDefault="00C07284" w:rsidP="00C37EE3">
            <w:r>
              <w:rPr>
                <w:rFonts w:hint="eastAsia"/>
              </w:rPr>
              <w:t>6</w:t>
            </w:r>
          </w:p>
        </w:tc>
        <w:tc>
          <w:tcPr>
            <w:tcW w:w="2868" w:type="dxa"/>
          </w:tcPr>
          <w:p w14:paraId="5A00DE95" w14:textId="77777777" w:rsidR="00C07284" w:rsidRDefault="00C07284" w:rsidP="00C37EE3">
            <w:r w:rsidRPr="00AA3D5B">
              <w:t>充电机1（低4）+充电机2（高4）</w:t>
            </w:r>
            <w:r>
              <w:rPr>
                <w:rFonts w:hint="eastAsia"/>
              </w:rPr>
              <w:t>；</w:t>
            </w:r>
            <w:r w:rsidRPr="00AA3D5B">
              <w:t>工作（0）、待机(1)、故障(2)、未知(0xf)</w:t>
            </w:r>
          </w:p>
        </w:tc>
      </w:tr>
      <w:tr w:rsidR="00C07284" w14:paraId="2C67837F" w14:textId="77777777" w:rsidTr="0033759D">
        <w:tc>
          <w:tcPr>
            <w:tcW w:w="537" w:type="dxa"/>
          </w:tcPr>
          <w:p w14:paraId="24C4EE85" w14:textId="77777777" w:rsidR="00C07284" w:rsidRPr="007C106C" w:rsidRDefault="00C07284" w:rsidP="00C37EE3"/>
        </w:tc>
        <w:tc>
          <w:tcPr>
            <w:tcW w:w="2205" w:type="dxa"/>
          </w:tcPr>
          <w:p w14:paraId="31FF2E92" w14:textId="77777777" w:rsidR="00C07284" w:rsidRDefault="00C07284" w:rsidP="00C37EE3">
            <w:r w:rsidRPr="00E0307E">
              <w:t>_nAssistHightSwitch</w:t>
            </w:r>
          </w:p>
        </w:tc>
        <w:tc>
          <w:tcPr>
            <w:tcW w:w="581" w:type="dxa"/>
          </w:tcPr>
          <w:p w14:paraId="25AA711B" w14:textId="77777777" w:rsidR="00C07284" w:rsidRDefault="00C07284" w:rsidP="00C37EE3">
            <w:r>
              <w:rPr>
                <w:rFonts w:hint="eastAsia"/>
              </w:rPr>
              <w:t>120</w:t>
            </w:r>
          </w:p>
        </w:tc>
        <w:tc>
          <w:tcPr>
            <w:tcW w:w="1122" w:type="dxa"/>
          </w:tcPr>
          <w:p w14:paraId="16C1D906" w14:textId="77777777" w:rsidR="00C07284" w:rsidRDefault="00C07284" w:rsidP="00C37EE3">
            <w:r>
              <w:rPr>
                <w:rFonts w:hint="eastAsia"/>
              </w:rPr>
              <w:t>BYTE-6</w:t>
            </w:r>
          </w:p>
        </w:tc>
        <w:tc>
          <w:tcPr>
            <w:tcW w:w="870" w:type="dxa"/>
          </w:tcPr>
          <w:p w14:paraId="25AF8835" w14:textId="77777777" w:rsidR="00C07284" w:rsidRDefault="00C07284" w:rsidP="00C37EE3">
            <w:r>
              <w:rPr>
                <w:rFonts w:hint="eastAsia"/>
              </w:rPr>
              <w:t>6</w:t>
            </w:r>
          </w:p>
        </w:tc>
        <w:tc>
          <w:tcPr>
            <w:tcW w:w="2868" w:type="dxa"/>
          </w:tcPr>
          <w:p w14:paraId="5A09289A" w14:textId="77777777" w:rsidR="00C07284" w:rsidRDefault="00C07284" w:rsidP="00C37EE3">
            <w:r w:rsidRPr="00AA3D5B">
              <w:t>辅逆状态（低4）+开关车间电压状态（高4）</w:t>
            </w:r>
            <w:r>
              <w:rPr>
                <w:rFonts w:hint="eastAsia"/>
              </w:rPr>
              <w:t>；</w:t>
            </w:r>
            <w:r w:rsidRPr="00AA3D5B">
              <w:t>逆：工作(0)、待机(1)、故障(2)、切除(3)、未知(0xf)；开关状态：车间电源位、非车间电源位、未知(0xf)</w:t>
            </w:r>
          </w:p>
        </w:tc>
      </w:tr>
      <w:tr w:rsidR="00C07284" w14:paraId="297A7AD3" w14:textId="77777777" w:rsidTr="0033759D">
        <w:tc>
          <w:tcPr>
            <w:tcW w:w="537" w:type="dxa"/>
          </w:tcPr>
          <w:p w14:paraId="1A2C7A07" w14:textId="77777777" w:rsidR="00C07284" w:rsidRPr="007C106C" w:rsidRDefault="00C07284" w:rsidP="00C37EE3"/>
        </w:tc>
        <w:tc>
          <w:tcPr>
            <w:tcW w:w="2205" w:type="dxa"/>
          </w:tcPr>
          <w:p w14:paraId="37521EAF" w14:textId="77777777" w:rsidR="00C07284" w:rsidRDefault="00C07284" w:rsidP="00C37EE3">
            <w:r w:rsidRPr="00E0307E">
              <w:t>_nBreakerMaster</w:t>
            </w:r>
          </w:p>
        </w:tc>
        <w:tc>
          <w:tcPr>
            <w:tcW w:w="581" w:type="dxa"/>
          </w:tcPr>
          <w:p w14:paraId="646FE5A1" w14:textId="77777777" w:rsidR="00C07284" w:rsidRDefault="00C07284" w:rsidP="00C37EE3">
            <w:r>
              <w:rPr>
                <w:rFonts w:hint="eastAsia"/>
              </w:rPr>
              <w:t>126</w:t>
            </w:r>
          </w:p>
        </w:tc>
        <w:tc>
          <w:tcPr>
            <w:tcW w:w="1122" w:type="dxa"/>
          </w:tcPr>
          <w:p w14:paraId="33C94B53" w14:textId="77777777" w:rsidR="00C07284" w:rsidRDefault="00C07284" w:rsidP="00C37EE3">
            <w:r>
              <w:rPr>
                <w:rFonts w:hint="eastAsia"/>
              </w:rPr>
              <w:t>BYTE-6</w:t>
            </w:r>
          </w:p>
        </w:tc>
        <w:tc>
          <w:tcPr>
            <w:tcW w:w="870" w:type="dxa"/>
          </w:tcPr>
          <w:p w14:paraId="4C5B6FF7" w14:textId="77777777" w:rsidR="00C07284" w:rsidRDefault="00C07284" w:rsidP="00C37EE3">
            <w:r>
              <w:rPr>
                <w:rFonts w:hint="eastAsia"/>
              </w:rPr>
              <w:t>6</w:t>
            </w:r>
          </w:p>
        </w:tc>
        <w:tc>
          <w:tcPr>
            <w:tcW w:w="2868" w:type="dxa"/>
          </w:tcPr>
          <w:p w14:paraId="6AE33523" w14:textId="77777777" w:rsidR="00C07284" w:rsidRDefault="00C07284" w:rsidP="00C37EE3">
            <w:r w:rsidRPr="00AA3D5B">
              <w:t>断路器（低4）/母线高速断路器（高4）</w:t>
            </w:r>
            <w:r>
              <w:rPr>
                <w:rFonts w:hint="eastAsia"/>
              </w:rPr>
              <w:t>；</w:t>
            </w:r>
            <w:r w:rsidRPr="00AA3D5B">
              <w:t>高速短路:闭合(0)、断开(1)、故障(2)、未知(0xff)；母线：闭合(0)、断开(1)、未知(0xf)</w:t>
            </w:r>
          </w:p>
        </w:tc>
      </w:tr>
      <w:tr w:rsidR="00C07284" w14:paraId="31E11912" w14:textId="77777777" w:rsidTr="0033759D">
        <w:tc>
          <w:tcPr>
            <w:tcW w:w="537" w:type="dxa"/>
          </w:tcPr>
          <w:p w14:paraId="5AC6B4E9" w14:textId="77777777" w:rsidR="00C07284" w:rsidRPr="007C106C" w:rsidRDefault="00C07284" w:rsidP="00C37EE3"/>
        </w:tc>
        <w:tc>
          <w:tcPr>
            <w:tcW w:w="2205" w:type="dxa"/>
          </w:tcPr>
          <w:p w14:paraId="14173AB2" w14:textId="77777777" w:rsidR="00C07284" w:rsidRDefault="00C07284" w:rsidP="00C37EE3">
            <w:r w:rsidRPr="00E0307E">
              <w:t>_nElectStop</w:t>
            </w:r>
          </w:p>
        </w:tc>
        <w:tc>
          <w:tcPr>
            <w:tcW w:w="581" w:type="dxa"/>
          </w:tcPr>
          <w:p w14:paraId="5A336F4B" w14:textId="77777777" w:rsidR="00C07284" w:rsidRDefault="00C07284" w:rsidP="00C37EE3">
            <w:r>
              <w:rPr>
                <w:rFonts w:hint="eastAsia"/>
              </w:rPr>
              <w:t>132</w:t>
            </w:r>
          </w:p>
        </w:tc>
        <w:tc>
          <w:tcPr>
            <w:tcW w:w="1122" w:type="dxa"/>
          </w:tcPr>
          <w:p w14:paraId="024165AB" w14:textId="77777777" w:rsidR="00C07284" w:rsidRDefault="00C07284" w:rsidP="00C37EE3">
            <w:r>
              <w:rPr>
                <w:rFonts w:hint="eastAsia"/>
              </w:rPr>
              <w:t>WORD-6</w:t>
            </w:r>
          </w:p>
        </w:tc>
        <w:tc>
          <w:tcPr>
            <w:tcW w:w="870" w:type="dxa"/>
          </w:tcPr>
          <w:p w14:paraId="21E6074C" w14:textId="77777777" w:rsidR="00C07284" w:rsidRDefault="00C07284" w:rsidP="00C37EE3">
            <w:r>
              <w:rPr>
                <w:rFonts w:hint="eastAsia"/>
              </w:rPr>
              <w:t>12</w:t>
            </w:r>
          </w:p>
        </w:tc>
        <w:tc>
          <w:tcPr>
            <w:tcW w:w="2868" w:type="dxa"/>
          </w:tcPr>
          <w:p w14:paraId="10B2AE9B" w14:textId="77777777" w:rsidR="00C07284" w:rsidRDefault="00C07284" w:rsidP="00C37EE3">
            <w:r w:rsidRPr="00AA3D5B">
              <w:t>牵引/电制动力</w:t>
            </w:r>
          </w:p>
        </w:tc>
      </w:tr>
      <w:tr w:rsidR="00C07284" w14:paraId="13346BC4" w14:textId="77777777" w:rsidTr="0033759D">
        <w:tc>
          <w:tcPr>
            <w:tcW w:w="537" w:type="dxa"/>
          </w:tcPr>
          <w:p w14:paraId="238B9A30" w14:textId="77777777" w:rsidR="00C07284" w:rsidRPr="007C106C" w:rsidRDefault="00C07284" w:rsidP="00C37EE3"/>
        </w:tc>
        <w:tc>
          <w:tcPr>
            <w:tcW w:w="2205" w:type="dxa"/>
          </w:tcPr>
          <w:p w14:paraId="3DA6E453" w14:textId="77777777" w:rsidR="00C07284" w:rsidRDefault="00C07284" w:rsidP="00C37EE3">
            <w:r w:rsidRPr="007F2F2D">
              <w:t>_nWindPress</w:t>
            </w:r>
          </w:p>
        </w:tc>
        <w:tc>
          <w:tcPr>
            <w:tcW w:w="581" w:type="dxa"/>
          </w:tcPr>
          <w:p w14:paraId="46922988" w14:textId="77777777" w:rsidR="00C07284" w:rsidRDefault="00C07284" w:rsidP="00C37EE3">
            <w:r>
              <w:rPr>
                <w:rFonts w:hint="eastAsia"/>
              </w:rPr>
              <w:t>144</w:t>
            </w:r>
          </w:p>
        </w:tc>
        <w:tc>
          <w:tcPr>
            <w:tcW w:w="1122" w:type="dxa"/>
          </w:tcPr>
          <w:p w14:paraId="70501707" w14:textId="77777777" w:rsidR="00C07284" w:rsidRDefault="00C07284" w:rsidP="00C37EE3">
            <w:r>
              <w:rPr>
                <w:rFonts w:hint="eastAsia"/>
              </w:rPr>
              <w:t>WORD-6</w:t>
            </w:r>
          </w:p>
        </w:tc>
        <w:tc>
          <w:tcPr>
            <w:tcW w:w="870" w:type="dxa"/>
          </w:tcPr>
          <w:p w14:paraId="4B905277" w14:textId="77777777" w:rsidR="00C07284" w:rsidRDefault="00C07284" w:rsidP="00C37EE3">
            <w:r>
              <w:rPr>
                <w:rFonts w:hint="eastAsia"/>
              </w:rPr>
              <w:t>12</w:t>
            </w:r>
          </w:p>
        </w:tc>
        <w:tc>
          <w:tcPr>
            <w:tcW w:w="2868" w:type="dxa"/>
          </w:tcPr>
          <w:p w14:paraId="7AB880DC" w14:textId="77777777" w:rsidR="00C07284" w:rsidRDefault="00C07284" w:rsidP="00C37EE3">
            <w:r>
              <w:rPr>
                <w:rFonts w:hint="eastAsia"/>
              </w:rPr>
              <w:t>主</w:t>
            </w:r>
            <w:proofErr w:type="gramStart"/>
            <w:r>
              <w:rPr>
                <w:rFonts w:hint="eastAsia"/>
              </w:rPr>
              <w:t>风缸压力</w:t>
            </w:r>
            <w:proofErr w:type="gramEnd"/>
          </w:p>
        </w:tc>
      </w:tr>
      <w:tr w:rsidR="00C07284" w14:paraId="635EF407" w14:textId="77777777" w:rsidTr="0033759D">
        <w:tc>
          <w:tcPr>
            <w:tcW w:w="537" w:type="dxa"/>
          </w:tcPr>
          <w:p w14:paraId="5D16EAC9" w14:textId="77777777" w:rsidR="00C07284" w:rsidRPr="007C106C" w:rsidRDefault="00C07284" w:rsidP="00C37EE3"/>
        </w:tc>
        <w:tc>
          <w:tcPr>
            <w:tcW w:w="2205" w:type="dxa"/>
          </w:tcPr>
          <w:p w14:paraId="5339FDC8" w14:textId="77777777" w:rsidR="00C07284" w:rsidRDefault="00C07284" w:rsidP="00C37EE3">
            <w:r w:rsidRPr="007F2F2D">
              <w:t>_nBrakePresure</w:t>
            </w:r>
          </w:p>
        </w:tc>
        <w:tc>
          <w:tcPr>
            <w:tcW w:w="581" w:type="dxa"/>
          </w:tcPr>
          <w:p w14:paraId="72C9B68C" w14:textId="77777777" w:rsidR="00C07284" w:rsidRDefault="00C07284" w:rsidP="00C37EE3">
            <w:r>
              <w:rPr>
                <w:rFonts w:hint="eastAsia"/>
              </w:rPr>
              <w:t>156</w:t>
            </w:r>
          </w:p>
        </w:tc>
        <w:tc>
          <w:tcPr>
            <w:tcW w:w="1122" w:type="dxa"/>
          </w:tcPr>
          <w:p w14:paraId="3F6D1158" w14:textId="77777777" w:rsidR="00C07284" w:rsidRDefault="00C07284" w:rsidP="00C37EE3">
            <w:r>
              <w:rPr>
                <w:rFonts w:hint="eastAsia"/>
              </w:rPr>
              <w:t>WORD-6</w:t>
            </w:r>
          </w:p>
        </w:tc>
        <w:tc>
          <w:tcPr>
            <w:tcW w:w="870" w:type="dxa"/>
          </w:tcPr>
          <w:p w14:paraId="563F39CE" w14:textId="77777777" w:rsidR="00C07284" w:rsidRDefault="00C07284" w:rsidP="00C37EE3">
            <w:r>
              <w:rPr>
                <w:rFonts w:hint="eastAsia"/>
              </w:rPr>
              <w:t>12</w:t>
            </w:r>
          </w:p>
        </w:tc>
        <w:tc>
          <w:tcPr>
            <w:tcW w:w="2868" w:type="dxa"/>
          </w:tcPr>
          <w:p w14:paraId="52996FB2" w14:textId="77777777" w:rsidR="00C07284" w:rsidRDefault="00C07284" w:rsidP="00C37EE3">
            <w:r>
              <w:rPr>
                <w:rFonts w:hint="eastAsia"/>
              </w:rPr>
              <w:t>制动缸压力</w:t>
            </w:r>
          </w:p>
        </w:tc>
      </w:tr>
      <w:tr w:rsidR="00C07284" w14:paraId="7B03F2C3" w14:textId="77777777" w:rsidTr="0033759D">
        <w:tc>
          <w:tcPr>
            <w:tcW w:w="537" w:type="dxa"/>
          </w:tcPr>
          <w:p w14:paraId="4CC48DC1" w14:textId="77777777" w:rsidR="00C07284" w:rsidRPr="007C106C" w:rsidRDefault="00C07284" w:rsidP="00C37EE3"/>
        </w:tc>
        <w:tc>
          <w:tcPr>
            <w:tcW w:w="2205" w:type="dxa"/>
          </w:tcPr>
          <w:p w14:paraId="2B7EFD75" w14:textId="77777777" w:rsidR="00C07284" w:rsidRDefault="00C07284" w:rsidP="00C37EE3">
            <w:r w:rsidRPr="007F2F2D">
              <w:t>_nUsageRate</w:t>
            </w:r>
          </w:p>
        </w:tc>
        <w:tc>
          <w:tcPr>
            <w:tcW w:w="581" w:type="dxa"/>
          </w:tcPr>
          <w:p w14:paraId="41CE2AE6" w14:textId="77777777" w:rsidR="00C07284" w:rsidRDefault="00C07284" w:rsidP="00C37EE3">
            <w:r>
              <w:rPr>
                <w:rFonts w:hint="eastAsia"/>
              </w:rPr>
              <w:t>168</w:t>
            </w:r>
          </w:p>
        </w:tc>
        <w:tc>
          <w:tcPr>
            <w:tcW w:w="1122" w:type="dxa"/>
          </w:tcPr>
          <w:p w14:paraId="1D5098A4" w14:textId="77777777" w:rsidR="00C07284" w:rsidRDefault="00C07284" w:rsidP="00C37EE3">
            <w:r>
              <w:rPr>
                <w:rFonts w:hint="eastAsia"/>
              </w:rPr>
              <w:t>BYTE-6</w:t>
            </w:r>
          </w:p>
        </w:tc>
        <w:tc>
          <w:tcPr>
            <w:tcW w:w="870" w:type="dxa"/>
          </w:tcPr>
          <w:p w14:paraId="37FC9250" w14:textId="77777777" w:rsidR="00C07284" w:rsidRDefault="00C07284" w:rsidP="00C37EE3">
            <w:r>
              <w:rPr>
                <w:rFonts w:hint="eastAsia"/>
              </w:rPr>
              <w:t>6</w:t>
            </w:r>
          </w:p>
        </w:tc>
        <w:tc>
          <w:tcPr>
            <w:tcW w:w="2868" w:type="dxa"/>
          </w:tcPr>
          <w:p w14:paraId="6F85CC85" w14:textId="77777777" w:rsidR="00C07284" w:rsidRDefault="00C07284" w:rsidP="00C37EE3">
            <w:r>
              <w:rPr>
                <w:rFonts w:hint="eastAsia"/>
              </w:rPr>
              <w:t>载客率</w:t>
            </w:r>
          </w:p>
        </w:tc>
      </w:tr>
      <w:tr w:rsidR="00C07284" w14:paraId="0C2AB7E9" w14:textId="77777777" w:rsidTr="0033759D">
        <w:tc>
          <w:tcPr>
            <w:tcW w:w="537" w:type="dxa"/>
          </w:tcPr>
          <w:p w14:paraId="61852B22" w14:textId="77777777" w:rsidR="00C07284" w:rsidRPr="007C106C" w:rsidRDefault="00C07284" w:rsidP="00C37EE3"/>
        </w:tc>
        <w:tc>
          <w:tcPr>
            <w:tcW w:w="2205" w:type="dxa"/>
          </w:tcPr>
          <w:p w14:paraId="4CD4A0C6" w14:textId="77777777" w:rsidR="00C07284" w:rsidRDefault="00C07284" w:rsidP="00C37EE3">
            <w:r w:rsidRPr="00AA3D5B">
              <w:rPr>
                <w:color w:val="800000"/>
              </w:rPr>
              <w:t xml:space="preserve"> </w:t>
            </w:r>
            <w:r w:rsidRPr="00AA3D5B">
              <w:t>_nLineNet</w:t>
            </w:r>
          </w:p>
        </w:tc>
        <w:tc>
          <w:tcPr>
            <w:tcW w:w="581" w:type="dxa"/>
          </w:tcPr>
          <w:p w14:paraId="1428BB93" w14:textId="77777777" w:rsidR="00C07284" w:rsidRDefault="00C07284" w:rsidP="00C37EE3">
            <w:r>
              <w:rPr>
                <w:rFonts w:hint="eastAsia"/>
              </w:rPr>
              <w:t>174</w:t>
            </w:r>
          </w:p>
        </w:tc>
        <w:tc>
          <w:tcPr>
            <w:tcW w:w="1122" w:type="dxa"/>
          </w:tcPr>
          <w:p w14:paraId="79B0C29A" w14:textId="77777777" w:rsidR="00C07284" w:rsidRDefault="00C07284" w:rsidP="00C37EE3">
            <w:r>
              <w:rPr>
                <w:rFonts w:hint="eastAsia"/>
              </w:rPr>
              <w:t>BYTE-6</w:t>
            </w:r>
          </w:p>
        </w:tc>
        <w:tc>
          <w:tcPr>
            <w:tcW w:w="870" w:type="dxa"/>
          </w:tcPr>
          <w:p w14:paraId="0D2683BC" w14:textId="77777777" w:rsidR="00C07284" w:rsidRDefault="00C07284" w:rsidP="00C37EE3">
            <w:r>
              <w:rPr>
                <w:rFonts w:hint="eastAsia"/>
              </w:rPr>
              <w:t>6</w:t>
            </w:r>
          </w:p>
        </w:tc>
        <w:tc>
          <w:tcPr>
            <w:tcW w:w="2868" w:type="dxa"/>
          </w:tcPr>
          <w:p w14:paraId="19988B75" w14:textId="77777777" w:rsidR="00C07284" w:rsidRDefault="00C07284" w:rsidP="00C37EE3">
            <w:r>
              <w:rPr>
                <w:rFonts w:hint="eastAsia"/>
              </w:rPr>
              <w:t>线网电流</w:t>
            </w:r>
          </w:p>
        </w:tc>
      </w:tr>
      <w:tr w:rsidR="00C07284" w14:paraId="34224726" w14:textId="77777777" w:rsidTr="0033759D">
        <w:tc>
          <w:tcPr>
            <w:tcW w:w="537" w:type="dxa"/>
          </w:tcPr>
          <w:p w14:paraId="5DDE2628" w14:textId="77777777" w:rsidR="00C07284" w:rsidRPr="007C106C" w:rsidRDefault="00C07284" w:rsidP="00C37EE3"/>
        </w:tc>
        <w:tc>
          <w:tcPr>
            <w:tcW w:w="2205" w:type="dxa"/>
          </w:tcPr>
          <w:p w14:paraId="2E6AB56F" w14:textId="77777777" w:rsidR="00C07284" w:rsidRDefault="00C07284" w:rsidP="00C37EE3">
            <w:r w:rsidRPr="007F2F2D">
              <w:t>_fTemp</w:t>
            </w:r>
          </w:p>
        </w:tc>
        <w:tc>
          <w:tcPr>
            <w:tcW w:w="581" w:type="dxa"/>
          </w:tcPr>
          <w:p w14:paraId="4EBF2230" w14:textId="77777777" w:rsidR="00C07284" w:rsidRDefault="00C07284" w:rsidP="00C37EE3">
            <w:r>
              <w:rPr>
                <w:rFonts w:hint="eastAsia"/>
              </w:rPr>
              <w:t>180</w:t>
            </w:r>
          </w:p>
        </w:tc>
        <w:tc>
          <w:tcPr>
            <w:tcW w:w="1122" w:type="dxa"/>
          </w:tcPr>
          <w:p w14:paraId="158F747D" w14:textId="77777777" w:rsidR="00C07284" w:rsidRDefault="00C07284" w:rsidP="00C37EE3">
            <w:r>
              <w:rPr>
                <w:rFonts w:hint="eastAsia"/>
              </w:rPr>
              <w:t>FLOAT-6</w:t>
            </w:r>
          </w:p>
        </w:tc>
        <w:tc>
          <w:tcPr>
            <w:tcW w:w="870" w:type="dxa"/>
          </w:tcPr>
          <w:p w14:paraId="3B74AC36" w14:textId="77777777" w:rsidR="00C07284" w:rsidRDefault="00C07284" w:rsidP="00C37EE3">
            <w:r>
              <w:rPr>
                <w:rFonts w:hint="eastAsia"/>
              </w:rPr>
              <w:t>24</w:t>
            </w:r>
          </w:p>
        </w:tc>
        <w:tc>
          <w:tcPr>
            <w:tcW w:w="2868" w:type="dxa"/>
          </w:tcPr>
          <w:p w14:paraId="05FF746E" w14:textId="77777777" w:rsidR="00C07284" w:rsidRDefault="00C07284" w:rsidP="00C37EE3">
            <w:r>
              <w:rPr>
                <w:rFonts w:hint="eastAsia"/>
              </w:rPr>
              <w:t>温度</w:t>
            </w:r>
          </w:p>
        </w:tc>
      </w:tr>
      <w:tr w:rsidR="00C07284" w14:paraId="4A75CE34" w14:textId="77777777" w:rsidTr="0033759D">
        <w:tc>
          <w:tcPr>
            <w:tcW w:w="537" w:type="dxa"/>
          </w:tcPr>
          <w:p w14:paraId="22105692" w14:textId="77777777" w:rsidR="00C07284" w:rsidRPr="007C106C" w:rsidRDefault="00C07284" w:rsidP="00C37EE3"/>
        </w:tc>
        <w:tc>
          <w:tcPr>
            <w:tcW w:w="2205" w:type="dxa"/>
          </w:tcPr>
          <w:p w14:paraId="67D5E9BE" w14:textId="77777777" w:rsidR="00C07284" w:rsidRDefault="00C07284" w:rsidP="00C37EE3">
            <w:r>
              <w:rPr>
                <w:rFonts w:hint="eastAsia"/>
              </w:rPr>
              <w:t>_nPullStream</w:t>
            </w:r>
          </w:p>
        </w:tc>
        <w:tc>
          <w:tcPr>
            <w:tcW w:w="581" w:type="dxa"/>
          </w:tcPr>
          <w:p w14:paraId="1474FB89" w14:textId="77777777" w:rsidR="00C07284" w:rsidRDefault="00C07284" w:rsidP="00C37EE3">
            <w:r>
              <w:rPr>
                <w:rFonts w:hint="eastAsia"/>
              </w:rPr>
              <w:t>204</w:t>
            </w:r>
          </w:p>
        </w:tc>
        <w:tc>
          <w:tcPr>
            <w:tcW w:w="1122" w:type="dxa"/>
          </w:tcPr>
          <w:p w14:paraId="66E2849E" w14:textId="77777777" w:rsidR="00C07284" w:rsidRDefault="00C07284" w:rsidP="00C37EE3">
            <w:r>
              <w:rPr>
                <w:rFonts w:hint="eastAsia"/>
              </w:rPr>
              <w:t>BYTE-6</w:t>
            </w:r>
          </w:p>
        </w:tc>
        <w:tc>
          <w:tcPr>
            <w:tcW w:w="870" w:type="dxa"/>
          </w:tcPr>
          <w:p w14:paraId="1B06970A" w14:textId="77777777" w:rsidR="00C07284" w:rsidRDefault="00C07284" w:rsidP="00C37EE3">
            <w:r>
              <w:rPr>
                <w:rFonts w:hint="eastAsia"/>
              </w:rPr>
              <w:t>6</w:t>
            </w:r>
          </w:p>
        </w:tc>
        <w:tc>
          <w:tcPr>
            <w:tcW w:w="2868" w:type="dxa"/>
          </w:tcPr>
          <w:p w14:paraId="66DD14DA" w14:textId="77777777" w:rsidR="00C07284" w:rsidRDefault="00C07284" w:rsidP="00C37EE3">
            <w:r w:rsidRPr="000C6F28">
              <w:t>牵引无流，状态(低4)+标记(高4)，bit4-7:1触发，0，未触发，bit0-bit3 旁路(0)、未旁路(1)，未知(0xf)</w:t>
            </w:r>
            <w:r>
              <w:rPr>
                <w:rFonts w:hint="eastAsia"/>
              </w:rPr>
              <w:t>；</w:t>
            </w:r>
            <w:r w:rsidRPr="000C6F28">
              <w:t>0:左侧车门未关好，1右侧车门为关好，2制动缓解不良，3停放制动</w:t>
            </w:r>
            <w:proofErr w:type="gramStart"/>
            <w:r w:rsidRPr="000C6F28">
              <w:t>不</w:t>
            </w:r>
            <w:proofErr w:type="gramEnd"/>
            <w:r w:rsidRPr="000C6F28">
              <w:t>环节，4紧急制动触发，5信号切除牵引</w:t>
            </w:r>
          </w:p>
        </w:tc>
      </w:tr>
      <w:tr w:rsidR="00C07284" w14:paraId="7F5D0DD6" w14:textId="77777777" w:rsidTr="0033759D">
        <w:tc>
          <w:tcPr>
            <w:tcW w:w="537" w:type="dxa"/>
          </w:tcPr>
          <w:p w14:paraId="24748705" w14:textId="77777777" w:rsidR="00C07284" w:rsidRPr="007C106C" w:rsidRDefault="00C07284" w:rsidP="00C37EE3"/>
        </w:tc>
        <w:tc>
          <w:tcPr>
            <w:tcW w:w="2205" w:type="dxa"/>
          </w:tcPr>
          <w:p w14:paraId="256C9466" w14:textId="77777777" w:rsidR="00C07284" w:rsidRDefault="00C07284" w:rsidP="00C37EE3">
            <w:r>
              <w:rPr>
                <w:rFonts w:hint="eastAsia"/>
              </w:rPr>
              <w:t>_stopIm</w:t>
            </w:r>
          </w:p>
        </w:tc>
        <w:tc>
          <w:tcPr>
            <w:tcW w:w="581" w:type="dxa"/>
          </w:tcPr>
          <w:p w14:paraId="5185CEC4" w14:textId="77777777" w:rsidR="00C07284" w:rsidRDefault="00C07284" w:rsidP="00C37EE3">
            <w:r>
              <w:rPr>
                <w:rFonts w:hint="eastAsia"/>
              </w:rPr>
              <w:t>210</w:t>
            </w:r>
          </w:p>
        </w:tc>
        <w:tc>
          <w:tcPr>
            <w:tcW w:w="1122" w:type="dxa"/>
          </w:tcPr>
          <w:p w14:paraId="155A1A82" w14:textId="77777777" w:rsidR="00C07284" w:rsidRDefault="00C07284" w:rsidP="00C37EE3">
            <w:r>
              <w:rPr>
                <w:rFonts w:hint="eastAsia"/>
              </w:rPr>
              <w:t>BYTE-10</w:t>
            </w:r>
          </w:p>
        </w:tc>
        <w:tc>
          <w:tcPr>
            <w:tcW w:w="870" w:type="dxa"/>
          </w:tcPr>
          <w:p w14:paraId="3CB7B6E2" w14:textId="77777777" w:rsidR="00C07284" w:rsidRDefault="00C07284" w:rsidP="00C37EE3">
            <w:r>
              <w:rPr>
                <w:rFonts w:hint="eastAsia"/>
              </w:rPr>
              <w:t>10</w:t>
            </w:r>
          </w:p>
        </w:tc>
        <w:tc>
          <w:tcPr>
            <w:tcW w:w="2868" w:type="dxa"/>
          </w:tcPr>
          <w:p w14:paraId="6EEFC4C8" w14:textId="77777777" w:rsidR="00C07284" w:rsidRDefault="00C07284" w:rsidP="00C37EE3">
            <w:r w:rsidRPr="000C6F28">
              <w:t>紧急制动，状态(低4)+标记(高4)，bit4-7:1触发，0，未触发，bit0-bit3 旁路(0)、未旁路(0)，未知(0xf)</w:t>
            </w:r>
            <w:r>
              <w:rPr>
                <w:rFonts w:hint="eastAsia"/>
              </w:rPr>
              <w:t>；</w:t>
            </w:r>
            <w:r w:rsidRPr="000C6F28">
              <w:t>激活端警惕按钮超时、总风压力低、列车超速、无司机室激活、ATP触发紧急制动1、ATP触发紧急制动2、tc1车紧急制动按钮有效、tc2车紧急制动按钮有效、司空器紧急制动位、紧急制动控制器断路器断开</w:t>
            </w:r>
          </w:p>
        </w:tc>
      </w:tr>
      <w:tr w:rsidR="00C07284" w14:paraId="19B60386" w14:textId="77777777" w:rsidTr="0033759D">
        <w:tc>
          <w:tcPr>
            <w:tcW w:w="537" w:type="dxa"/>
          </w:tcPr>
          <w:p w14:paraId="2FE8BB36" w14:textId="77777777" w:rsidR="00C07284" w:rsidRPr="007C106C" w:rsidRDefault="00C07284" w:rsidP="00C37EE3"/>
        </w:tc>
        <w:tc>
          <w:tcPr>
            <w:tcW w:w="2205" w:type="dxa"/>
          </w:tcPr>
          <w:p w14:paraId="0E62D2D3" w14:textId="77777777" w:rsidR="00C07284" w:rsidRDefault="00C07284" w:rsidP="00C37EE3">
            <w:r>
              <w:rPr>
                <w:rFonts w:hint="eastAsia"/>
              </w:rPr>
              <w:t>_sideInfo</w:t>
            </w:r>
          </w:p>
        </w:tc>
        <w:tc>
          <w:tcPr>
            <w:tcW w:w="581" w:type="dxa"/>
          </w:tcPr>
          <w:p w14:paraId="003E91B8" w14:textId="77777777" w:rsidR="00C07284" w:rsidRDefault="00C07284" w:rsidP="00C37EE3">
            <w:r>
              <w:rPr>
                <w:rFonts w:hint="eastAsia"/>
              </w:rPr>
              <w:t>220</w:t>
            </w:r>
          </w:p>
        </w:tc>
        <w:tc>
          <w:tcPr>
            <w:tcW w:w="1122" w:type="dxa"/>
          </w:tcPr>
          <w:p w14:paraId="7B68E1A2" w14:textId="77777777" w:rsidR="00C07284" w:rsidRDefault="00C07284" w:rsidP="00C37EE3">
            <w:r>
              <w:rPr>
                <w:rFonts w:hint="eastAsia"/>
              </w:rPr>
              <w:t>BYTE-6</w:t>
            </w:r>
          </w:p>
        </w:tc>
        <w:tc>
          <w:tcPr>
            <w:tcW w:w="870" w:type="dxa"/>
          </w:tcPr>
          <w:p w14:paraId="01A500FD" w14:textId="77777777" w:rsidR="00C07284" w:rsidRDefault="00C07284" w:rsidP="00C37EE3">
            <w:r>
              <w:rPr>
                <w:rFonts w:hint="eastAsia"/>
              </w:rPr>
              <w:t>6</w:t>
            </w:r>
          </w:p>
        </w:tc>
        <w:tc>
          <w:tcPr>
            <w:tcW w:w="2868" w:type="dxa"/>
          </w:tcPr>
          <w:p w14:paraId="32239273" w14:textId="77777777" w:rsidR="00C07284" w:rsidRDefault="00C07284" w:rsidP="00C37EE3">
            <w:r w:rsidRPr="000C6F28">
              <w:t>旁路信息，tc1(低4），tc2（高4）：旁路(0)、未旁路(0)，未知(0xf)</w:t>
            </w:r>
            <w:r>
              <w:rPr>
                <w:rFonts w:hint="eastAsia"/>
              </w:rPr>
              <w:t>；</w:t>
            </w:r>
            <w:r w:rsidRPr="000C6F28">
              <w:t>紧急制动旁路、安全回路旁路、制动旁路、零速旁路、门管好旁路、ATP切除</w:t>
            </w:r>
          </w:p>
        </w:tc>
      </w:tr>
      <w:tr w:rsidR="00C07284" w14:paraId="22F0BC78" w14:textId="77777777" w:rsidTr="0033759D">
        <w:tc>
          <w:tcPr>
            <w:tcW w:w="537" w:type="dxa"/>
          </w:tcPr>
          <w:p w14:paraId="76B1DE11" w14:textId="77777777" w:rsidR="00C07284" w:rsidRPr="007C106C" w:rsidRDefault="00C07284" w:rsidP="00C37EE3"/>
        </w:tc>
        <w:tc>
          <w:tcPr>
            <w:tcW w:w="2205" w:type="dxa"/>
          </w:tcPr>
          <w:p w14:paraId="20A12515" w14:textId="77777777" w:rsidR="00C07284" w:rsidRDefault="00C07284" w:rsidP="00C37EE3">
            <w:r>
              <w:rPr>
                <w:rFonts w:hint="eastAsia"/>
              </w:rPr>
              <w:t>_nBrakerState</w:t>
            </w:r>
          </w:p>
        </w:tc>
        <w:tc>
          <w:tcPr>
            <w:tcW w:w="581" w:type="dxa"/>
          </w:tcPr>
          <w:p w14:paraId="61184BE7" w14:textId="77777777" w:rsidR="00C07284" w:rsidRDefault="00C07284" w:rsidP="00C37EE3">
            <w:r>
              <w:rPr>
                <w:rFonts w:hint="eastAsia"/>
              </w:rPr>
              <w:t>226</w:t>
            </w:r>
          </w:p>
        </w:tc>
        <w:tc>
          <w:tcPr>
            <w:tcW w:w="1122" w:type="dxa"/>
          </w:tcPr>
          <w:p w14:paraId="7C24BC60" w14:textId="77777777" w:rsidR="00C07284" w:rsidRDefault="00C07284" w:rsidP="00C37EE3">
            <w:r>
              <w:rPr>
                <w:rFonts w:hint="eastAsia"/>
              </w:rPr>
              <w:t>BYTE-6</w:t>
            </w:r>
          </w:p>
        </w:tc>
        <w:tc>
          <w:tcPr>
            <w:tcW w:w="870" w:type="dxa"/>
          </w:tcPr>
          <w:p w14:paraId="285B9873" w14:textId="77777777" w:rsidR="00C07284" w:rsidRDefault="00C07284" w:rsidP="00C37EE3">
            <w:r>
              <w:rPr>
                <w:rFonts w:hint="eastAsia"/>
              </w:rPr>
              <w:t>11</w:t>
            </w:r>
          </w:p>
        </w:tc>
        <w:tc>
          <w:tcPr>
            <w:tcW w:w="2868" w:type="dxa"/>
          </w:tcPr>
          <w:p w14:paraId="5CF44B11" w14:textId="77777777" w:rsidR="00C07284" w:rsidRDefault="00C07284" w:rsidP="00C37EE3">
            <w:r w:rsidRPr="000C6F28">
              <w:t>断路器状态，tc1(低4），tc2（高4）：闭合(0)、断开(1)、未知(0xf)</w:t>
            </w:r>
            <w:r>
              <w:rPr>
                <w:rFonts w:hint="eastAsia"/>
              </w:rPr>
              <w:t>；</w:t>
            </w:r>
            <w:r w:rsidRPr="000C6F28">
              <w:t>司机室激活、牵引控制、蓄电池牵引控制、辅逆控制、紧急制动控制、制动状态检测、停放制动、IO采集供电1、IO采集供电2、门控电路、前照灯供电</w:t>
            </w:r>
          </w:p>
        </w:tc>
      </w:tr>
      <w:tr w:rsidR="00C07284" w14:paraId="6A10AFDE" w14:textId="77777777" w:rsidTr="0033759D">
        <w:tc>
          <w:tcPr>
            <w:tcW w:w="537" w:type="dxa"/>
          </w:tcPr>
          <w:p w14:paraId="087B13A6" w14:textId="77777777" w:rsidR="00C07284" w:rsidRPr="007C106C" w:rsidRDefault="00C07284" w:rsidP="00C37EE3"/>
        </w:tc>
        <w:tc>
          <w:tcPr>
            <w:tcW w:w="2205" w:type="dxa"/>
          </w:tcPr>
          <w:p w14:paraId="74AD88CA" w14:textId="77777777" w:rsidR="00C07284" w:rsidRDefault="00C07284" w:rsidP="00C37EE3">
            <w:r>
              <w:rPr>
                <w:rFonts w:hint="eastAsia"/>
              </w:rPr>
              <w:t>_nLIneAndElectStop</w:t>
            </w:r>
          </w:p>
        </w:tc>
        <w:tc>
          <w:tcPr>
            <w:tcW w:w="581" w:type="dxa"/>
          </w:tcPr>
          <w:p w14:paraId="4065A425" w14:textId="77777777" w:rsidR="00C07284" w:rsidRDefault="00C07284" w:rsidP="00C37EE3">
            <w:r>
              <w:rPr>
                <w:rFonts w:hint="eastAsia"/>
              </w:rPr>
              <w:t>237</w:t>
            </w:r>
          </w:p>
        </w:tc>
        <w:tc>
          <w:tcPr>
            <w:tcW w:w="1122" w:type="dxa"/>
          </w:tcPr>
          <w:p w14:paraId="1656F589" w14:textId="77777777" w:rsidR="00C07284" w:rsidRDefault="00C07284" w:rsidP="00C37EE3">
            <w:r>
              <w:rPr>
                <w:rFonts w:hint="eastAsia"/>
              </w:rPr>
              <w:t>BYTE-6</w:t>
            </w:r>
          </w:p>
        </w:tc>
        <w:tc>
          <w:tcPr>
            <w:tcW w:w="870" w:type="dxa"/>
          </w:tcPr>
          <w:p w14:paraId="2116574C" w14:textId="77777777" w:rsidR="00C07284" w:rsidRDefault="00C07284" w:rsidP="00C37EE3">
            <w:r>
              <w:rPr>
                <w:rFonts w:hint="eastAsia"/>
              </w:rPr>
              <w:t>6</w:t>
            </w:r>
          </w:p>
        </w:tc>
        <w:tc>
          <w:tcPr>
            <w:tcW w:w="2868" w:type="dxa"/>
          </w:tcPr>
          <w:p w14:paraId="711FBFDF" w14:textId="77777777" w:rsidR="00C07284" w:rsidRDefault="00C07284" w:rsidP="00C37EE3">
            <w:r w:rsidRPr="000C6F28">
              <w:t>KIC（低4）+电制动状态（高4）</w:t>
            </w:r>
            <w:r>
              <w:rPr>
                <w:rFonts w:hint="eastAsia"/>
              </w:rPr>
              <w:t>；</w:t>
            </w:r>
            <w:r w:rsidRPr="000C6F28">
              <w:t>线路接触器KIC（系统内部）：闭合(0)、断开(1)、故障(2)、未知(0xf)；电制动状态：施加(0)、有效(1)、故障(2)、切除(3)、未知(0xf)</w:t>
            </w:r>
          </w:p>
        </w:tc>
      </w:tr>
      <w:tr w:rsidR="00C07284" w14:paraId="611D4F92" w14:textId="77777777" w:rsidTr="0033759D">
        <w:tc>
          <w:tcPr>
            <w:tcW w:w="537" w:type="dxa"/>
          </w:tcPr>
          <w:p w14:paraId="1D37BA2E" w14:textId="77777777" w:rsidR="00C07284" w:rsidRPr="007C106C" w:rsidRDefault="00C07284" w:rsidP="00C37EE3"/>
        </w:tc>
        <w:tc>
          <w:tcPr>
            <w:tcW w:w="2205" w:type="dxa"/>
          </w:tcPr>
          <w:p w14:paraId="7DEE4B14" w14:textId="77777777" w:rsidR="00C07284" w:rsidRDefault="00C07284" w:rsidP="00C37EE3">
            <w:r w:rsidRPr="007F2F2D">
              <w:t>_nLineV</w:t>
            </w:r>
          </w:p>
        </w:tc>
        <w:tc>
          <w:tcPr>
            <w:tcW w:w="581" w:type="dxa"/>
          </w:tcPr>
          <w:p w14:paraId="39C32C56" w14:textId="77777777" w:rsidR="00C07284" w:rsidRDefault="00C07284" w:rsidP="00C37EE3">
            <w:r>
              <w:rPr>
                <w:rFonts w:hint="eastAsia"/>
              </w:rPr>
              <w:t>244</w:t>
            </w:r>
          </w:p>
        </w:tc>
        <w:tc>
          <w:tcPr>
            <w:tcW w:w="1122" w:type="dxa"/>
          </w:tcPr>
          <w:p w14:paraId="0F88B2A4" w14:textId="77777777" w:rsidR="00C07284" w:rsidRDefault="00C07284" w:rsidP="00C37EE3">
            <w:r>
              <w:rPr>
                <w:rFonts w:hint="eastAsia"/>
              </w:rPr>
              <w:t>WORD-6</w:t>
            </w:r>
          </w:p>
        </w:tc>
        <w:tc>
          <w:tcPr>
            <w:tcW w:w="870" w:type="dxa"/>
          </w:tcPr>
          <w:p w14:paraId="0A39F76D" w14:textId="77777777" w:rsidR="00C07284" w:rsidRDefault="00C07284" w:rsidP="00C37EE3">
            <w:r>
              <w:rPr>
                <w:rFonts w:hint="eastAsia"/>
              </w:rPr>
              <w:t>12</w:t>
            </w:r>
          </w:p>
        </w:tc>
        <w:tc>
          <w:tcPr>
            <w:tcW w:w="2868" w:type="dxa"/>
          </w:tcPr>
          <w:p w14:paraId="6CD5CCC3" w14:textId="77777777" w:rsidR="00C07284" w:rsidRDefault="00C07284" w:rsidP="00C37EE3">
            <w:r>
              <w:rPr>
                <w:rFonts w:hint="eastAsia"/>
              </w:rPr>
              <w:t>线电压</w:t>
            </w:r>
          </w:p>
        </w:tc>
      </w:tr>
      <w:tr w:rsidR="00C07284" w14:paraId="39140D6F" w14:textId="77777777" w:rsidTr="0033759D">
        <w:tc>
          <w:tcPr>
            <w:tcW w:w="537" w:type="dxa"/>
          </w:tcPr>
          <w:p w14:paraId="3C828242" w14:textId="77777777" w:rsidR="00C07284" w:rsidRPr="007C106C" w:rsidRDefault="00C07284" w:rsidP="00C37EE3"/>
        </w:tc>
        <w:tc>
          <w:tcPr>
            <w:tcW w:w="2205" w:type="dxa"/>
          </w:tcPr>
          <w:p w14:paraId="75CBFF3B" w14:textId="77777777" w:rsidR="00C07284" w:rsidRPr="00B867BC" w:rsidRDefault="00C07284" w:rsidP="00C37EE3">
            <w:pPr>
              <w:rPr>
                <w:color w:val="FF0000"/>
              </w:rPr>
            </w:pPr>
            <w:r w:rsidRPr="00B867BC">
              <w:rPr>
                <w:color w:val="FF0000"/>
              </w:rPr>
              <w:t>_stopState</w:t>
            </w:r>
          </w:p>
        </w:tc>
        <w:tc>
          <w:tcPr>
            <w:tcW w:w="581" w:type="dxa"/>
          </w:tcPr>
          <w:p w14:paraId="2E0B71CC" w14:textId="77777777" w:rsidR="00C07284" w:rsidRPr="00B867BC" w:rsidRDefault="00C07284" w:rsidP="00C37EE3">
            <w:pPr>
              <w:rPr>
                <w:color w:val="FF0000"/>
              </w:rPr>
            </w:pPr>
            <w:r w:rsidRPr="00B867BC">
              <w:rPr>
                <w:rFonts w:hint="eastAsia"/>
                <w:color w:val="FF0000"/>
              </w:rPr>
              <w:t>256</w:t>
            </w:r>
          </w:p>
        </w:tc>
        <w:tc>
          <w:tcPr>
            <w:tcW w:w="1122" w:type="dxa"/>
          </w:tcPr>
          <w:p w14:paraId="0819603A" w14:textId="77777777" w:rsidR="00C07284" w:rsidRPr="00B867BC" w:rsidRDefault="00C07284" w:rsidP="00C37EE3">
            <w:pPr>
              <w:rPr>
                <w:color w:val="FF0000"/>
              </w:rPr>
            </w:pPr>
            <w:r w:rsidRPr="00B867BC">
              <w:rPr>
                <w:rFonts w:hint="eastAsia"/>
                <w:color w:val="FF0000"/>
              </w:rPr>
              <w:t>BYTE-6</w:t>
            </w:r>
          </w:p>
        </w:tc>
        <w:tc>
          <w:tcPr>
            <w:tcW w:w="870" w:type="dxa"/>
          </w:tcPr>
          <w:p w14:paraId="508D3EA0" w14:textId="77777777" w:rsidR="00C07284" w:rsidRPr="00B867BC" w:rsidRDefault="00C07284" w:rsidP="00C37EE3">
            <w:pPr>
              <w:rPr>
                <w:color w:val="FF0000"/>
              </w:rPr>
            </w:pPr>
            <w:r w:rsidRPr="00B867BC">
              <w:rPr>
                <w:rFonts w:hint="eastAsia"/>
                <w:color w:val="FF0000"/>
              </w:rPr>
              <w:t>6</w:t>
            </w:r>
          </w:p>
        </w:tc>
        <w:tc>
          <w:tcPr>
            <w:tcW w:w="2868" w:type="dxa"/>
          </w:tcPr>
          <w:p w14:paraId="55A86ABF" w14:textId="77777777" w:rsidR="00C07284" w:rsidRPr="005E0245" w:rsidRDefault="00C07284" w:rsidP="00C37EE3">
            <w:pPr>
              <w:rPr>
                <w:color w:val="FF0000"/>
              </w:rPr>
            </w:pPr>
            <w:r w:rsidRPr="005E0245">
              <w:rPr>
                <w:rFonts w:hint="eastAsia"/>
                <w:color w:val="FF0000"/>
              </w:rPr>
              <w:t>紧急制动状态</w:t>
            </w:r>
            <w:r w:rsidRPr="005E0245">
              <w:rPr>
                <w:color w:val="FF0000"/>
              </w:rPr>
              <w:t>（低4）、保持制动状态（高4）</w:t>
            </w:r>
            <w:r w:rsidRPr="005E0245">
              <w:rPr>
                <w:rFonts w:hint="eastAsia"/>
                <w:color w:val="FF0000"/>
              </w:rPr>
              <w:t>；</w:t>
            </w:r>
            <w:r w:rsidRPr="005E0245">
              <w:rPr>
                <w:color w:val="FF0000"/>
              </w:rPr>
              <w:t>制动状态：施加(0)、缓解(1)、故障(2)、切除(3)、未知(0xf)；保持制动状态：施加(0)、缓解(1)、未知(0xf)</w:t>
            </w:r>
          </w:p>
        </w:tc>
      </w:tr>
      <w:tr w:rsidR="00C07284" w14:paraId="3688BE43" w14:textId="77777777" w:rsidTr="0033759D">
        <w:tc>
          <w:tcPr>
            <w:tcW w:w="537" w:type="dxa"/>
          </w:tcPr>
          <w:p w14:paraId="51543251" w14:textId="77777777" w:rsidR="00C07284" w:rsidRPr="007C106C" w:rsidRDefault="00C07284" w:rsidP="00C37EE3"/>
        </w:tc>
        <w:tc>
          <w:tcPr>
            <w:tcW w:w="2205" w:type="dxa"/>
          </w:tcPr>
          <w:p w14:paraId="261B22D9" w14:textId="77777777" w:rsidR="00C07284" w:rsidRDefault="00C07284" w:rsidP="00C37EE3">
            <w:r w:rsidRPr="007F2F2D">
              <w:t>_airStop</w:t>
            </w:r>
          </w:p>
        </w:tc>
        <w:tc>
          <w:tcPr>
            <w:tcW w:w="581" w:type="dxa"/>
          </w:tcPr>
          <w:p w14:paraId="7A149501" w14:textId="77777777" w:rsidR="00C07284" w:rsidRDefault="00C07284" w:rsidP="00C37EE3">
            <w:r>
              <w:rPr>
                <w:rFonts w:hint="eastAsia"/>
              </w:rPr>
              <w:t>262</w:t>
            </w:r>
          </w:p>
        </w:tc>
        <w:tc>
          <w:tcPr>
            <w:tcW w:w="1122" w:type="dxa"/>
          </w:tcPr>
          <w:p w14:paraId="02A52DB8" w14:textId="77777777" w:rsidR="00C07284" w:rsidRDefault="00C07284" w:rsidP="00C37EE3">
            <w:r>
              <w:rPr>
                <w:rFonts w:hint="eastAsia"/>
              </w:rPr>
              <w:t>WORD-6</w:t>
            </w:r>
          </w:p>
        </w:tc>
        <w:tc>
          <w:tcPr>
            <w:tcW w:w="870" w:type="dxa"/>
          </w:tcPr>
          <w:p w14:paraId="15D7A41E" w14:textId="77777777" w:rsidR="00C07284" w:rsidRDefault="00C07284" w:rsidP="00C37EE3">
            <w:r>
              <w:rPr>
                <w:rFonts w:hint="eastAsia"/>
              </w:rPr>
              <w:t>12</w:t>
            </w:r>
          </w:p>
        </w:tc>
        <w:tc>
          <w:tcPr>
            <w:tcW w:w="2868" w:type="dxa"/>
          </w:tcPr>
          <w:p w14:paraId="0CBFD631" w14:textId="77777777" w:rsidR="00C07284" w:rsidRDefault="00C07284" w:rsidP="00C37EE3">
            <w:r>
              <w:rPr>
                <w:rFonts w:hint="eastAsia"/>
              </w:rPr>
              <w:t>空气制动力</w:t>
            </w:r>
          </w:p>
        </w:tc>
      </w:tr>
      <w:tr w:rsidR="00C07284" w14:paraId="71C54D88" w14:textId="77777777" w:rsidTr="0033759D">
        <w:tc>
          <w:tcPr>
            <w:tcW w:w="537" w:type="dxa"/>
          </w:tcPr>
          <w:p w14:paraId="36F7ED7A" w14:textId="77777777" w:rsidR="00C07284" w:rsidRPr="007C106C" w:rsidRDefault="00C07284" w:rsidP="00C37EE3"/>
        </w:tc>
        <w:tc>
          <w:tcPr>
            <w:tcW w:w="2205" w:type="dxa"/>
          </w:tcPr>
          <w:p w14:paraId="605E32B1" w14:textId="77777777" w:rsidR="00C07284" w:rsidRDefault="00C07284" w:rsidP="00C37EE3">
            <w:r w:rsidRPr="007F2F2D">
              <w:t>_emptyPress1</w:t>
            </w:r>
          </w:p>
        </w:tc>
        <w:tc>
          <w:tcPr>
            <w:tcW w:w="581" w:type="dxa"/>
          </w:tcPr>
          <w:p w14:paraId="18CB942F" w14:textId="77777777" w:rsidR="00C07284" w:rsidRDefault="00C07284" w:rsidP="00C37EE3">
            <w:r>
              <w:rPr>
                <w:rFonts w:hint="eastAsia"/>
              </w:rPr>
              <w:t>274</w:t>
            </w:r>
          </w:p>
        </w:tc>
        <w:tc>
          <w:tcPr>
            <w:tcW w:w="1122" w:type="dxa"/>
          </w:tcPr>
          <w:p w14:paraId="5500876B" w14:textId="77777777" w:rsidR="00C07284" w:rsidRDefault="00C07284" w:rsidP="00C37EE3">
            <w:r>
              <w:rPr>
                <w:rFonts w:hint="eastAsia"/>
              </w:rPr>
              <w:t>WORD-6</w:t>
            </w:r>
          </w:p>
        </w:tc>
        <w:tc>
          <w:tcPr>
            <w:tcW w:w="870" w:type="dxa"/>
          </w:tcPr>
          <w:p w14:paraId="1058047E" w14:textId="77777777" w:rsidR="00C07284" w:rsidRDefault="00C07284" w:rsidP="00C37EE3">
            <w:r>
              <w:rPr>
                <w:rFonts w:hint="eastAsia"/>
              </w:rPr>
              <w:t>12</w:t>
            </w:r>
          </w:p>
        </w:tc>
        <w:tc>
          <w:tcPr>
            <w:tcW w:w="2868" w:type="dxa"/>
          </w:tcPr>
          <w:p w14:paraId="1BB1097A" w14:textId="77777777" w:rsidR="00C07284" w:rsidRDefault="00C07284" w:rsidP="00C37EE3">
            <w:proofErr w:type="gramStart"/>
            <w:r>
              <w:rPr>
                <w:rFonts w:hint="eastAsia"/>
              </w:rPr>
              <w:t>空簧压力</w:t>
            </w:r>
            <w:proofErr w:type="gramEnd"/>
          </w:p>
        </w:tc>
      </w:tr>
      <w:tr w:rsidR="00C07284" w14:paraId="78864724" w14:textId="77777777" w:rsidTr="0033759D">
        <w:tc>
          <w:tcPr>
            <w:tcW w:w="537" w:type="dxa"/>
          </w:tcPr>
          <w:p w14:paraId="393C4DCC" w14:textId="77777777" w:rsidR="00C07284" w:rsidRPr="007C106C" w:rsidRDefault="00C07284" w:rsidP="00C37EE3"/>
        </w:tc>
        <w:tc>
          <w:tcPr>
            <w:tcW w:w="2205" w:type="dxa"/>
          </w:tcPr>
          <w:p w14:paraId="59815A75" w14:textId="77777777" w:rsidR="00C07284" w:rsidRDefault="00C07284" w:rsidP="00C37EE3">
            <w:r w:rsidRPr="007F2F2D">
              <w:t>_emptyPress2</w:t>
            </w:r>
          </w:p>
        </w:tc>
        <w:tc>
          <w:tcPr>
            <w:tcW w:w="581" w:type="dxa"/>
          </w:tcPr>
          <w:p w14:paraId="5278220E" w14:textId="77777777" w:rsidR="00C07284" w:rsidRDefault="00C07284" w:rsidP="00C37EE3">
            <w:r>
              <w:rPr>
                <w:rFonts w:hint="eastAsia"/>
              </w:rPr>
              <w:t>286</w:t>
            </w:r>
          </w:p>
        </w:tc>
        <w:tc>
          <w:tcPr>
            <w:tcW w:w="1122" w:type="dxa"/>
          </w:tcPr>
          <w:p w14:paraId="65BF4DF9" w14:textId="77777777" w:rsidR="00C07284" w:rsidRDefault="00C07284" w:rsidP="00C37EE3">
            <w:r>
              <w:rPr>
                <w:rFonts w:hint="eastAsia"/>
              </w:rPr>
              <w:t>WORD-6</w:t>
            </w:r>
          </w:p>
        </w:tc>
        <w:tc>
          <w:tcPr>
            <w:tcW w:w="870" w:type="dxa"/>
          </w:tcPr>
          <w:p w14:paraId="771F2FF5" w14:textId="77777777" w:rsidR="00C07284" w:rsidRDefault="00C07284" w:rsidP="00C37EE3">
            <w:r>
              <w:rPr>
                <w:rFonts w:hint="eastAsia"/>
              </w:rPr>
              <w:t>12</w:t>
            </w:r>
          </w:p>
        </w:tc>
        <w:tc>
          <w:tcPr>
            <w:tcW w:w="2868" w:type="dxa"/>
          </w:tcPr>
          <w:p w14:paraId="027FB66E" w14:textId="77777777" w:rsidR="00C07284" w:rsidRDefault="00C07284" w:rsidP="00C37EE3">
            <w:proofErr w:type="gramStart"/>
            <w:r>
              <w:rPr>
                <w:rFonts w:hint="eastAsia"/>
              </w:rPr>
              <w:t>空簧压力</w:t>
            </w:r>
            <w:proofErr w:type="gramEnd"/>
            <w:r>
              <w:rPr>
                <w:rFonts w:hint="eastAsia"/>
              </w:rPr>
              <w:t>2</w:t>
            </w:r>
          </w:p>
        </w:tc>
      </w:tr>
      <w:tr w:rsidR="00C07284" w14:paraId="50C398FA" w14:textId="77777777" w:rsidTr="0033759D">
        <w:tc>
          <w:tcPr>
            <w:tcW w:w="537" w:type="dxa"/>
          </w:tcPr>
          <w:p w14:paraId="52641E39" w14:textId="77777777" w:rsidR="00C07284" w:rsidRPr="00B867BC" w:rsidRDefault="00C07284" w:rsidP="00C37EE3">
            <w:pPr>
              <w:rPr>
                <w:color w:val="FF0000"/>
              </w:rPr>
            </w:pPr>
          </w:p>
        </w:tc>
        <w:tc>
          <w:tcPr>
            <w:tcW w:w="2205" w:type="dxa"/>
          </w:tcPr>
          <w:p w14:paraId="65E86212" w14:textId="77777777" w:rsidR="00C07284" w:rsidRPr="00B867BC" w:rsidRDefault="00C07284" w:rsidP="00C37EE3">
            <w:pPr>
              <w:rPr>
                <w:color w:val="FF0000"/>
              </w:rPr>
            </w:pPr>
            <w:r w:rsidRPr="00B867BC">
              <w:rPr>
                <w:color w:val="FF0000"/>
              </w:rPr>
              <w:t>_nB05AndB19</w:t>
            </w:r>
          </w:p>
        </w:tc>
        <w:tc>
          <w:tcPr>
            <w:tcW w:w="581" w:type="dxa"/>
          </w:tcPr>
          <w:p w14:paraId="1F0745ED" w14:textId="77777777" w:rsidR="00C07284" w:rsidRPr="00B867BC" w:rsidRDefault="00C07284" w:rsidP="00C37EE3">
            <w:pPr>
              <w:rPr>
                <w:color w:val="FF0000"/>
              </w:rPr>
            </w:pPr>
            <w:r w:rsidRPr="00B867BC">
              <w:rPr>
                <w:rFonts w:hint="eastAsia"/>
                <w:color w:val="FF0000"/>
              </w:rPr>
              <w:t>298</w:t>
            </w:r>
          </w:p>
        </w:tc>
        <w:tc>
          <w:tcPr>
            <w:tcW w:w="1122" w:type="dxa"/>
          </w:tcPr>
          <w:p w14:paraId="75125276" w14:textId="77777777" w:rsidR="00C07284" w:rsidRPr="00B867BC" w:rsidRDefault="00C07284" w:rsidP="00C37EE3">
            <w:pPr>
              <w:rPr>
                <w:color w:val="FF0000"/>
              </w:rPr>
            </w:pPr>
            <w:r w:rsidRPr="00B867BC">
              <w:rPr>
                <w:rFonts w:hint="eastAsia"/>
                <w:color w:val="FF0000"/>
              </w:rPr>
              <w:t>BYTE-6</w:t>
            </w:r>
          </w:p>
        </w:tc>
        <w:tc>
          <w:tcPr>
            <w:tcW w:w="870" w:type="dxa"/>
          </w:tcPr>
          <w:p w14:paraId="5AF27000" w14:textId="77777777" w:rsidR="00C07284" w:rsidRPr="00B867BC" w:rsidRDefault="00C07284" w:rsidP="00C37EE3">
            <w:pPr>
              <w:rPr>
                <w:color w:val="FF0000"/>
              </w:rPr>
            </w:pPr>
            <w:r w:rsidRPr="00B867BC">
              <w:rPr>
                <w:rFonts w:hint="eastAsia"/>
                <w:color w:val="FF0000"/>
              </w:rPr>
              <w:t>6</w:t>
            </w:r>
          </w:p>
        </w:tc>
        <w:tc>
          <w:tcPr>
            <w:tcW w:w="2868" w:type="dxa"/>
          </w:tcPr>
          <w:p w14:paraId="21BFA903" w14:textId="77777777" w:rsidR="00C07284" w:rsidRPr="00B867BC" w:rsidRDefault="00C07284" w:rsidP="00C37EE3">
            <w:pPr>
              <w:rPr>
                <w:color w:val="FF0000"/>
              </w:rPr>
            </w:pPr>
            <w:r w:rsidRPr="00B867BC">
              <w:rPr>
                <w:color w:val="FF0000"/>
              </w:rPr>
              <w:t>B05:0-1 B19(1):bit 2 -3 B19(2):bit 4 - 5  正常(0)、切除(1)</w:t>
            </w:r>
          </w:p>
        </w:tc>
      </w:tr>
      <w:tr w:rsidR="00C07284" w14:paraId="4F824889" w14:textId="77777777" w:rsidTr="0033759D">
        <w:tc>
          <w:tcPr>
            <w:tcW w:w="537" w:type="dxa"/>
          </w:tcPr>
          <w:p w14:paraId="7AD09432" w14:textId="77777777" w:rsidR="00C07284" w:rsidRPr="00B867BC" w:rsidRDefault="00C07284" w:rsidP="00C37EE3">
            <w:pPr>
              <w:rPr>
                <w:color w:val="FF0000"/>
              </w:rPr>
            </w:pPr>
          </w:p>
        </w:tc>
        <w:tc>
          <w:tcPr>
            <w:tcW w:w="2205" w:type="dxa"/>
          </w:tcPr>
          <w:p w14:paraId="2ED23927" w14:textId="77777777" w:rsidR="00C07284" w:rsidRPr="00B867BC" w:rsidRDefault="00C07284" w:rsidP="00C37EE3">
            <w:pPr>
              <w:rPr>
                <w:color w:val="FF0000"/>
              </w:rPr>
            </w:pPr>
            <w:r w:rsidRPr="00B867BC">
              <w:rPr>
                <w:color w:val="FF0000"/>
              </w:rPr>
              <w:t>_nKMAAndElectPower</w:t>
            </w:r>
          </w:p>
        </w:tc>
        <w:tc>
          <w:tcPr>
            <w:tcW w:w="581" w:type="dxa"/>
          </w:tcPr>
          <w:p w14:paraId="51E751BA" w14:textId="77777777" w:rsidR="00C07284" w:rsidRPr="00B867BC" w:rsidRDefault="00C07284" w:rsidP="00C37EE3">
            <w:pPr>
              <w:rPr>
                <w:color w:val="FF0000"/>
              </w:rPr>
            </w:pPr>
            <w:r w:rsidRPr="00B867BC">
              <w:rPr>
                <w:rFonts w:hint="eastAsia"/>
                <w:color w:val="FF0000"/>
              </w:rPr>
              <w:t>304</w:t>
            </w:r>
          </w:p>
        </w:tc>
        <w:tc>
          <w:tcPr>
            <w:tcW w:w="1122" w:type="dxa"/>
          </w:tcPr>
          <w:p w14:paraId="32372E21" w14:textId="77777777" w:rsidR="00C07284" w:rsidRPr="00B867BC" w:rsidRDefault="00C07284" w:rsidP="00C37EE3">
            <w:pPr>
              <w:rPr>
                <w:color w:val="FF0000"/>
              </w:rPr>
            </w:pPr>
            <w:r w:rsidRPr="00B867BC">
              <w:rPr>
                <w:rFonts w:hint="eastAsia"/>
                <w:color w:val="FF0000"/>
              </w:rPr>
              <w:t>BYTE-6</w:t>
            </w:r>
          </w:p>
        </w:tc>
        <w:tc>
          <w:tcPr>
            <w:tcW w:w="870" w:type="dxa"/>
          </w:tcPr>
          <w:p w14:paraId="09F16E80" w14:textId="77777777" w:rsidR="00C07284" w:rsidRPr="00B867BC" w:rsidRDefault="00C07284" w:rsidP="00C37EE3">
            <w:pPr>
              <w:rPr>
                <w:color w:val="FF0000"/>
              </w:rPr>
            </w:pPr>
            <w:r w:rsidRPr="00B867BC">
              <w:rPr>
                <w:rFonts w:hint="eastAsia"/>
                <w:color w:val="FF0000"/>
              </w:rPr>
              <w:t>6</w:t>
            </w:r>
          </w:p>
        </w:tc>
        <w:tc>
          <w:tcPr>
            <w:tcW w:w="2868" w:type="dxa"/>
          </w:tcPr>
          <w:p w14:paraId="0E28D50F" w14:textId="77777777" w:rsidR="00C07284" w:rsidRPr="00B867BC" w:rsidRDefault="00C07284" w:rsidP="00C37EE3">
            <w:pPr>
              <w:rPr>
                <w:color w:val="FF0000"/>
              </w:rPr>
            </w:pPr>
            <w:r w:rsidRPr="00B867BC">
              <w:rPr>
                <w:color w:val="FF0000"/>
              </w:rPr>
              <w:t>KMA:0-3 扩展供电 4-7</w:t>
            </w:r>
            <w:r w:rsidRPr="00B867BC">
              <w:rPr>
                <w:rFonts w:hint="eastAsia"/>
                <w:color w:val="FF0000"/>
              </w:rPr>
              <w:t>；</w:t>
            </w:r>
            <w:r w:rsidRPr="00B867BC">
              <w:rPr>
                <w:color w:val="FF0000"/>
              </w:rPr>
              <w:t>KMA:闭合(0)、断开(1)、未知(0xf)；扩展供电：无扩展供电(0)、扩展供电(1)、故障(2)、未知(0xf)</w:t>
            </w:r>
          </w:p>
        </w:tc>
      </w:tr>
      <w:tr w:rsidR="00C07284" w14:paraId="71B88688" w14:textId="77777777" w:rsidTr="0033759D">
        <w:tc>
          <w:tcPr>
            <w:tcW w:w="537" w:type="dxa"/>
          </w:tcPr>
          <w:p w14:paraId="5425906D" w14:textId="77777777" w:rsidR="00C07284" w:rsidRPr="007C106C" w:rsidRDefault="00C07284" w:rsidP="00C37EE3"/>
        </w:tc>
        <w:tc>
          <w:tcPr>
            <w:tcW w:w="2205" w:type="dxa"/>
          </w:tcPr>
          <w:p w14:paraId="40228B93" w14:textId="77777777" w:rsidR="00C07284" w:rsidRDefault="00C07284" w:rsidP="00C37EE3">
            <w:r w:rsidRPr="007F2F2D">
              <w:t>_nNiBianInputV</w:t>
            </w:r>
          </w:p>
        </w:tc>
        <w:tc>
          <w:tcPr>
            <w:tcW w:w="581" w:type="dxa"/>
          </w:tcPr>
          <w:p w14:paraId="0851686A" w14:textId="77777777" w:rsidR="00C07284" w:rsidRDefault="00C07284" w:rsidP="00C37EE3">
            <w:r>
              <w:rPr>
                <w:rFonts w:hint="eastAsia"/>
              </w:rPr>
              <w:t>310</w:t>
            </w:r>
          </w:p>
        </w:tc>
        <w:tc>
          <w:tcPr>
            <w:tcW w:w="1122" w:type="dxa"/>
          </w:tcPr>
          <w:p w14:paraId="361F4E1A" w14:textId="77777777" w:rsidR="00C07284" w:rsidRDefault="00C07284" w:rsidP="00C37EE3">
            <w:r>
              <w:rPr>
                <w:rFonts w:hint="eastAsia"/>
              </w:rPr>
              <w:t>WORD-6</w:t>
            </w:r>
          </w:p>
        </w:tc>
        <w:tc>
          <w:tcPr>
            <w:tcW w:w="870" w:type="dxa"/>
          </w:tcPr>
          <w:p w14:paraId="6A03F9A2" w14:textId="77777777" w:rsidR="00C07284" w:rsidRDefault="00C07284" w:rsidP="00C37EE3">
            <w:r>
              <w:rPr>
                <w:rFonts w:hint="eastAsia"/>
              </w:rPr>
              <w:t>12</w:t>
            </w:r>
          </w:p>
        </w:tc>
        <w:tc>
          <w:tcPr>
            <w:tcW w:w="2868" w:type="dxa"/>
          </w:tcPr>
          <w:p w14:paraId="358CB2EA" w14:textId="77777777" w:rsidR="00C07284" w:rsidRDefault="00C07284" w:rsidP="00C37EE3">
            <w:r w:rsidRPr="000C6F28">
              <w:t>逆变器输入电压</w:t>
            </w:r>
          </w:p>
        </w:tc>
      </w:tr>
      <w:tr w:rsidR="00C07284" w14:paraId="193798E1" w14:textId="77777777" w:rsidTr="0033759D">
        <w:tc>
          <w:tcPr>
            <w:tcW w:w="537" w:type="dxa"/>
          </w:tcPr>
          <w:p w14:paraId="4F0E1334" w14:textId="77777777" w:rsidR="00C07284" w:rsidRPr="007C106C" w:rsidRDefault="00C07284" w:rsidP="00C37EE3"/>
        </w:tc>
        <w:tc>
          <w:tcPr>
            <w:tcW w:w="2205" w:type="dxa"/>
          </w:tcPr>
          <w:p w14:paraId="6A039F35" w14:textId="77777777" w:rsidR="00C07284" w:rsidRDefault="00C07284" w:rsidP="00C37EE3">
            <w:r w:rsidRPr="007F2F2D">
              <w:t>_nNiBIanOutputV</w:t>
            </w:r>
          </w:p>
        </w:tc>
        <w:tc>
          <w:tcPr>
            <w:tcW w:w="581" w:type="dxa"/>
          </w:tcPr>
          <w:p w14:paraId="27FFB4FC" w14:textId="77777777" w:rsidR="00C07284" w:rsidRDefault="00C07284" w:rsidP="00C37EE3">
            <w:r>
              <w:rPr>
                <w:rFonts w:hint="eastAsia"/>
              </w:rPr>
              <w:t>322</w:t>
            </w:r>
          </w:p>
        </w:tc>
        <w:tc>
          <w:tcPr>
            <w:tcW w:w="1122" w:type="dxa"/>
          </w:tcPr>
          <w:p w14:paraId="17CEDD46" w14:textId="77777777" w:rsidR="00C07284" w:rsidRDefault="00C07284" w:rsidP="00C37EE3">
            <w:r>
              <w:rPr>
                <w:rFonts w:hint="eastAsia"/>
              </w:rPr>
              <w:t>WORD-6</w:t>
            </w:r>
          </w:p>
        </w:tc>
        <w:tc>
          <w:tcPr>
            <w:tcW w:w="870" w:type="dxa"/>
          </w:tcPr>
          <w:p w14:paraId="760B82F8" w14:textId="77777777" w:rsidR="00C07284" w:rsidRDefault="00C07284" w:rsidP="00C37EE3">
            <w:r>
              <w:rPr>
                <w:rFonts w:hint="eastAsia"/>
              </w:rPr>
              <w:t>12</w:t>
            </w:r>
          </w:p>
        </w:tc>
        <w:tc>
          <w:tcPr>
            <w:tcW w:w="2868" w:type="dxa"/>
          </w:tcPr>
          <w:p w14:paraId="32AC5B4E" w14:textId="77777777" w:rsidR="00C07284" w:rsidRDefault="00C07284" w:rsidP="00C37EE3">
            <w:r>
              <w:rPr>
                <w:rFonts w:hint="eastAsia"/>
              </w:rPr>
              <w:t>逆变器输出线电压</w:t>
            </w:r>
          </w:p>
        </w:tc>
      </w:tr>
      <w:tr w:rsidR="00C07284" w14:paraId="330BAD39" w14:textId="77777777" w:rsidTr="0033759D">
        <w:tc>
          <w:tcPr>
            <w:tcW w:w="537" w:type="dxa"/>
          </w:tcPr>
          <w:p w14:paraId="04F0A58A" w14:textId="77777777" w:rsidR="00C07284" w:rsidRPr="007C106C" w:rsidRDefault="00C07284" w:rsidP="00C37EE3"/>
        </w:tc>
        <w:tc>
          <w:tcPr>
            <w:tcW w:w="2205" w:type="dxa"/>
          </w:tcPr>
          <w:p w14:paraId="1F0B62A5" w14:textId="77777777" w:rsidR="00C07284" w:rsidRDefault="00C07284" w:rsidP="00C37EE3">
            <w:r w:rsidRPr="007F2F2D">
              <w:t>_nChargeOutputV</w:t>
            </w:r>
          </w:p>
        </w:tc>
        <w:tc>
          <w:tcPr>
            <w:tcW w:w="581" w:type="dxa"/>
          </w:tcPr>
          <w:p w14:paraId="12D420AC" w14:textId="77777777" w:rsidR="00C07284" w:rsidRDefault="00C07284" w:rsidP="00C37EE3">
            <w:r>
              <w:rPr>
                <w:rFonts w:hint="eastAsia"/>
              </w:rPr>
              <w:t>334</w:t>
            </w:r>
          </w:p>
        </w:tc>
        <w:tc>
          <w:tcPr>
            <w:tcW w:w="1122" w:type="dxa"/>
          </w:tcPr>
          <w:p w14:paraId="6EF619F5" w14:textId="77777777" w:rsidR="00C07284" w:rsidRDefault="00C07284" w:rsidP="00C37EE3">
            <w:r>
              <w:rPr>
                <w:rFonts w:hint="eastAsia"/>
              </w:rPr>
              <w:t>WORD-6</w:t>
            </w:r>
          </w:p>
        </w:tc>
        <w:tc>
          <w:tcPr>
            <w:tcW w:w="870" w:type="dxa"/>
          </w:tcPr>
          <w:p w14:paraId="724EC409" w14:textId="77777777" w:rsidR="00C07284" w:rsidRDefault="00C07284" w:rsidP="00C37EE3">
            <w:r>
              <w:rPr>
                <w:rFonts w:hint="eastAsia"/>
              </w:rPr>
              <w:t>12</w:t>
            </w:r>
          </w:p>
        </w:tc>
        <w:tc>
          <w:tcPr>
            <w:tcW w:w="2868" w:type="dxa"/>
          </w:tcPr>
          <w:p w14:paraId="52C38D2C" w14:textId="77777777" w:rsidR="00C07284" w:rsidRDefault="00C07284" w:rsidP="00C37EE3">
            <w:r>
              <w:rPr>
                <w:rFonts w:hint="eastAsia"/>
              </w:rPr>
              <w:t>充电机输出电压</w:t>
            </w:r>
          </w:p>
        </w:tc>
      </w:tr>
      <w:tr w:rsidR="00C07284" w14:paraId="3A11EB54" w14:textId="77777777" w:rsidTr="0033759D">
        <w:tc>
          <w:tcPr>
            <w:tcW w:w="537" w:type="dxa"/>
          </w:tcPr>
          <w:p w14:paraId="62012E2F" w14:textId="77777777" w:rsidR="00C07284" w:rsidRPr="007C106C" w:rsidRDefault="00C07284" w:rsidP="00C37EE3"/>
        </w:tc>
        <w:tc>
          <w:tcPr>
            <w:tcW w:w="2205" w:type="dxa"/>
          </w:tcPr>
          <w:p w14:paraId="6255B00B" w14:textId="77777777" w:rsidR="00C07284" w:rsidRDefault="00C07284" w:rsidP="00C37EE3">
            <w:r w:rsidRPr="007F2F2D">
              <w:t>_nNiBianInputA</w:t>
            </w:r>
          </w:p>
        </w:tc>
        <w:tc>
          <w:tcPr>
            <w:tcW w:w="581" w:type="dxa"/>
          </w:tcPr>
          <w:p w14:paraId="0C4F7037" w14:textId="77777777" w:rsidR="00C07284" w:rsidRDefault="00C07284" w:rsidP="00C37EE3">
            <w:r>
              <w:rPr>
                <w:rFonts w:hint="eastAsia"/>
              </w:rPr>
              <w:t>346</w:t>
            </w:r>
          </w:p>
        </w:tc>
        <w:tc>
          <w:tcPr>
            <w:tcW w:w="1122" w:type="dxa"/>
          </w:tcPr>
          <w:p w14:paraId="5E9095C4" w14:textId="77777777" w:rsidR="00C07284" w:rsidRDefault="00C07284" w:rsidP="00C37EE3">
            <w:r>
              <w:rPr>
                <w:rFonts w:hint="eastAsia"/>
              </w:rPr>
              <w:t>BYTE-6</w:t>
            </w:r>
          </w:p>
        </w:tc>
        <w:tc>
          <w:tcPr>
            <w:tcW w:w="870" w:type="dxa"/>
          </w:tcPr>
          <w:p w14:paraId="6BCE6B59" w14:textId="77777777" w:rsidR="00C07284" w:rsidRDefault="00C07284" w:rsidP="00C37EE3">
            <w:r>
              <w:rPr>
                <w:rFonts w:hint="eastAsia"/>
              </w:rPr>
              <w:t>6</w:t>
            </w:r>
          </w:p>
        </w:tc>
        <w:tc>
          <w:tcPr>
            <w:tcW w:w="2868" w:type="dxa"/>
          </w:tcPr>
          <w:p w14:paraId="68F92BCB" w14:textId="77777777" w:rsidR="00C07284" w:rsidRDefault="00C07284" w:rsidP="00C37EE3">
            <w:r>
              <w:rPr>
                <w:rFonts w:hint="eastAsia"/>
              </w:rPr>
              <w:t>逆变器输入电流</w:t>
            </w:r>
          </w:p>
        </w:tc>
      </w:tr>
      <w:tr w:rsidR="00C07284" w14:paraId="577502CA" w14:textId="77777777" w:rsidTr="0033759D">
        <w:tc>
          <w:tcPr>
            <w:tcW w:w="537" w:type="dxa"/>
          </w:tcPr>
          <w:p w14:paraId="5C7DD486" w14:textId="77777777" w:rsidR="00C07284" w:rsidRPr="007C106C" w:rsidRDefault="00C07284" w:rsidP="00C37EE3"/>
        </w:tc>
        <w:tc>
          <w:tcPr>
            <w:tcW w:w="2205" w:type="dxa"/>
          </w:tcPr>
          <w:p w14:paraId="624EFECE" w14:textId="77777777" w:rsidR="00C07284" w:rsidRDefault="00C07284" w:rsidP="00C37EE3">
            <w:r w:rsidRPr="007F2F2D">
              <w:t>_nNiBianOutputA</w:t>
            </w:r>
          </w:p>
        </w:tc>
        <w:tc>
          <w:tcPr>
            <w:tcW w:w="581" w:type="dxa"/>
          </w:tcPr>
          <w:p w14:paraId="0B9214C8" w14:textId="77777777" w:rsidR="00C07284" w:rsidRDefault="00C07284" w:rsidP="00C37EE3">
            <w:r>
              <w:rPr>
                <w:rFonts w:hint="eastAsia"/>
              </w:rPr>
              <w:t>352</w:t>
            </w:r>
          </w:p>
        </w:tc>
        <w:tc>
          <w:tcPr>
            <w:tcW w:w="1122" w:type="dxa"/>
          </w:tcPr>
          <w:p w14:paraId="7E33FE5D" w14:textId="77777777" w:rsidR="00C07284" w:rsidRDefault="00C07284" w:rsidP="00C37EE3">
            <w:r>
              <w:rPr>
                <w:rFonts w:hint="eastAsia"/>
              </w:rPr>
              <w:t>BYTE-6</w:t>
            </w:r>
          </w:p>
        </w:tc>
        <w:tc>
          <w:tcPr>
            <w:tcW w:w="870" w:type="dxa"/>
          </w:tcPr>
          <w:p w14:paraId="2BB24174" w14:textId="77777777" w:rsidR="00C07284" w:rsidRDefault="00C07284" w:rsidP="00C37EE3">
            <w:r>
              <w:rPr>
                <w:rFonts w:hint="eastAsia"/>
              </w:rPr>
              <w:t>6</w:t>
            </w:r>
          </w:p>
        </w:tc>
        <w:tc>
          <w:tcPr>
            <w:tcW w:w="2868" w:type="dxa"/>
          </w:tcPr>
          <w:p w14:paraId="7085C8CB" w14:textId="77777777" w:rsidR="00C07284" w:rsidRDefault="00C07284" w:rsidP="00C37EE3">
            <w:r>
              <w:rPr>
                <w:rFonts w:hint="eastAsia"/>
              </w:rPr>
              <w:t>逆变器输出电流</w:t>
            </w:r>
          </w:p>
        </w:tc>
      </w:tr>
      <w:tr w:rsidR="00C07284" w14:paraId="60A2EE75" w14:textId="77777777" w:rsidTr="0033759D">
        <w:tc>
          <w:tcPr>
            <w:tcW w:w="537" w:type="dxa"/>
          </w:tcPr>
          <w:p w14:paraId="3EF8E0B7" w14:textId="77777777" w:rsidR="00C07284" w:rsidRPr="007C106C" w:rsidRDefault="00C07284" w:rsidP="00C37EE3"/>
        </w:tc>
        <w:tc>
          <w:tcPr>
            <w:tcW w:w="2205" w:type="dxa"/>
          </w:tcPr>
          <w:p w14:paraId="6CD1A472" w14:textId="77777777" w:rsidR="00C07284" w:rsidRDefault="00C07284" w:rsidP="00C37EE3">
            <w:r w:rsidRPr="007F2F2D">
              <w:t>_nChargeOutputA</w:t>
            </w:r>
          </w:p>
        </w:tc>
        <w:tc>
          <w:tcPr>
            <w:tcW w:w="581" w:type="dxa"/>
          </w:tcPr>
          <w:p w14:paraId="419E8CB2" w14:textId="77777777" w:rsidR="00C07284" w:rsidRDefault="00C07284" w:rsidP="00C37EE3">
            <w:r>
              <w:rPr>
                <w:rFonts w:hint="eastAsia"/>
              </w:rPr>
              <w:t>358</w:t>
            </w:r>
          </w:p>
        </w:tc>
        <w:tc>
          <w:tcPr>
            <w:tcW w:w="1122" w:type="dxa"/>
          </w:tcPr>
          <w:p w14:paraId="7A885610" w14:textId="77777777" w:rsidR="00C07284" w:rsidRDefault="00C07284" w:rsidP="00C37EE3">
            <w:r>
              <w:rPr>
                <w:rFonts w:hint="eastAsia"/>
              </w:rPr>
              <w:t>BYTE-6</w:t>
            </w:r>
          </w:p>
        </w:tc>
        <w:tc>
          <w:tcPr>
            <w:tcW w:w="870" w:type="dxa"/>
          </w:tcPr>
          <w:p w14:paraId="5B5A9600" w14:textId="77777777" w:rsidR="00C07284" w:rsidRDefault="00C07284" w:rsidP="00C37EE3">
            <w:r>
              <w:rPr>
                <w:rFonts w:hint="eastAsia"/>
              </w:rPr>
              <w:t>6</w:t>
            </w:r>
          </w:p>
        </w:tc>
        <w:tc>
          <w:tcPr>
            <w:tcW w:w="2868" w:type="dxa"/>
          </w:tcPr>
          <w:p w14:paraId="3D39774F" w14:textId="77777777" w:rsidR="00C07284" w:rsidRDefault="00C07284" w:rsidP="00C37EE3">
            <w:r>
              <w:rPr>
                <w:rFonts w:hint="eastAsia"/>
              </w:rPr>
              <w:t>充电机输出电流</w:t>
            </w:r>
          </w:p>
        </w:tc>
      </w:tr>
      <w:tr w:rsidR="00C07284" w14:paraId="5C606DBA" w14:textId="77777777" w:rsidTr="0033759D">
        <w:tc>
          <w:tcPr>
            <w:tcW w:w="537" w:type="dxa"/>
          </w:tcPr>
          <w:p w14:paraId="65A2F9C2" w14:textId="77777777" w:rsidR="00C07284" w:rsidRPr="007C106C" w:rsidRDefault="00C07284" w:rsidP="00C37EE3"/>
        </w:tc>
        <w:tc>
          <w:tcPr>
            <w:tcW w:w="2205" w:type="dxa"/>
          </w:tcPr>
          <w:p w14:paraId="38547FF6" w14:textId="77777777" w:rsidR="00C07284" w:rsidRDefault="00C07284" w:rsidP="00C37EE3">
            <w:r w:rsidRPr="007F2F2D">
              <w:t>_nTc1KM1</w:t>
            </w:r>
          </w:p>
        </w:tc>
        <w:tc>
          <w:tcPr>
            <w:tcW w:w="581" w:type="dxa"/>
          </w:tcPr>
          <w:p w14:paraId="1CBDDD35" w14:textId="77777777" w:rsidR="00C07284" w:rsidRDefault="00C07284" w:rsidP="00C37EE3">
            <w:r>
              <w:rPr>
                <w:rFonts w:hint="eastAsia"/>
              </w:rPr>
              <w:t>364</w:t>
            </w:r>
          </w:p>
        </w:tc>
        <w:tc>
          <w:tcPr>
            <w:tcW w:w="1122" w:type="dxa"/>
          </w:tcPr>
          <w:p w14:paraId="3ADBEFC1" w14:textId="77777777" w:rsidR="00C07284" w:rsidRDefault="00C07284" w:rsidP="00C37EE3">
            <w:r>
              <w:rPr>
                <w:rFonts w:hint="eastAsia"/>
              </w:rPr>
              <w:t>BYTE</w:t>
            </w:r>
          </w:p>
        </w:tc>
        <w:tc>
          <w:tcPr>
            <w:tcW w:w="870" w:type="dxa"/>
          </w:tcPr>
          <w:p w14:paraId="22898D1E" w14:textId="77777777" w:rsidR="00C07284" w:rsidRDefault="00C07284" w:rsidP="00C37EE3">
            <w:r>
              <w:rPr>
                <w:rFonts w:hint="eastAsia"/>
              </w:rPr>
              <w:t>1</w:t>
            </w:r>
          </w:p>
        </w:tc>
        <w:tc>
          <w:tcPr>
            <w:tcW w:w="2868" w:type="dxa"/>
          </w:tcPr>
          <w:p w14:paraId="11F76EC0" w14:textId="77777777" w:rsidR="00C07284" w:rsidRDefault="00C07284" w:rsidP="00C37EE3">
            <w:r w:rsidRPr="000C6F28">
              <w:t>闭合(0)、断开(1)、故障(2)、未知(0xff)</w:t>
            </w:r>
          </w:p>
        </w:tc>
      </w:tr>
      <w:tr w:rsidR="00C07284" w14:paraId="40938812" w14:textId="77777777" w:rsidTr="0033759D">
        <w:tc>
          <w:tcPr>
            <w:tcW w:w="537" w:type="dxa"/>
          </w:tcPr>
          <w:p w14:paraId="7A5E5853" w14:textId="77777777" w:rsidR="00C07284" w:rsidRPr="007C106C" w:rsidRDefault="00C07284" w:rsidP="00C37EE3"/>
        </w:tc>
        <w:tc>
          <w:tcPr>
            <w:tcW w:w="2205" w:type="dxa"/>
          </w:tcPr>
          <w:p w14:paraId="106F6D9A" w14:textId="77777777" w:rsidR="00C07284" w:rsidRDefault="00C07284" w:rsidP="00C37EE3">
            <w:r w:rsidRPr="007F2F2D">
              <w:t>_nTc1KM3</w:t>
            </w:r>
          </w:p>
        </w:tc>
        <w:tc>
          <w:tcPr>
            <w:tcW w:w="581" w:type="dxa"/>
          </w:tcPr>
          <w:p w14:paraId="1DCC73C1" w14:textId="77777777" w:rsidR="00C07284" w:rsidRDefault="00C07284" w:rsidP="00C37EE3">
            <w:r>
              <w:rPr>
                <w:rFonts w:hint="eastAsia"/>
              </w:rPr>
              <w:t>365</w:t>
            </w:r>
          </w:p>
        </w:tc>
        <w:tc>
          <w:tcPr>
            <w:tcW w:w="1122" w:type="dxa"/>
          </w:tcPr>
          <w:p w14:paraId="47817F8A" w14:textId="77777777" w:rsidR="00C07284" w:rsidRDefault="00C07284" w:rsidP="00C37EE3">
            <w:r>
              <w:rPr>
                <w:rFonts w:hint="eastAsia"/>
              </w:rPr>
              <w:t>BYTE</w:t>
            </w:r>
          </w:p>
        </w:tc>
        <w:tc>
          <w:tcPr>
            <w:tcW w:w="870" w:type="dxa"/>
          </w:tcPr>
          <w:p w14:paraId="4E06B576" w14:textId="77777777" w:rsidR="00C07284" w:rsidRDefault="00C07284" w:rsidP="00C37EE3">
            <w:r>
              <w:rPr>
                <w:rFonts w:hint="eastAsia"/>
              </w:rPr>
              <w:t>1</w:t>
            </w:r>
          </w:p>
        </w:tc>
        <w:tc>
          <w:tcPr>
            <w:tcW w:w="2868" w:type="dxa"/>
          </w:tcPr>
          <w:p w14:paraId="726C5205" w14:textId="77777777" w:rsidR="00C07284" w:rsidRDefault="00C07284" w:rsidP="00C37EE3">
            <w:r>
              <w:rPr>
                <w:rFonts w:hint="eastAsia"/>
              </w:rPr>
              <w:t>同上</w:t>
            </w:r>
          </w:p>
        </w:tc>
      </w:tr>
      <w:tr w:rsidR="00C07284" w14:paraId="352C0EC1" w14:textId="77777777" w:rsidTr="0033759D">
        <w:tc>
          <w:tcPr>
            <w:tcW w:w="537" w:type="dxa"/>
          </w:tcPr>
          <w:p w14:paraId="76D7F6EC" w14:textId="77777777" w:rsidR="00C07284" w:rsidRPr="007C106C" w:rsidRDefault="00C07284" w:rsidP="00C37EE3"/>
        </w:tc>
        <w:tc>
          <w:tcPr>
            <w:tcW w:w="2205" w:type="dxa"/>
          </w:tcPr>
          <w:p w14:paraId="5628BA83" w14:textId="77777777" w:rsidR="00C07284" w:rsidRDefault="00C07284" w:rsidP="00C37EE3">
            <w:r w:rsidRPr="007F2F2D">
              <w:t>_nTc1KM5</w:t>
            </w:r>
          </w:p>
        </w:tc>
        <w:tc>
          <w:tcPr>
            <w:tcW w:w="581" w:type="dxa"/>
          </w:tcPr>
          <w:p w14:paraId="73881A50" w14:textId="77777777" w:rsidR="00C07284" w:rsidRDefault="00C07284" w:rsidP="00C37EE3">
            <w:r>
              <w:rPr>
                <w:rFonts w:hint="eastAsia"/>
              </w:rPr>
              <w:t>366</w:t>
            </w:r>
          </w:p>
        </w:tc>
        <w:tc>
          <w:tcPr>
            <w:tcW w:w="1122" w:type="dxa"/>
          </w:tcPr>
          <w:p w14:paraId="47667063" w14:textId="77777777" w:rsidR="00C07284" w:rsidRDefault="00C07284" w:rsidP="00C37EE3">
            <w:r>
              <w:rPr>
                <w:rFonts w:hint="eastAsia"/>
              </w:rPr>
              <w:t>BYTE</w:t>
            </w:r>
          </w:p>
        </w:tc>
        <w:tc>
          <w:tcPr>
            <w:tcW w:w="870" w:type="dxa"/>
          </w:tcPr>
          <w:p w14:paraId="3FF27396" w14:textId="77777777" w:rsidR="00C07284" w:rsidRDefault="00C07284" w:rsidP="00C37EE3">
            <w:r>
              <w:rPr>
                <w:rFonts w:hint="eastAsia"/>
              </w:rPr>
              <w:t>1</w:t>
            </w:r>
          </w:p>
        </w:tc>
        <w:tc>
          <w:tcPr>
            <w:tcW w:w="2868" w:type="dxa"/>
          </w:tcPr>
          <w:p w14:paraId="5349115D" w14:textId="77777777" w:rsidR="00C07284" w:rsidRDefault="00C07284" w:rsidP="00C37EE3">
            <w:r>
              <w:rPr>
                <w:rFonts w:hint="eastAsia"/>
              </w:rPr>
              <w:t>同上</w:t>
            </w:r>
          </w:p>
        </w:tc>
      </w:tr>
      <w:tr w:rsidR="00C07284" w14:paraId="27FF2124" w14:textId="77777777" w:rsidTr="0033759D">
        <w:tc>
          <w:tcPr>
            <w:tcW w:w="537" w:type="dxa"/>
          </w:tcPr>
          <w:p w14:paraId="763EC027" w14:textId="77777777" w:rsidR="00C07284" w:rsidRPr="007C106C" w:rsidRDefault="00C07284" w:rsidP="00C37EE3"/>
        </w:tc>
        <w:tc>
          <w:tcPr>
            <w:tcW w:w="2205" w:type="dxa"/>
          </w:tcPr>
          <w:p w14:paraId="605E814A" w14:textId="77777777" w:rsidR="00C07284" w:rsidRDefault="00C07284" w:rsidP="00C37EE3">
            <w:r w:rsidRPr="007F2F2D">
              <w:t>_nTc2KM1</w:t>
            </w:r>
          </w:p>
        </w:tc>
        <w:tc>
          <w:tcPr>
            <w:tcW w:w="581" w:type="dxa"/>
          </w:tcPr>
          <w:p w14:paraId="2492EE18" w14:textId="77777777" w:rsidR="00C07284" w:rsidRDefault="00C07284" w:rsidP="00C37EE3">
            <w:r>
              <w:rPr>
                <w:rFonts w:hint="eastAsia"/>
              </w:rPr>
              <w:t>367</w:t>
            </w:r>
          </w:p>
        </w:tc>
        <w:tc>
          <w:tcPr>
            <w:tcW w:w="1122" w:type="dxa"/>
          </w:tcPr>
          <w:p w14:paraId="33C4CC03" w14:textId="77777777" w:rsidR="00C07284" w:rsidRDefault="00C07284" w:rsidP="00C37EE3">
            <w:r>
              <w:rPr>
                <w:rFonts w:hint="eastAsia"/>
              </w:rPr>
              <w:t>BYTE</w:t>
            </w:r>
          </w:p>
        </w:tc>
        <w:tc>
          <w:tcPr>
            <w:tcW w:w="870" w:type="dxa"/>
          </w:tcPr>
          <w:p w14:paraId="1FD358E6" w14:textId="77777777" w:rsidR="00C07284" w:rsidRDefault="00C07284" w:rsidP="00C37EE3">
            <w:r>
              <w:rPr>
                <w:rFonts w:hint="eastAsia"/>
              </w:rPr>
              <w:t>1</w:t>
            </w:r>
          </w:p>
        </w:tc>
        <w:tc>
          <w:tcPr>
            <w:tcW w:w="2868" w:type="dxa"/>
          </w:tcPr>
          <w:p w14:paraId="0A061FD0" w14:textId="77777777" w:rsidR="00C07284" w:rsidRDefault="00C07284" w:rsidP="00C37EE3">
            <w:r>
              <w:rPr>
                <w:rFonts w:hint="eastAsia"/>
              </w:rPr>
              <w:t>通上</w:t>
            </w:r>
          </w:p>
        </w:tc>
      </w:tr>
      <w:tr w:rsidR="00C07284" w14:paraId="6C264659" w14:textId="77777777" w:rsidTr="0033759D">
        <w:tc>
          <w:tcPr>
            <w:tcW w:w="537" w:type="dxa"/>
          </w:tcPr>
          <w:p w14:paraId="01A72CDC" w14:textId="77777777" w:rsidR="00C07284" w:rsidRPr="007C106C" w:rsidRDefault="00C07284" w:rsidP="00C37EE3"/>
        </w:tc>
        <w:tc>
          <w:tcPr>
            <w:tcW w:w="2205" w:type="dxa"/>
          </w:tcPr>
          <w:p w14:paraId="0570B20B" w14:textId="77777777" w:rsidR="00C07284" w:rsidRDefault="00C07284" w:rsidP="00C37EE3">
            <w:r w:rsidRPr="007F2F2D">
              <w:t>_nTc2KM3</w:t>
            </w:r>
          </w:p>
        </w:tc>
        <w:tc>
          <w:tcPr>
            <w:tcW w:w="581" w:type="dxa"/>
          </w:tcPr>
          <w:p w14:paraId="4F6AF35D" w14:textId="77777777" w:rsidR="00C07284" w:rsidRDefault="00C07284" w:rsidP="00C37EE3">
            <w:r>
              <w:rPr>
                <w:rFonts w:hint="eastAsia"/>
              </w:rPr>
              <w:t>368</w:t>
            </w:r>
          </w:p>
        </w:tc>
        <w:tc>
          <w:tcPr>
            <w:tcW w:w="1122" w:type="dxa"/>
          </w:tcPr>
          <w:p w14:paraId="550711EE" w14:textId="77777777" w:rsidR="00C07284" w:rsidRDefault="00C07284" w:rsidP="00C37EE3">
            <w:r>
              <w:rPr>
                <w:rFonts w:hint="eastAsia"/>
              </w:rPr>
              <w:t>BYTE</w:t>
            </w:r>
          </w:p>
        </w:tc>
        <w:tc>
          <w:tcPr>
            <w:tcW w:w="870" w:type="dxa"/>
          </w:tcPr>
          <w:p w14:paraId="0B47BB92" w14:textId="77777777" w:rsidR="00C07284" w:rsidRDefault="00C07284" w:rsidP="00C37EE3">
            <w:r>
              <w:rPr>
                <w:rFonts w:hint="eastAsia"/>
              </w:rPr>
              <w:t>1</w:t>
            </w:r>
          </w:p>
        </w:tc>
        <w:tc>
          <w:tcPr>
            <w:tcW w:w="2868" w:type="dxa"/>
          </w:tcPr>
          <w:p w14:paraId="59F376ED" w14:textId="77777777" w:rsidR="00C07284" w:rsidRDefault="00C07284" w:rsidP="00C37EE3">
            <w:r>
              <w:rPr>
                <w:rFonts w:hint="eastAsia"/>
              </w:rPr>
              <w:t>同上</w:t>
            </w:r>
          </w:p>
        </w:tc>
      </w:tr>
      <w:tr w:rsidR="00C07284" w14:paraId="777B4F4F" w14:textId="77777777" w:rsidTr="0033759D">
        <w:tc>
          <w:tcPr>
            <w:tcW w:w="537" w:type="dxa"/>
          </w:tcPr>
          <w:p w14:paraId="1365C5E3" w14:textId="77777777" w:rsidR="00C07284" w:rsidRPr="007C106C" w:rsidRDefault="00C07284" w:rsidP="00C37EE3"/>
        </w:tc>
        <w:tc>
          <w:tcPr>
            <w:tcW w:w="2205" w:type="dxa"/>
          </w:tcPr>
          <w:p w14:paraId="42654B30" w14:textId="77777777" w:rsidR="00C07284" w:rsidRDefault="00C07284" w:rsidP="00C37EE3">
            <w:r w:rsidRPr="007F2F2D">
              <w:t>_nTc2KM5</w:t>
            </w:r>
          </w:p>
        </w:tc>
        <w:tc>
          <w:tcPr>
            <w:tcW w:w="581" w:type="dxa"/>
          </w:tcPr>
          <w:p w14:paraId="43025358" w14:textId="77777777" w:rsidR="00C07284" w:rsidRDefault="00C07284" w:rsidP="00C37EE3">
            <w:r>
              <w:rPr>
                <w:rFonts w:hint="eastAsia"/>
              </w:rPr>
              <w:t>369</w:t>
            </w:r>
          </w:p>
        </w:tc>
        <w:tc>
          <w:tcPr>
            <w:tcW w:w="1122" w:type="dxa"/>
          </w:tcPr>
          <w:p w14:paraId="4B4427D1" w14:textId="77777777" w:rsidR="00C07284" w:rsidRDefault="00C07284" w:rsidP="00C37EE3">
            <w:r>
              <w:rPr>
                <w:rFonts w:hint="eastAsia"/>
              </w:rPr>
              <w:t>BYTE</w:t>
            </w:r>
          </w:p>
        </w:tc>
        <w:tc>
          <w:tcPr>
            <w:tcW w:w="870" w:type="dxa"/>
          </w:tcPr>
          <w:p w14:paraId="10B85665" w14:textId="77777777" w:rsidR="00C07284" w:rsidRDefault="00C07284" w:rsidP="00C37EE3">
            <w:r>
              <w:rPr>
                <w:rFonts w:hint="eastAsia"/>
              </w:rPr>
              <w:t>1</w:t>
            </w:r>
          </w:p>
        </w:tc>
        <w:tc>
          <w:tcPr>
            <w:tcW w:w="2868" w:type="dxa"/>
          </w:tcPr>
          <w:p w14:paraId="0AD70F86" w14:textId="77777777" w:rsidR="00C07284" w:rsidRDefault="00C07284" w:rsidP="00C37EE3">
            <w:r>
              <w:rPr>
                <w:rFonts w:hint="eastAsia"/>
              </w:rPr>
              <w:t>同上</w:t>
            </w:r>
          </w:p>
        </w:tc>
      </w:tr>
      <w:tr w:rsidR="00C07284" w14:paraId="58C4F763" w14:textId="77777777" w:rsidTr="0033759D">
        <w:tc>
          <w:tcPr>
            <w:tcW w:w="537" w:type="dxa"/>
          </w:tcPr>
          <w:p w14:paraId="509E7C6A" w14:textId="77777777" w:rsidR="00C07284" w:rsidRPr="007C106C" w:rsidRDefault="00C07284" w:rsidP="00C37EE3"/>
        </w:tc>
        <w:tc>
          <w:tcPr>
            <w:tcW w:w="2205" w:type="dxa"/>
          </w:tcPr>
          <w:p w14:paraId="6B17CBF1" w14:textId="77777777" w:rsidR="00C07284" w:rsidRDefault="00C07284" w:rsidP="00C37EE3">
            <w:r w:rsidRPr="007F2F2D">
              <w:t>_nTc1BattleRemain</w:t>
            </w:r>
          </w:p>
        </w:tc>
        <w:tc>
          <w:tcPr>
            <w:tcW w:w="581" w:type="dxa"/>
          </w:tcPr>
          <w:p w14:paraId="0AF7C9CD" w14:textId="77777777" w:rsidR="00C07284" w:rsidRDefault="00C07284" w:rsidP="00C37EE3">
            <w:r>
              <w:rPr>
                <w:rFonts w:hint="eastAsia"/>
              </w:rPr>
              <w:t>370</w:t>
            </w:r>
          </w:p>
        </w:tc>
        <w:tc>
          <w:tcPr>
            <w:tcW w:w="1122" w:type="dxa"/>
          </w:tcPr>
          <w:p w14:paraId="5F056AA7" w14:textId="77777777" w:rsidR="00C07284" w:rsidRDefault="00C07284" w:rsidP="00C37EE3">
            <w:r>
              <w:rPr>
                <w:rFonts w:hint="eastAsia"/>
              </w:rPr>
              <w:t>WORD</w:t>
            </w:r>
          </w:p>
        </w:tc>
        <w:tc>
          <w:tcPr>
            <w:tcW w:w="870" w:type="dxa"/>
          </w:tcPr>
          <w:p w14:paraId="6DD976CF" w14:textId="77777777" w:rsidR="00C07284" w:rsidRDefault="00C07284" w:rsidP="00C37EE3">
            <w:r>
              <w:rPr>
                <w:rFonts w:hint="eastAsia"/>
              </w:rPr>
              <w:t>2</w:t>
            </w:r>
          </w:p>
        </w:tc>
        <w:tc>
          <w:tcPr>
            <w:tcW w:w="2868" w:type="dxa"/>
          </w:tcPr>
          <w:p w14:paraId="4AAFE3DA" w14:textId="77777777" w:rsidR="00C07284" w:rsidRDefault="00C07284" w:rsidP="00C37EE3">
            <w:r w:rsidRPr="00C4118D">
              <w:t>蓄电池剩余容量</w:t>
            </w:r>
          </w:p>
        </w:tc>
      </w:tr>
      <w:tr w:rsidR="00C07284" w14:paraId="3A2C6051" w14:textId="77777777" w:rsidTr="0033759D">
        <w:tc>
          <w:tcPr>
            <w:tcW w:w="537" w:type="dxa"/>
          </w:tcPr>
          <w:p w14:paraId="17537EF6" w14:textId="77777777" w:rsidR="00C07284" w:rsidRPr="007C106C" w:rsidRDefault="00C07284" w:rsidP="00C37EE3"/>
        </w:tc>
        <w:tc>
          <w:tcPr>
            <w:tcW w:w="2205" w:type="dxa"/>
          </w:tcPr>
          <w:p w14:paraId="793A6FB7" w14:textId="77777777" w:rsidR="00C07284" w:rsidRDefault="00C07284" w:rsidP="00C37EE3">
            <w:r w:rsidRPr="007F2F2D">
              <w:t>_nTc1BattleV</w:t>
            </w:r>
          </w:p>
        </w:tc>
        <w:tc>
          <w:tcPr>
            <w:tcW w:w="581" w:type="dxa"/>
          </w:tcPr>
          <w:p w14:paraId="51DCC334" w14:textId="77777777" w:rsidR="00C07284" w:rsidRDefault="00C07284" w:rsidP="00C37EE3">
            <w:r>
              <w:rPr>
                <w:rFonts w:hint="eastAsia"/>
              </w:rPr>
              <w:t>372</w:t>
            </w:r>
          </w:p>
        </w:tc>
        <w:tc>
          <w:tcPr>
            <w:tcW w:w="1122" w:type="dxa"/>
          </w:tcPr>
          <w:p w14:paraId="1D398852" w14:textId="77777777" w:rsidR="00C07284" w:rsidRDefault="00C07284" w:rsidP="00C37EE3">
            <w:r>
              <w:rPr>
                <w:rFonts w:hint="eastAsia"/>
              </w:rPr>
              <w:t>WORD</w:t>
            </w:r>
          </w:p>
        </w:tc>
        <w:tc>
          <w:tcPr>
            <w:tcW w:w="870" w:type="dxa"/>
          </w:tcPr>
          <w:p w14:paraId="432F70E1" w14:textId="77777777" w:rsidR="00C07284" w:rsidRDefault="00C07284" w:rsidP="00C37EE3">
            <w:r>
              <w:rPr>
                <w:rFonts w:hint="eastAsia"/>
              </w:rPr>
              <w:t>2</w:t>
            </w:r>
          </w:p>
        </w:tc>
        <w:tc>
          <w:tcPr>
            <w:tcW w:w="2868" w:type="dxa"/>
          </w:tcPr>
          <w:p w14:paraId="0E0A3F55" w14:textId="77777777" w:rsidR="00C07284" w:rsidRDefault="00C07284" w:rsidP="00C37EE3">
            <w:r w:rsidRPr="00C4118D">
              <w:t>蓄电池电压</w:t>
            </w:r>
          </w:p>
        </w:tc>
      </w:tr>
      <w:tr w:rsidR="00C07284" w14:paraId="4763F4B8" w14:textId="77777777" w:rsidTr="0033759D">
        <w:tc>
          <w:tcPr>
            <w:tcW w:w="537" w:type="dxa"/>
          </w:tcPr>
          <w:p w14:paraId="5377E55B" w14:textId="77777777" w:rsidR="00C07284" w:rsidRPr="007C106C" w:rsidRDefault="00C07284" w:rsidP="00C37EE3"/>
        </w:tc>
        <w:tc>
          <w:tcPr>
            <w:tcW w:w="2205" w:type="dxa"/>
          </w:tcPr>
          <w:p w14:paraId="39A6BD69" w14:textId="77777777" w:rsidR="00C07284" w:rsidRDefault="00C07284" w:rsidP="00C37EE3">
            <w:r w:rsidRPr="007F2F2D">
              <w:t>_nTc1BattleChargeA</w:t>
            </w:r>
          </w:p>
        </w:tc>
        <w:tc>
          <w:tcPr>
            <w:tcW w:w="581" w:type="dxa"/>
          </w:tcPr>
          <w:p w14:paraId="4CBD2775" w14:textId="77777777" w:rsidR="00C07284" w:rsidRDefault="00C07284" w:rsidP="00C37EE3">
            <w:r>
              <w:rPr>
                <w:rFonts w:hint="eastAsia"/>
              </w:rPr>
              <w:t>374</w:t>
            </w:r>
          </w:p>
        </w:tc>
        <w:tc>
          <w:tcPr>
            <w:tcW w:w="1122" w:type="dxa"/>
          </w:tcPr>
          <w:p w14:paraId="0F9F83D5" w14:textId="77777777" w:rsidR="00C07284" w:rsidRDefault="00C07284" w:rsidP="00C37EE3">
            <w:r>
              <w:rPr>
                <w:rFonts w:hint="eastAsia"/>
              </w:rPr>
              <w:t>WORD</w:t>
            </w:r>
          </w:p>
        </w:tc>
        <w:tc>
          <w:tcPr>
            <w:tcW w:w="870" w:type="dxa"/>
          </w:tcPr>
          <w:p w14:paraId="75912B10" w14:textId="77777777" w:rsidR="00C07284" w:rsidRDefault="00C07284" w:rsidP="00C37EE3">
            <w:r>
              <w:rPr>
                <w:rFonts w:hint="eastAsia"/>
              </w:rPr>
              <w:t>2</w:t>
            </w:r>
          </w:p>
        </w:tc>
        <w:tc>
          <w:tcPr>
            <w:tcW w:w="2868" w:type="dxa"/>
          </w:tcPr>
          <w:p w14:paraId="5D2DF6DA" w14:textId="77777777" w:rsidR="00C07284" w:rsidRDefault="00C07284" w:rsidP="00C37EE3">
            <w:r w:rsidRPr="00C4118D">
              <w:t>蓄电池充电电流</w:t>
            </w:r>
          </w:p>
        </w:tc>
      </w:tr>
      <w:tr w:rsidR="00C07284" w14:paraId="302ABDBD" w14:textId="77777777" w:rsidTr="0033759D">
        <w:tc>
          <w:tcPr>
            <w:tcW w:w="537" w:type="dxa"/>
          </w:tcPr>
          <w:p w14:paraId="60B0036B" w14:textId="77777777" w:rsidR="00C07284" w:rsidRPr="007C106C" w:rsidRDefault="00C07284" w:rsidP="00C37EE3"/>
        </w:tc>
        <w:tc>
          <w:tcPr>
            <w:tcW w:w="2205" w:type="dxa"/>
          </w:tcPr>
          <w:p w14:paraId="5B801223" w14:textId="77777777" w:rsidR="00C07284" w:rsidRDefault="00C07284" w:rsidP="00C37EE3">
            <w:r w:rsidRPr="007F2F2D">
              <w:t>_nTc1BattleOutputA</w:t>
            </w:r>
          </w:p>
        </w:tc>
        <w:tc>
          <w:tcPr>
            <w:tcW w:w="581" w:type="dxa"/>
          </w:tcPr>
          <w:p w14:paraId="5B44A2A1" w14:textId="77777777" w:rsidR="00C07284" w:rsidRDefault="00C07284" w:rsidP="00C37EE3">
            <w:r>
              <w:rPr>
                <w:rFonts w:hint="eastAsia"/>
              </w:rPr>
              <w:t>376</w:t>
            </w:r>
          </w:p>
        </w:tc>
        <w:tc>
          <w:tcPr>
            <w:tcW w:w="1122" w:type="dxa"/>
          </w:tcPr>
          <w:p w14:paraId="731FD320" w14:textId="77777777" w:rsidR="00C07284" w:rsidRDefault="00C07284" w:rsidP="00C37EE3">
            <w:r>
              <w:rPr>
                <w:rFonts w:hint="eastAsia"/>
              </w:rPr>
              <w:t>WORD</w:t>
            </w:r>
          </w:p>
        </w:tc>
        <w:tc>
          <w:tcPr>
            <w:tcW w:w="870" w:type="dxa"/>
          </w:tcPr>
          <w:p w14:paraId="26F36E42" w14:textId="77777777" w:rsidR="00C07284" w:rsidRDefault="00C07284" w:rsidP="00C37EE3">
            <w:r>
              <w:rPr>
                <w:rFonts w:hint="eastAsia"/>
              </w:rPr>
              <w:t>2</w:t>
            </w:r>
          </w:p>
        </w:tc>
        <w:tc>
          <w:tcPr>
            <w:tcW w:w="2868" w:type="dxa"/>
          </w:tcPr>
          <w:p w14:paraId="63D9A8B9" w14:textId="77777777" w:rsidR="00C07284" w:rsidRDefault="00C07284" w:rsidP="00C37EE3">
            <w:r w:rsidRPr="00C4118D">
              <w:t>蓄电池放电电流</w:t>
            </w:r>
          </w:p>
        </w:tc>
      </w:tr>
      <w:tr w:rsidR="00C07284" w14:paraId="29EDA8FE" w14:textId="77777777" w:rsidTr="0033759D">
        <w:tc>
          <w:tcPr>
            <w:tcW w:w="537" w:type="dxa"/>
          </w:tcPr>
          <w:p w14:paraId="72BDD127" w14:textId="77777777" w:rsidR="00C07284" w:rsidRPr="007C106C" w:rsidRDefault="00C07284" w:rsidP="00C37EE3"/>
        </w:tc>
        <w:tc>
          <w:tcPr>
            <w:tcW w:w="2205" w:type="dxa"/>
          </w:tcPr>
          <w:p w14:paraId="770DA8AB" w14:textId="77777777" w:rsidR="00C07284" w:rsidRDefault="00C07284" w:rsidP="00C37EE3">
            <w:r w:rsidRPr="007F2F2D">
              <w:t>_nTc1BattleTemp</w:t>
            </w:r>
          </w:p>
        </w:tc>
        <w:tc>
          <w:tcPr>
            <w:tcW w:w="581" w:type="dxa"/>
          </w:tcPr>
          <w:p w14:paraId="620CB0B7" w14:textId="77777777" w:rsidR="00C07284" w:rsidRDefault="00C07284" w:rsidP="00C37EE3">
            <w:r>
              <w:rPr>
                <w:rFonts w:hint="eastAsia"/>
              </w:rPr>
              <w:t>378</w:t>
            </w:r>
          </w:p>
        </w:tc>
        <w:tc>
          <w:tcPr>
            <w:tcW w:w="1122" w:type="dxa"/>
          </w:tcPr>
          <w:p w14:paraId="1BE43B6B" w14:textId="77777777" w:rsidR="00C07284" w:rsidRDefault="00C07284" w:rsidP="00C37EE3">
            <w:r>
              <w:rPr>
                <w:rFonts w:hint="eastAsia"/>
              </w:rPr>
              <w:t>WORD</w:t>
            </w:r>
          </w:p>
        </w:tc>
        <w:tc>
          <w:tcPr>
            <w:tcW w:w="870" w:type="dxa"/>
          </w:tcPr>
          <w:p w14:paraId="1DC830AB" w14:textId="77777777" w:rsidR="00C07284" w:rsidRDefault="00C07284" w:rsidP="00C37EE3">
            <w:r>
              <w:rPr>
                <w:rFonts w:hint="eastAsia"/>
              </w:rPr>
              <w:t>2</w:t>
            </w:r>
          </w:p>
        </w:tc>
        <w:tc>
          <w:tcPr>
            <w:tcW w:w="2868" w:type="dxa"/>
          </w:tcPr>
          <w:p w14:paraId="23FFDDD3" w14:textId="77777777" w:rsidR="00C07284" w:rsidRDefault="00C07284" w:rsidP="00C37EE3">
            <w:r w:rsidRPr="00C4118D">
              <w:t>蓄电池箱温度</w:t>
            </w:r>
          </w:p>
        </w:tc>
      </w:tr>
      <w:tr w:rsidR="00C07284" w14:paraId="35210CE3" w14:textId="77777777" w:rsidTr="0033759D">
        <w:tc>
          <w:tcPr>
            <w:tcW w:w="537" w:type="dxa"/>
          </w:tcPr>
          <w:p w14:paraId="1D78DABD" w14:textId="77777777" w:rsidR="00C07284" w:rsidRPr="007C106C" w:rsidRDefault="00C07284" w:rsidP="00C37EE3"/>
        </w:tc>
        <w:tc>
          <w:tcPr>
            <w:tcW w:w="2205" w:type="dxa"/>
          </w:tcPr>
          <w:p w14:paraId="406C3C8F" w14:textId="77777777" w:rsidR="00C07284" w:rsidRDefault="00C07284" w:rsidP="00C37EE3">
            <w:r w:rsidRPr="007F2F2D">
              <w:t>_nTc1HiV</w:t>
            </w:r>
          </w:p>
        </w:tc>
        <w:tc>
          <w:tcPr>
            <w:tcW w:w="581" w:type="dxa"/>
          </w:tcPr>
          <w:p w14:paraId="135C00C2" w14:textId="77777777" w:rsidR="00C07284" w:rsidRDefault="00C07284" w:rsidP="00C37EE3">
            <w:r>
              <w:rPr>
                <w:rFonts w:hint="eastAsia"/>
              </w:rPr>
              <w:t>380</w:t>
            </w:r>
          </w:p>
        </w:tc>
        <w:tc>
          <w:tcPr>
            <w:tcW w:w="1122" w:type="dxa"/>
          </w:tcPr>
          <w:p w14:paraId="4B95DEE7" w14:textId="77777777" w:rsidR="00C07284" w:rsidRDefault="00C07284" w:rsidP="00C37EE3">
            <w:r>
              <w:rPr>
                <w:rFonts w:hint="eastAsia"/>
              </w:rPr>
              <w:t>WORD</w:t>
            </w:r>
          </w:p>
        </w:tc>
        <w:tc>
          <w:tcPr>
            <w:tcW w:w="870" w:type="dxa"/>
          </w:tcPr>
          <w:p w14:paraId="4F95283F" w14:textId="77777777" w:rsidR="00C07284" w:rsidRDefault="00C07284" w:rsidP="00C37EE3">
            <w:r>
              <w:rPr>
                <w:rFonts w:hint="eastAsia"/>
              </w:rPr>
              <w:t>2</w:t>
            </w:r>
          </w:p>
        </w:tc>
        <w:tc>
          <w:tcPr>
            <w:tcW w:w="2868" w:type="dxa"/>
          </w:tcPr>
          <w:p w14:paraId="2835DB0B" w14:textId="77777777" w:rsidR="00C07284" w:rsidRDefault="00C07284" w:rsidP="00C37EE3">
            <w:r w:rsidRPr="00C4118D">
              <w:t>最高单体电压</w:t>
            </w:r>
          </w:p>
        </w:tc>
      </w:tr>
      <w:tr w:rsidR="00C07284" w14:paraId="19DCCD1D" w14:textId="77777777" w:rsidTr="0033759D">
        <w:tc>
          <w:tcPr>
            <w:tcW w:w="537" w:type="dxa"/>
          </w:tcPr>
          <w:p w14:paraId="4FF83CC7" w14:textId="77777777" w:rsidR="00C07284" w:rsidRPr="007C106C" w:rsidRDefault="00C07284" w:rsidP="00C37EE3"/>
        </w:tc>
        <w:tc>
          <w:tcPr>
            <w:tcW w:w="2205" w:type="dxa"/>
          </w:tcPr>
          <w:p w14:paraId="01406FBF" w14:textId="77777777" w:rsidR="00C07284" w:rsidRDefault="00C07284" w:rsidP="00C37EE3">
            <w:r w:rsidRPr="007F2F2D">
              <w:t>_nTc1LiV</w:t>
            </w:r>
          </w:p>
        </w:tc>
        <w:tc>
          <w:tcPr>
            <w:tcW w:w="581" w:type="dxa"/>
          </w:tcPr>
          <w:p w14:paraId="200B9083" w14:textId="77777777" w:rsidR="00C07284" w:rsidRDefault="00C07284" w:rsidP="00C37EE3">
            <w:r>
              <w:rPr>
                <w:rFonts w:hint="eastAsia"/>
              </w:rPr>
              <w:t>382</w:t>
            </w:r>
          </w:p>
        </w:tc>
        <w:tc>
          <w:tcPr>
            <w:tcW w:w="1122" w:type="dxa"/>
          </w:tcPr>
          <w:p w14:paraId="76B3A5D0" w14:textId="77777777" w:rsidR="00C07284" w:rsidRDefault="00C07284" w:rsidP="00C37EE3">
            <w:r>
              <w:rPr>
                <w:rFonts w:hint="eastAsia"/>
              </w:rPr>
              <w:t>WORD</w:t>
            </w:r>
          </w:p>
        </w:tc>
        <w:tc>
          <w:tcPr>
            <w:tcW w:w="870" w:type="dxa"/>
          </w:tcPr>
          <w:p w14:paraId="64ED190E" w14:textId="77777777" w:rsidR="00C07284" w:rsidRDefault="00C07284" w:rsidP="00C37EE3">
            <w:r>
              <w:rPr>
                <w:rFonts w:hint="eastAsia"/>
              </w:rPr>
              <w:t>2</w:t>
            </w:r>
          </w:p>
        </w:tc>
        <w:tc>
          <w:tcPr>
            <w:tcW w:w="2868" w:type="dxa"/>
          </w:tcPr>
          <w:p w14:paraId="76E71350" w14:textId="77777777" w:rsidR="00C07284" w:rsidRDefault="00C07284" w:rsidP="00C37EE3">
            <w:r w:rsidRPr="00C4118D">
              <w:t>最低单体电压</w:t>
            </w:r>
          </w:p>
        </w:tc>
      </w:tr>
      <w:tr w:rsidR="00C07284" w14:paraId="05BDAA0F" w14:textId="77777777" w:rsidTr="0033759D">
        <w:tc>
          <w:tcPr>
            <w:tcW w:w="537" w:type="dxa"/>
          </w:tcPr>
          <w:p w14:paraId="46B59E7D" w14:textId="77777777" w:rsidR="00C07284" w:rsidRPr="007C106C" w:rsidRDefault="00C07284" w:rsidP="00C37EE3"/>
        </w:tc>
        <w:tc>
          <w:tcPr>
            <w:tcW w:w="2205" w:type="dxa"/>
          </w:tcPr>
          <w:p w14:paraId="408DE9CB" w14:textId="77777777" w:rsidR="00C07284" w:rsidRDefault="00C07284" w:rsidP="00C37EE3">
            <w:r w:rsidRPr="007F2F2D">
              <w:t>_nTc1HiPos</w:t>
            </w:r>
          </w:p>
        </w:tc>
        <w:tc>
          <w:tcPr>
            <w:tcW w:w="581" w:type="dxa"/>
          </w:tcPr>
          <w:p w14:paraId="1F4ED60F" w14:textId="77777777" w:rsidR="00C07284" w:rsidRDefault="00C07284" w:rsidP="00C37EE3">
            <w:r>
              <w:rPr>
                <w:rFonts w:hint="eastAsia"/>
              </w:rPr>
              <w:t>384</w:t>
            </w:r>
          </w:p>
        </w:tc>
        <w:tc>
          <w:tcPr>
            <w:tcW w:w="1122" w:type="dxa"/>
          </w:tcPr>
          <w:p w14:paraId="2E76B19A" w14:textId="77777777" w:rsidR="00C07284" w:rsidRDefault="00C07284" w:rsidP="00C37EE3">
            <w:r>
              <w:rPr>
                <w:rFonts w:hint="eastAsia"/>
              </w:rPr>
              <w:t>BYTE</w:t>
            </w:r>
          </w:p>
        </w:tc>
        <w:tc>
          <w:tcPr>
            <w:tcW w:w="870" w:type="dxa"/>
          </w:tcPr>
          <w:p w14:paraId="1A88249C" w14:textId="77777777" w:rsidR="00C07284" w:rsidRDefault="00C07284" w:rsidP="00C37EE3">
            <w:r>
              <w:rPr>
                <w:rFonts w:hint="eastAsia"/>
              </w:rPr>
              <w:t>1</w:t>
            </w:r>
          </w:p>
        </w:tc>
        <w:tc>
          <w:tcPr>
            <w:tcW w:w="2868" w:type="dxa"/>
          </w:tcPr>
          <w:p w14:paraId="73F128F8" w14:textId="77777777" w:rsidR="00C07284" w:rsidRDefault="00C07284" w:rsidP="00C37EE3">
            <w:r w:rsidRPr="00C4118D">
              <w:t>最高单体位置</w:t>
            </w:r>
          </w:p>
        </w:tc>
      </w:tr>
      <w:tr w:rsidR="00C07284" w14:paraId="68DDB440" w14:textId="77777777" w:rsidTr="0033759D">
        <w:tc>
          <w:tcPr>
            <w:tcW w:w="537" w:type="dxa"/>
          </w:tcPr>
          <w:p w14:paraId="5831AD95" w14:textId="77777777" w:rsidR="00C07284" w:rsidRPr="007C106C" w:rsidRDefault="00C07284" w:rsidP="00C37EE3"/>
        </w:tc>
        <w:tc>
          <w:tcPr>
            <w:tcW w:w="2205" w:type="dxa"/>
          </w:tcPr>
          <w:p w14:paraId="04DD0673" w14:textId="77777777" w:rsidR="00C07284" w:rsidRDefault="00C07284" w:rsidP="00C37EE3">
            <w:r w:rsidRPr="007F2F2D">
              <w:t>_nTc1LiPos</w:t>
            </w:r>
          </w:p>
        </w:tc>
        <w:tc>
          <w:tcPr>
            <w:tcW w:w="581" w:type="dxa"/>
          </w:tcPr>
          <w:p w14:paraId="2E4D0AAC" w14:textId="77777777" w:rsidR="00C07284" w:rsidRDefault="00C07284" w:rsidP="00C37EE3">
            <w:r>
              <w:rPr>
                <w:rFonts w:hint="eastAsia"/>
              </w:rPr>
              <w:t>385</w:t>
            </w:r>
          </w:p>
        </w:tc>
        <w:tc>
          <w:tcPr>
            <w:tcW w:w="1122" w:type="dxa"/>
          </w:tcPr>
          <w:p w14:paraId="5C9F385B" w14:textId="77777777" w:rsidR="00C07284" w:rsidRDefault="00C07284" w:rsidP="00C37EE3">
            <w:r>
              <w:rPr>
                <w:rFonts w:hint="eastAsia"/>
              </w:rPr>
              <w:t>BYTE</w:t>
            </w:r>
          </w:p>
        </w:tc>
        <w:tc>
          <w:tcPr>
            <w:tcW w:w="870" w:type="dxa"/>
          </w:tcPr>
          <w:p w14:paraId="6341ED06" w14:textId="77777777" w:rsidR="00C07284" w:rsidRDefault="00C07284" w:rsidP="00C37EE3">
            <w:r>
              <w:rPr>
                <w:rFonts w:hint="eastAsia"/>
              </w:rPr>
              <w:t>1</w:t>
            </w:r>
          </w:p>
        </w:tc>
        <w:tc>
          <w:tcPr>
            <w:tcW w:w="2868" w:type="dxa"/>
          </w:tcPr>
          <w:p w14:paraId="732EE395" w14:textId="77777777" w:rsidR="00C07284" w:rsidRDefault="00C07284" w:rsidP="00C37EE3">
            <w:r w:rsidRPr="00C4118D">
              <w:t>最低单体位置</w:t>
            </w:r>
          </w:p>
        </w:tc>
      </w:tr>
      <w:tr w:rsidR="00C07284" w14:paraId="5999CA37" w14:textId="77777777" w:rsidTr="0033759D">
        <w:tc>
          <w:tcPr>
            <w:tcW w:w="537" w:type="dxa"/>
          </w:tcPr>
          <w:p w14:paraId="1C58F576" w14:textId="77777777" w:rsidR="00C07284" w:rsidRPr="007C106C" w:rsidRDefault="00C07284" w:rsidP="00C37EE3"/>
        </w:tc>
        <w:tc>
          <w:tcPr>
            <w:tcW w:w="2205" w:type="dxa"/>
          </w:tcPr>
          <w:p w14:paraId="1BCD6D29" w14:textId="77777777" w:rsidR="00C07284" w:rsidRDefault="00C07284" w:rsidP="00C37EE3">
            <w:r w:rsidRPr="007F2F2D">
              <w:t>_nTc1Temp</w:t>
            </w:r>
          </w:p>
        </w:tc>
        <w:tc>
          <w:tcPr>
            <w:tcW w:w="581" w:type="dxa"/>
          </w:tcPr>
          <w:p w14:paraId="32E187B3" w14:textId="77777777" w:rsidR="00C07284" w:rsidRDefault="00C07284" w:rsidP="00C37EE3">
            <w:r>
              <w:rPr>
                <w:rFonts w:hint="eastAsia"/>
              </w:rPr>
              <w:t>386</w:t>
            </w:r>
          </w:p>
        </w:tc>
        <w:tc>
          <w:tcPr>
            <w:tcW w:w="1122" w:type="dxa"/>
          </w:tcPr>
          <w:p w14:paraId="111FB4A6" w14:textId="77777777" w:rsidR="00C07284" w:rsidRDefault="00C07284" w:rsidP="00C37EE3">
            <w:r>
              <w:rPr>
                <w:rFonts w:hint="eastAsia"/>
              </w:rPr>
              <w:t>WORD</w:t>
            </w:r>
          </w:p>
        </w:tc>
        <w:tc>
          <w:tcPr>
            <w:tcW w:w="870" w:type="dxa"/>
          </w:tcPr>
          <w:p w14:paraId="0861F6E3" w14:textId="77777777" w:rsidR="00C07284" w:rsidRDefault="00C07284" w:rsidP="00C37EE3">
            <w:r>
              <w:rPr>
                <w:rFonts w:hint="eastAsia"/>
              </w:rPr>
              <w:t>2</w:t>
            </w:r>
          </w:p>
        </w:tc>
        <w:tc>
          <w:tcPr>
            <w:tcW w:w="2868" w:type="dxa"/>
          </w:tcPr>
          <w:p w14:paraId="314906E2" w14:textId="77777777" w:rsidR="00C07284" w:rsidRDefault="00C07284" w:rsidP="00C37EE3">
            <w:r w:rsidRPr="00C4118D">
              <w:t>最高单体温度</w:t>
            </w:r>
          </w:p>
        </w:tc>
      </w:tr>
      <w:tr w:rsidR="00C07284" w14:paraId="4D0132DE" w14:textId="77777777" w:rsidTr="0033759D">
        <w:tc>
          <w:tcPr>
            <w:tcW w:w="537" w:type="dxa"/>
          </w:tcPr>
          <w:p w14:paraId="7BEF9012" w14:textId="77777777" w:rsidR="00C07284" w:rsidRPr="007C106C" w:rsidRDefault="00C07284" w:rsidP="00C37EE3"/>
        </w:tc>
        <w:tc>
          <w:tcPr>
            <w:tcW w:w="2205" w:type="dxa"/>
          </w:tcPr>
          <w:p w14:paraId="3076F88D" w14:textId="77777777" w:rsidR="00C07284" w:rsidRDefault="00C07284" w:rsidP="00C37EE3">
            <w:r w:rsidRPr="007F2F2D">
              <w:t>_nTc2Temp</w:t>
            </w:r>
          </w:p>
        </w:tc>
        <w:tc>
          <w:tcPr>
            <w:tcW w:w="581" w:type="dxa"/>
          </w:tcPr>
          <w:p w14:paraId="5F2A165B" w14:textId="77777777" w:rsidR="00C07284" w:rsidRDefault="00C07284" w:rsidP="00C37EE3">
            <w:r>
              <w:rPr>
                <w:rFonts w:hint="eastAsia"/>
              </w:rPr>
              <w:t>388</w:t>
            </w:r>
          </w:p>
        </w:tc>
        <w:tc>
          <w:tcPr>
            <w:tcW w:w="1122" w:type="dxa"/>
          </w:tcPr>
          <w:p w14:paraId="6CA898CB" w14:textId="77777777" w:rsidR="00C07284" w:rsidRDefault="00C07284" w:rsidP="00C37EE3">
            <w:r>
              <w:rPr>
                <w:rFonts w:hint="eastAsia"/>
              </w:rPr>
              <w:t>WORD</w:t>
            </w:r>
          </w:p>
        </w:tc>
        <w:tc>
          <w:tcPr>
            <w:tcW w:w="870" w:type="dxa"/>
          </w:tcPr>
          <w:p w14:paraId="1AFA87A1" w14:textId="77777777" w:rsidR="00C07284" w:rsidRDefault="00C07284" w:rsidP="00C37EE3">
            <w:r>
              <w:rPr>
                <w:rFonts w:hint="eastAsia"/>
              </w:rPr>
              <w:t>2</w:t>
            </w:r>
          </w:p>
        </w:tc>
        <w:tc>
          <w:tcPr>
            <w:tcW w:w="2868" w:type="dxa"/>
          </w:tcPr>
          <w:p w14:paraId="1831E3E9" w14:textId="77777777" w:rsidR="00C07284" w:rsidRDefault="00C07284" w:rsidP="00C37EE3"/>
        </w:tc>
      </w:tr>
      <w:tr w:rsidR="00C07284" w14:paraId="71A6F4B2" w14:textId="77777777" w:rsidTr="0033759D">
        <w:tc>
          <w:tcPr>
            <w:tcW w:w="537" w:type="dxa"/>
          </w:tcPr>
          <w:p w14:paraId="42094497" w14:textId="77777777" w:rsidR="00C07284" w:rsidRPr="007C106C" w:rsidRDefault="00C07284" w:rsidP="00C37EE3"/>
        </w:tc>
        <w:tc>
          <w:tcPr>
            <w:tcW w:w="2205" w:type="dxa"/>
          </w:tcPr>
          <w:p w14:paraId="78993BCE" w14:textId="77777777" w:rsidR="00C07284" w:rsidRDefault="00C07284" w:rsidP="00C37EE3">
            <w:r w:rsidRPr="007F2F2D">
              <w:t>_nTc1TempPos</w:t>
            </w:r>
          </w:p>
        </w:tc>
        <w:tc>
          <w:tcPr>
            <w:tcW w:w="581" w:type="dxa"/>
          </w:tcPr>
          <w:p w14:paraId="29983DB5" w14:textId="77777777" w:rsidR="00C07284" w:rsidRDefault="00C07284" w:rsidP="00C37EE3">
            <w:r>
              <w:rPr>
                <w:rFonts w:hint="eastAsia"/>
              </w:rPr>
              <w:t>390</w:t>
            </w:r>
          </w:p>
        </w:tc>
        <w:tc>
          <w:tcPr>
            <w:tcW w:w="1122" w:type="dxa"/>
          </w:tcPr>
          <w:p w14:paraId="50840392" w14:textId="77777777" w:rsidR="00C07284" w:rsidRDefault="00C07284" w:rsidP="00C37EE3">
            <w:r>
              <w:rPr>
                <w:rFonts w:hint="eastAsia"/>
              </w:rPr>
              <w:t>BYTE</w:t>
            </w:r>
          </w:p>
        </w:tc>
        <w:tc>
          <w:tcPr>
            <w:tcW w:w="870" w:type="dxa"/>
          </w:tcPr>
          <w:p w14:paraId="7389E86E" w14:textId="77777777" w:rsidR="00C07284" w:rsidRDefault="00C07284" w:rsidP="00C37EE3">
            <w:r>
              <w:rPr>
                <w:rFonts w:hint="eastAsia"/>
              </w:rPr>
              <w:t>1</w:t>
            </w:r>
          </w:p>
        </w:tc>
        <w:tc>
          <w:tcPr>
            <w:tcW w:w="2868" w:type="dxa"/>
          </w:tcPr>
          <w:p w14:paraId="0CA6AF7D" w14:textId="77777777" w:rsidR="00C07284" w:rsidRDefault="00C07284" w:rsidP="00C37EE3">
            <w:r w:rsidRPr="00C4118D">
              <w:t>最高单体位置</w:t>
            </w:r>
          </w:p>
        </w:tc>
      </w:tr>
      <w:tr w:rsidR="00C07284" w14:paraId="67046F43" w14:textId="77777777" w:rsidTr="0033759D">
        <w:tc>
          <w:tcPr>
            <w:tcW w:w="537" w:type="dxa"/>
          </w:tcPr>
          <w:p w14:paraId="2D0649E6" w14:textId="77777777" w:rsidR="00C07284" w:rsidRPr="007C106C" w:rsidRDefault="00C07284" w:rsidP="00C37EE3"/>
        </w:tc>
        <w:tc>
          <w:tcPr>
            <w:tcW w:w="2205" w:type="dxa"/>
          </w:tcPr>
          <w:p w14:paraId="654DD27F" w14:textId="77777777" w:rsidR="00C07284" w:rsidRDefault="00C07284" w:rsidP="00C37EE3">
            <w:r w:rsidRPr="007F2F2D">
              <w:t>_nTc2TempPos</w:t>
            </w:r>
          </w:p>
        </w:tc>
        <w:tc>
          <w:tcPr>
            <w:tcW w:w="581" w:type="dxa"/>
          </w:tcPr>
          <w:p w14:paraId="75913916" w14:textId="77777777" w:rsidR="00C07284" w:rsidRDefault="00C07284" w:rsidP="00C37EE3">
            <w:r>
              <w:rPr>
                <w:rFonts w:hint="eastAsia"/>
              </w:rPr>
              <w:t>391</w:t>
            </w:r>
          </w:p>
        </w:tc>
        <w:tc>
          <w:tcPr>
            <w:tcW w:w="1122" w:type="dxa"/>
          </w:tcPr>
          <w:p w14:paraId="5F47F0DC" w14:textId="77777777" w:rsidR="00C07284" w:rsidRDefault="00C07284" w:rsidP="00C37EE3">
            <w:r>
              <w:rPr>
                <w:rFonts w:hint="eastAsia"/>
              </w:rPr>
              <w:t>BYTE</w:t>
            </w:r>
          </w:p>
        </w:tc>
        <w:tc>
          <w:tcPr>
            <w:tcW w:w="870" w:type="dxa"/>
          </w:tcPr>
          <w:p w14:paraId="65F0091A" w14:textId="77777777" w:rsidR="00C07284" w:rsidRDefault="00C07284" w:rsidP="00C37EE3">
            <w:r>
              <w:rPr>
                <w:rFonts w:hint="eastAsia"/>
              </w:rPr>
              <w:t>1</w:t>
            </w:r>
          </w:p>
        </w:tc>
        <w:tc>
          <w:tcPr>
            <w:tcW w:w="2868" w:type="dxa"/>
          </w:tcPr>
          <w:p w14:paraId="449A1AD6" w14:textId="77777777" w:rsidR="00C07284" w:rsidRDefault="00C07284" w:rsidP="00C37EE3"/>
        </w:tc>
      </w:tr>
      <w:tr w:rsidR="00C07284" w14:paraId="00203F7C" w14:textId="77777777" w:rsidTr="0033759D">
        <w:tc>
          <w:tcPr>
            <w:tcW w:w="537" w:type="dxa"/>
          </w:tcPr>
          <w:p w14:paraId="302D5048" w14:textId="77777777" w:rsidR="00C07284" w:rsidRPr="007C106C" w:rsidRDefault="00C07284" w:rsidP="00C37EE3"/>
        </w:tc>
        <w:tc>
          <w:tcPr>
            <w:tcW w:w="2205" w:type="dxa"/>
          </w:tcPr>
          <w:p w14:paraId="556DA60F" w14:textId="77777777" w:rsidR="00C07284" w:rsidRPr="001A52D8" w:rsidRDefault="00C07284" w:rsidP="00C37EE3">
            <w:pPr>
              <w:rPr>
                <w:color w:val="FF0000"/>
              </w:rPr>
            </w:pPr>
            <w:r w:rsidRPr="001A52D8">
              <w:rPr>
                <w:color w:val="FF0000"/>
              </w:rPr>
              <w:t>_nTc2BattleRemain</w:t>
            </w:r>
          </w:p>
        </w:tc>
        <w:tc>
          <w:tcPr>
            <w:tcW w:w="581" w:type="dxa"/>
          </w:tcPr>
          <w:p w14:paraId="6A88675C" w14:textId="77777777" w:rsidR="00C07284" w:rsidRPr="001A52D8" w:rsidRDefault="00C07284" w:rsidP="00C37EE3">
            <w:pPr>
              <w:rPr>
                <w:color w:val="FF0000"/>
              </w:rPr>
            </w:pPr>
            <w:r>
              <w:rPr>
                <w:rFonts w:hint="eastAsia"/>
                <w:color w:val="FF0000"/>
              </w:rPr>
              <w:t>392</w:t>
            </w:r>
          </w:p>
        </w:tc>
        <w:tc>
          <w:tcPr>
            <w:tcW w:w="1122" w:type="dxa"/>
          </w:tcPr>
          <w:p w14:paraId="0DF2336E" w14:textId="77777777" w:rsidR="00C07284" w:rsidRPr="001A52D8" w:rsidRDefault="00C07284" w:rsidP="00C37EE3">
            <w:pPr>
              <w:rPr>
                <w:color w:val="FF0000"/>
              </w:rPr>
            </w:pPr>
            <w:r w:rsidRPr="001A52D8">
              <w:rPr>
                <w:rFonts w:hint="eastAsia"/>
                <w:color w:val="FF0000"/>
              </w:rPr>
              <w:t>WORD</w:t>
            </w:r>
          </w:p>
        </w:tc>
        <w:tc>
          <w:tcPr>
            <w:tcW w:w="870" w:type="dxa"/>
          </w:tcPr>
          <w:p w14:paraId="1FABB1DE" w14:textId="77777777" w:rsidR="00C07284" w:rsidRPr="001A52D8" w:rsidRDefault="00C07284" w:rsidP="00C37EE3">
            <w:pPr>
              <w:rPr>
                <w:color w:val="FF0000"/>
              </w:rPr>
            </w:pPr>
            <w:r w:rsidRPr="001A52D8">
              <w:rPr>
                <w:rFonts w:hint="eastAsia"/>
                <w:color w:val="FF0000"/>
              </w:rPr>
              <w:t>2</w:t>
            </w:r>
          </w:p>
        </w:tc>
        <w:tc>
          <w:tcPr>
            <w:tcW w:w="2868" w:type="dxa"/>
          </w:tcPr>
          <w:p w14:paraId="18D36040" w14:textId="77777777" w:rsidR="00C07284" w:rsidRPr="001A52D8" w:rsidRDefault="00C07284" w:rsidP="00C37EE3">
            <w:pPr>
              <w:rPr>
                <w:color w:val="FF0000"/>
              </w:rPr>
            </w:pPr>
            <w:r w:rsidRPr="001A52D8">
              <w:rPr>
                <w:rFonts w:hint="eastAsia"/>
                <w:color w:val="FF0000"/>
              </w:rPr>
              <w:t>蓄电池2剩余容量</w:t>
            </w:r>
          </w:p>
        </w:tc>
      </w:tr>
      <w:tr w:rsidR="00C07284" w14:paraId="215D9715" w14:textId="77777777" w:rsidTr="0033759D">
        <w:tc>
          <w:tcPr>
            <w:tcW w:w="537" w:type="dxa"/>
          </w:tcPr>
          <w:p w14:paraId="70302F6B" w14:textId="77777777" w:rsidR="00C07284" w:rsidRPr="007C106C" w:rsidRDefault="00C07284" w:rsidP="00C37EE3"/>
        </w:tc>
        <w:tc>
          <w:tcPr>
            <w:tcW w:w="2205" w:type="dxa"/>
          </w:tcPr>
          <w:p w14:paraId="0397FEA2" w14:textId="77777777" w:rsidR="00C07284" w:rsidRDefault="00C07284" w:rsidP="00C37EE3">
            <w:r w:rsidRPr="007F2F2D">
              <w:t>_nTc2BattleV</w:t>
            </w:r>
          </w:p>
        </w:tc>
        <w:tc>
          <w:tcPr>
            <w:tcW w:w="581" w:type="dxa"/>
          </w:tcPr>
          <w:p w14:paraId="791037C8" w14:textId="77777777" w:rsidR="00C07284" w:rsidRDefault="00C07284" w:rsidP="00C37EE3">
            <w:r>
              <w:rPr>
                <w:rFonts w:hint="eastAsia"/>
              </w:rPr>
              <w:t>394</w:t>
            </w:r>
          </w:p>
        </w:tc>
        <w:tc>
          <w:tcPr>
            <w:tcW w:w="1122" w:type="dxa"/>
          </w:tcPr>
          <w:p w14:paraId="7E38F6ED" w14:textId="77777777" w:rsidR="00C07284" w:rsidRDefault="00C07284" w:rsidP="00C37EE3">
            <w:r>
              <w:t>Word</w:t>
            </w:r>
          </w:p>
        </w:tc>
        <w:tc>
          <w:tcPr>
            <w:tcW w:w="870" w:type="dxa"/>
          </w:tcPr>
          <w:p w14:paraId="6A65EB4A" w14:textId="77777777" w:rsidR="00C07284" w:rsidRDefault="00C07284" w:rsidP="00C37EE3">
            <w:r>
              <w:rPr>
                <w:rFonts w:hint="eastAsia"/>
              </w:rPr>
              <w:t>2</w:t>
            </w:r>
          </w:p>
        </w:tc>
        <w:tc>
          <w:tcPr>
            <w:tcW w:w="2868" w:type="dxa"/>
          </w:tcPr>
          <w:p w14:paraId="63006633" w14:textId="77777777" w:rsidR="00C07284" w:rsidRDefault="00C07284" w:rsidP="00C37EE3">
            <w:r w:rsidRPr="00C4118D">
              <w:t>蓄电池</w:t>
            </w:r>
            <w:r>
              <w:rPr>
                <w:rFonts w:hint="eastAsia"/>
              </w:rPr>
              <w:t>2</w:t>
            </w:r>
            <w:r w:rsidRPr="00C4118D">
              <w:t>电压</w:t>
            </w:r>
          </w:p>
        </w:tc>
      </w:tr>
      <w:tr w:rsidR="00C07284" w14:paraId="1FAF4B1F" w14:textId="77777777" w:rsidTr="0033759D">
        <w:tc>
          <w:tcPr>
            <w:tcW w:w="537" w:type="dxa"/>
          </w:tcPr>
          <w:p w14:paraId="1E79D154" w14:textId="77777777" w:rsidR="00C07284" w:rsidRPr="007C106C" w:rsidRDefault="00C07284" w:rsidP="00C37EE3"/>
        </w:tc>
        <w:tc>
          <w:tcPr>
            <w:tcW w:w="2205" w:type="dxa"/>
          </w:tcPr>
          <w:p w14:paraId="42604F0B" w14:textId="77777777" w:rsidR="00C07284" w:rsidRDefault="00C07284" w:rsidP="00C37EE3">
            <w:r w:rsidRPr="007F2F2D">
              <w:t>_nTc2BattleChargeA</w:t>
            </w:r>
          </w:p>
        </w:tc>
        <w:tc>
          <w:tcPr>
            <w:tcW w:w="581" w:type="dxa"/>
          </w:tcPr>
          <w:p w14:paraId="03C53670" w14:textId="77777777" w:rsidR="00C07284" w:rsidRDefault="00C07284" w:rsidP="00C37EE3">
            <w:r>
              <w:rPr>
                <w:rFonts w:hint="eastAsia"/>
              </w:rPr>
              <w:t>396</w:t>
            </w:r>
          </w:p>
        </w:tc>
        <w:tc>
          <w:tcPr>
            <w:tcW w:w="1122" w:type="dxa"/>
          </w:tcPr>
          <w:p w14:paraId="3FC60735" w14:textId="77777777" w:rsidR="00C07284" w:rsidRDefault="00C07284" w:rsidP="00C37EE3">
            <w:r>
              <w:t>Word</w:t>
            </w:r>
          </w:p>
        </w:tc>
        <w:tc>
          <w:tcPr>
            <w:tcW w:w="870" w:type="dxa"/>
          </w:tcPr>
          <w:p w14:paraId="2B0F4FA7" w14:textId="77777777" w:rsidR="00C07284" w:rsidRDefault="00C07284" w:rsidP="00C37EE3">
            <w:r>
              <w:rPr>
                <w:rFonts w:hint="eastAsia"/>
              </w:rPr>
              <w:t>2</w:t>
            </w:r>
          </w:p>
        </w:tc>
        <w:tc>
          <w:tcPr>
            <w:tcW w:w="2868" w:type="dxa"/>
          </w:tcPr>
          <w:p w14:paraId="056F7384" w14:textId="77777777" w:rsidR="00C07284" w:rsidRDefault="00C07284" w:rsidP="00C37EE3">
            <w:r w:rsidRPr="00C4118D">
              <w:t>蓄电池</w:t>
            </w:r>
            <w:r>
              <w:rPr>
                <w:rFonts w:hint="eastAsia"/>
              </w:rPr>
              <w:t>2</w:t>
            </w:r>
            <w:r w:rsidRPr="00C4118D">
              <w:t>充电电流</w:t>
            </w:r>
          </w:p>
        </w:tc>
      </w:tr>
      <w:tr w:rsidR="00C07284" w14:paraId="60EAED82" w14:textId="77777777" w:rsidTr="0033759D">
        <w:tc>
          <w:tcPr>
            <w:tcW w:w="537" w:type="dxa"/>
          </w:tcPr>
          <w:p w14:paraId="22E1B8A2" w14:textId="77777777" w:rsidR="00C07284" w:rsidRPr="007C106C" w:rsidRDefault="00C07284" w:rsidP="00C37EE3"/>
        </w:tc>
        <w:tc>
          <w:tcPr>
            <w:tcW w:w="2205" w:type="dxa"/>
          </w:tcPr>
          <w:p w14:paraId="4874E68F" w14:textId="77777777" w:rsidR="00C07284" w:rsidRDefault="00C07284" w:rsidP="00C37EE3">
            <w:r w:rsidRPr="007F2F2D">
              <w:t>_nTc2BattleOutputA</w:t>
            </w:r>
          </w:p>
        </w:tc>
        <w:tc>
          <w:tcPr>
            <w:tcW w:w="581" w:type="dxa"/>
          </w:tcPr>
          <w:p w14:paraId="47BDCF45" w14:textId="77777777" w:rsidR="00C07284" w:rsidRDefault="00C07284" w:rsidP="00C37EE3">
            <w:r>
              <w:rPr>
                <w:rFonts w:hint="eastAsia"/>
              </w:rPr>
              <w:t>398</w:t>
            </w:r>
          </w:p>
        </w:tc>
        <w:tc>
          <w:tcPr>
            <w:tcW w:w="1122" w:type="dxa"/>
          </w:tcPr>
          <w:p w14:paraId="57C5634E" w14:textId="77777777" w:rsidR="00C07284" w:rsidRDefault="00C07284" w:rsidP="00C37EE3">
            <w:r>
              <w:t>Word</w:t>
            </w:r>
          </w:p>
        </w:tc>
        <w:tc>
          <w:tcPr>
            <w:tcW w:w="870" w:type="dxa"/>
          </w:tcPr>
          <w:p w14:paraId="4A7F8DFD" w14:textId="77777777" w:rsidR="00C07284" w:rsidRDefault="00C07284" w:rsidP="00C37EE3">
            <w:r>
              <w:rPr>
                <w:rFonts w:hint="eastAsia"/>
              </w:rPr>
              <w:t>2</w:t>
            </w:r>
          </w:p>
        </w:tc>
        <w:tc>
          <w:tcPr>
            <w:tcW w:w="2868" w:type="dxa"/>
          </w:tcPr>
          <w:p w14:paraId="1A76F6E8" w14:textId="77777777" w:rsidR="00C07284" w:rsidRDefault="00C07284" w:rsidP="00C37EE3">
            <w:r w:rsidRPr="00C4118D">
              <w:t>蓄电池</w:t>
            </w:r>
            <w:r>
              <w:rPr>
                <w:rFonts w:hint="eastAsia"/>
              </w:rPr>
              <w:t>2</w:t>
            </w:r>
            <w:r w:rsidRPr="00C4118D">
              <w:t>放电电流</w:t>
            </w:r>
          </w:p>
        </w:tc>
      </w:tr>
      <w:tr w:rsidR="00C07284" w14:paraId="2A93B4F2" w14:textId="77777777" w:rsidTr="0033759D">
        <w:tc>
          <w:tcPr>
            <w:tcW w:w="537" w:type="dxa"/>
          </w:tcPr>
          <w:p w14:paraId="2FA67C27" w14:textId="77777777" w:rsidR="00C07284" w:rsidRPr="007C106C" w:rsidRDefault="00C07284" w:rsidP="00C37EE3"/>
        </w:tc>
        <w:tc>
          <w:tcPr>
            <w:tcW w:w="2205" w:type="dxa"/>
          </w:tcPr>
          <w:p w14:paraId="20F5BB89" w14:textId="77777777" w:rsidR="00C07284" w:rsidRDefault="00C07284" w:rsidP="00C37EE3">
            <w:r w:rsidRPr="007F2F2D">
              <w:t>_nTc2BattleTemp</w:t>
            </w:r>
          </w:p>
        </w:tc>
        <w:tc>
          <w:tcPr>
            <w:tcW w:w="581" w:type="dxa"/>
          </w:tcPr>
          <w:p w14:paraId="0E2848AB" w14:textId="77777777" w:rsidR="00C07284" w:rsidRDefault="00C07284" w:rsidP="00C37EE3">
            <w:r>
              <w:rPr>
                <w:rFonts w:hint="eastAsia"/>
              </w:rPr>
              <w:t>400</w:t>
            </w:r>
          </w:p>
        </w:tc>
        <w:tc>
          <w:tcPr>
            <w:tcW w:w="1122" w:type="dxa"/>
          </w:tcPr>
          <w:p w14:paraId="3A78900E" w14:textId="77777777" w:rsidR="00C07284" w:rsidRDefault="00C07284" w:rsidP="00C37EE3">
            <w:r>
              <w:t>Word</w:t>
            </w:r>
          </w:p>
        </w:tc>
        <w:tc>
          <w:tcPr>
            <w:tcW w:w="870" w:type="dxa"/>
          </w:tcPr>
          <w:p w14:paraId="3E3B2AF3" w14:textId="77777777" w:rsidR="00C07284" w:rsidRDefault="00C07284" w:rsidP="00C37EE3">
            <w:r>
              <w:rPr>
                <w:rFonts w:hint="eastAsia"/>
              </w:rPr>
              <w:t>2</w:t>
            </w:r>
          </w:p>
        </w:tc>
        <w:tc>
          <w:tcPr>
            <w:tcW w:w="2868" w:type="dxa"/>
          </w:tcPr>
          <w:p w14:paraId="7EEB7926" w14:textId="77777777" w:rsidR="00C07284" w:rsidRDefault="00C07284" w:rsidP="00C37EE3">
            <w:r w:rsidRPr="00C4118D">
              <w:t>蓄电池</w:t>
            </w:r>
            <w:r>
              <w:rPr>
                <w:rFonts w:hint="eastAsia"/>
              </w:rPr>
              <w:t>2</w:t>
            </w:r>
            <w:r w:rsidRPr="00C4118D">
              <w:t>箱温度</w:t>
            </w:r>
          </w:p>
        </w:tc>
      </w:tr>
      <w:tr w:rsidR="00C07284" w14:paraId="400EE26C" w14:textId="77777777" w:rsidTr="0033759D">
        <w:tc>
          <w:tcPr>
            <w:tcW w:w="537" w:type="dxa"/>
          </w:tcPr>
          <w:p w14:paraId="7F91716A" w14:textId="77777777" w:rsidR="00C07284" w:rsidRPr="007C106C" w:rsidRDefault="00C07284" w:rsidP="00C37EE3"/>
        </w:tc>
        <w:tc>
          <w:tcPr>
            <w:tcW w:w="2205" w:type="dxa"/>
          </w:tcPr>
          <w:p w14:paraId="09B8F6FB" w14:textId="77777777" w:rsidR="00C07284" w:rsidRDefault="00C07284" w:rsidP="00C37EE3">
            <w:r w:rsidRPr="007F2F2D">
              <w:t>_nTc2HiV</w:t>
            </w:r>
          </w:p>
        </w:tc>
        <w:tc>
          <w:tcPr>
            <w:tcW w:w="581" w:type="dxa"/>
          </w:tcPr>
          <w:p w14:paraId="17E7BE3F" w14:textId="77777777" w:rsidR="00C07284" w:rsidRDefault="00C07284" w:rsidP="00C37EE3">
            <w:r>
              <w:rPr>
                <w:rFonts w:hint="eastAsia"/>
              </w:rPr>
              <w:t>402</w:t>
            </w:r>
          </w:p>
        </w:tc>
        <w:tc>
          <w:tcPr>
            <w:tcW w:w="1122" w:type="dxa"/>
          </w:tcPr>
          <w:p w14:paraId="307A402B" w14:textId="77777777" w:rsidR="00C07284" w:rsidRDefault="00C07284" w:rsidP="00C37EE3">
            <w:r>
              <w:t>Word</w:t>
            </w:r>
          </w:p>
        </w:tc>
        <w:tc>
          <w:tcPr>
            <w:tcW w:w="870" w:type="dxa"/>
          </w:tcPr>
          <w:p w14:paraId="5CFC7DD2" w14:textId="77777777" w:rsidR="00C07284" w:rsidRDefault="00C07284" w:rsidP="00C37EE3">
            <w:r>
              <w:rPr>
                <w:rFonts w:hint="eastAsia"/>
              </w:rPr>
              <w:t>2</w:t>
            </w:r>
          </w:p>
        </w:tc>
        <w:tc>
          <w:tcPr>
            <w:tcW w:w="2868" w:type="dxa"/>
          </w:tcPr>
          <w:p w14:paraId="5D73D713" w14:textId="77777777" w:rsidR="00C07284" w:rsidRDefault="00C07284" w:rsidP="00C37EE3">
            <w:r w:rsidRPr="00C4118D">
              <w:t>最高单体电压</w:t>
            </w:r>
          </w:p>
        </w:tc>
      </w:tr>
      <w:tr w:rsidR="00C07284" w14:paraId="6690DE82" w14:textId="77777777" w:rsidTr="0033759D">
        <w:tc>
          <w:tcPr>
            <w:tcW w:w="537" w:type="dxa"/>
          </w:tcPr>
          <w:p w14:paraId="16112001" w14:textId="77777777" w:rsidR="00C07284" w:rsidRPr="007C106C" w:rsidRDefault="00C07284" w:rsidP="00C37EE3"/>
        </w:tc>
        <w:tc>
          <w:tcPr>
            <w:tcW w:w="2205" w:type="dxa"/>
          </w:tcPr>
          <w:p w14:paraId="2A0586E1" w14:textId="77777777" w:rsidR="00C07284" w:rsidRDefault="00C07284" w:rsidP="00C37EE3">
            <w:r w:rsidRPr="007F2F2D">
              <w:t>_nTc2LiV</w:t>
            </w:r>
          </w:p>
        </w:tc>
        <w:tc>
          <w:tcPr>
            <w:tcW w:w="581" w:type="dxa"/>
          </w:tcPr>
          <w:p w14:paraId="31142847" w14:textId="77777777" w:rsidR="00C07284" w:rsidRDefault="00C07284" w:rsidP="00C37EE3">
            <w:r>
              <w:rPr>
                <w:rFonts w:hint="eastAsia"/>
              </w:rPr>
              <w:t>404</w:t>
            </w:r>
          </w:p>
        </w:tc>
        <w:tc>
          <w:tcPr>
            <w:tcW w:w="1122" w:type="dxa"/>
          </w:tcPr>
          <w:p w14:paraId="6D59EAA8" w14:textId="77777777" w:rsidR="00C07284" w:rsidRDefault="00C07284" w:rsidP="00C37EE3">
            <w:r>
              <w:t>Word</w:t>
            </w:r>
          </w:p>
        </w:tc>
        <w:tc>
          <w:tcPr>
            <w:tcW w:w="870" w:type="dxa"/>
          </w:tcPr>
          <w:p w14:paraId="2D8C1815" w14:textId="77777777" w:rsidR="00C07284" w:rsidRDefault="00C07284" w:rsidP="00C37EE3">
            <w:r>
              <w:rPr>
                <w:rFonts w:hint="eastAsia"/>
              </w:rPr>
              <w:t>2</w:t>
            </w:r>
          </w:p>
        </w:tc>
        <w:tc>
          <w:tcPr>
            <w:tcW w:w="2868" w:type="dxa"/>
          </w:tcPr>
          <w:p w14:paraId="7284AA94" w14:textId="77777777" w:rsidR="00C07284" w:rsidRDefault="00C07284" w:rsidP="00C37EE3">
            <w:r w:rsidRPr="00C4118D">
              <w:t>最低单体电压</w:t>
            </w:r>
          </w:p>
        </w:tc>
      </w:tr>
      <w:tr w:rsidR="00C07284" w14:paraId="56C68220" w14:textId="77777777" w:rsidTr="0033759D">
        <w:tc>
          <w:tcPr>
            <w:tcW w:w="537" w:type="dxa"/>
          </w:tcPr>
          <w:p w14:paraId="5EB50D0C" w14:textId="77777777" w:rsidR="00C07284" w:rsidRPr="007C106C" w:rsidRDefault="00C07284" w:rsidP="00C37EE3"/>
        </w:tc>
        <w:tc>
          <w:tcPr>
            <w:tcW w:w="2205" w:type="dxa"/>
          </w:tcPr>
          <w:p w14:paraId="62C26DCF" w14:textId="77777777" w:rsidR="00C07284" w:rsidRDefault="00C07284" w:rsidP="00C37EE3">
            <w:r w:rsidRPr="007F2F2D">
              <w:t>_nTc2HiPos</w:t>
            </w:r>
          </w:p>
        </w:tc>
        <w:tc>
          <w:tcPr>
            <w:tcW w:w="581" w:type="dxa"/>
          </w:tcPr>
          <w:p w14:paraId="57FB7FFB" w14:textId="77777777" w:rsidR="00C07284" w:rsidRDefault="00C07284" w:rsidP="00C37EE3">
            <w:r>
              <w:rPr>
                <w:rFonts w:hint="eastAsia"/>
              </w:rPr>
              <w:t>406</w:t>
            </w:r>
          </w:p>
        </w:tc>
        <w:tc>
          <w:tcPr>
            <w:tcW w:w="1122" w:type="dxa"/>
          </w:tcPr>
          <w:p w14:paraId="66699B98" w14:textId="77777777" w:rsidR="00C07284" w:rsidRDefault="00C07284" w:rsidP="00C37EE3">
            <w:r>
              <w:t>B</w:t>
            </w:r>
            <w:r>
              <w:rPr>
                <w:rFonts w:hint="eastAsia"/>
              </w:rPr>
              <w:t>yte</w:t>
            </w:r>
          </w:p>
        </w:tc>
        <w:tc>
          <w:tcPr>
            <w:tcW w:w="870" w:type="dxa"/>
          </w:tcPr>
          <w:p w14:paraId="7C830722" w14:textId="77777777" w:rsidR="00C07284" w:rsidRDefault="00C07284" w:rsidP="00C37EE3">
            <w:r>
              <w:rPr>
                <w:rFonts w:hint="eastAsia"/>
              </w:rPr>
              <w:t>1</w:t>
            </w:r>
          </w:p>
        </w:tc>
        <w:tc>
          <w:tcPr>
            <w:tcW w:w="2868" w:type="dxa"/>
          </w:tcPr>
          <w:p w14:paraId="49B5994A" w14:textId="77777777" w:rsidR="00C07284" w:rsidRDefault="00C07284" w:rsidP="00C37EE3">
            <w:r w:rsidRPr="00C4118D">
              <w:t>最高单体位置</w:t>
            </w:r>
          </w:p>
        </w:tc>
      </w:tr>
      <w:tr w:rsidR="00C07284" w14:paraId="260CD046" w14:textId="77777777" w:rsidTr="0033759D">
        <w:tc>
          <w:tcPr>
            <w:tcW w:w="537" w:type="dxa"/>
          </w:tcPr>
          <w:p w14:paraId="187AE217" w14:textId="77777777" w:rsidR="00C07284" w:rsidRPr="007C106C" w:rsidRDefault="00C07284" w:rsidP="00C37EE3"/>
        </w:tc>
        <w:tc>
          <w:tcPr>
            <w:tcW w:w="2205" w:type="dxa"/>
          </w:tcPr>
          <w:p w14:paraId="3D404560" w14:textId="77777777" w:rsidR="00C07284" w:rsidRDefault="00C07284" w:rsidP="00C37EE3">
            <w:r w:rsidRPr="007F2F2D">
              <w:t>_nTc2LiPos</w:t>
            </w:r>
          </w:p>
        </w:tc>
        <w:tc>
          <w:tcPr>
            <w:tcW w:w="581" w:type="dxa"/>
          </w:tcPr>
          <w:p w14:paraId="65B2567B" w14:textId="77777777" w:rsidR="00C07284" w:rsidRDefault="00C07284" w:rsidP="00C37EE3">
            <w:r>
              <w:rPr>
                <w:rFonts w:hint="eastAsia"/>
              </w:rPr>
              <w:t>407</w:t>
            </w:r>
          </w:p>
        </w:tc>
        <w:tc>
          <w:tcPr>
            <w:tcW w:w="1122" w:type="dxa"/>
          </w:tcPr>
          <w:p w14:paraId="05AC8806" w14:textId="77777777" w:rsidR="00C07284" w:rsidRDefault="00C07284" w:rsidP="00C37EE3">
            <w:r>
              <w:t>B</w:t>
            </w:r>
            <w:r>
              <w:rPr>
                <w:rFonts w:hint="eastAsia"/>
              </w:rPr>
              <w:t>yte</w:t>
            </w:r>
          </w:p>
        </w:tc>
        <w:tc>
          <w:tcPr>
            <w:tcW w:w="870" w:type="dxa"/>
          </w:tcPr>
          <w:p w14:paraId="46EB11C4" w14:textId="77777777" w:rsidR="00C07284" w:rsidRDefault="00C07284" w:rsidP="00C37EE3">
            <w:r>
              <w:rPr>
                <w:rFonts w:hint="eastAsia"/>
              </w:rPr>
              <w:t>1</w:t>
            </w:r>
          </w:p>
        </w:tc>
        <w:tc>
          <w:tcPr>
            <w:tcW w:w="2868" w:type="dxa"/>
          </w:tcPr>
          <w:p w14:paraId="43155FE6" w14:textId="77777777" w:rsidR="00C07284" w:rsidRDefault="00C07284" w:rsidP="00C37EE3">
            <w:r w:rsidRPr="00C4118D">
              <w:t>最低单体位置</w:t>
            </w:r>
          </w:p>
        </w:tc>
      </w:tr>
      <w:tr w:rsidR="00C07284" w14:paraId="30F6EE33" w14:textId="77777777" w:rsidTr="0033759D">
        <w:tc>
          <w:tcPr>
            <w:tcW w:w="537" w:type="dxa"/>
          </w:tcPr>
          <w:p w14:paraId="549EDF7A" w14:textId="77777777" w:rsidR="00C07284" w:rsidRPr="007C106C" w:rsidRDefault="00C07284" w:rsidP="00C37EE3"/>
        </w:tc>
        <w:tc>
          <w:tcPr>
            <w:tcW w:w="2205" w:type="dxa"/>
          </w:tcPr>
          <w:p w14:paraId="6DF02130" w14:textId="77777777" w:rsidR="00C07284" w:rsidRDefault="00C07284" w:rsidP="00C37EE3">
            <w:r w:rsidRPr="007F2F2D">
              <w:t>_nSmokeTemp</w:t>
            </w:r>
          </w:p>
        </w:tc>
        <w:tc>
          <w:tcPr>
            <w:tcW w:w="581" w:type="dxa"/>
          </w:tcPr>
          <w:p w14:paraId="30360E6C" w14:textId="77777777" w:rsidR="00C07284" w:rsidRDefault="00C07284" w:rsidP="00C37EE3">
            <w:r>
              <w:rPr>
                <w:rFonts w:hint="eastAsia"/>
              </w:rPr>
              <w:t>408</w:t>
            </w:r>
          </w:p>
        </w:tc>
        <w:tc>
          <w:tcPr>
            <w:tcW w:w="1122" w:type="dxa"/>
          </w:tcPr>
          <w:p w14:paraId="24D412F0" w14:textId="77777777" w:rsidR="00C07284" w:rsidRDefault="00C07284" w:rsidP="00C37EE3">
            <w:r>
              <w:rPr>
                <w:rFonts w:hint="eastAsia"/>
              </w:rPr>
              <w:t>DWORD-6</w:t>
            </w:r>
          </w:p>
        </w:tc>
        <w:tc>
          <w:tcPr>
            <w:tcW w:w="870" w:type="dxa"/>
          </w:tcPr>
          <w:p w14:paraId="76E74286" w14:textId="77777777" w:rsidR="00C07284" w:rsidRDefault="00C07284" w:rsidP="00C37EE3">
            <w:r>
              <w:rPr>
                <w:rFonts w:hint="eastAsia"/>
              </w:rPr>
              <w:t>24</w:t>
            </w:r>
          </w:p>
        </w:tc>
        <w:tc>
          <w:tcPr>
            <w:tcW w:w="2868" w:type="dxa"/>
          </w:tcPr>
          <w:p w14:paraId="20EFF782" w14:textId="77777777" w:rsidR="00C07284" w:rsidRDefault="00C07284" w:rsidP="00C37EE3">
            <w:r w:rsidRPr="00C4118D">
              <w:t>0:0-3 1:4-7 2:8-11 3:12-15 4:16-19 正常(0)、火警(1)、故障(2)、污染(3)、未知(0xff)</w:t>
            </w:r>
          </w:p>
        </w:tc>
      </w:tr>
      <w:tr w:rsidR="00C07284" w14:paraId="56022C4C" w14:textId="77777777" w:rsidTr="0033759D">
        <w:tc>
          <w:tcPr>
            <w:tcW w:w="537" w:type="dxa"/>
          </w:tcPr>
          <w:p w14:paraId="0C1CE84E" w14:textId="77777777" w:rsidR="00C07284" w:rsidRPr="007C106C" w:rsidRDefault="00C07284" w:rsidP="00C37EE3"/>
        </w:tc>
        <w:tc>
          <w:tcPr>
            <w:tcW w:w="2205" w:type="dxa"/>
          </w:tcPr>
          <w:p w14:paraId="4C08C0A4" w14:textId="77777777" w:rsidR="00C07284" w:rsidRDefault="00C07284" w:rsidP="00C37EE3">
            <w:r w:rsidRPr="00A909FD">
              <w:t>fOutTemp</w:t>
            </w:r>
          </w:p>
        </w:tc>
        <w:tc>
          <w:tcPr>
            <w:tcW w:w="581" w:type="dxa"/>
          </w:tcPr>
          <w:p w14:paraId="06D33849" w14:textId="77777777" w:rsidR="00C07284" w:rsidRDefault="00C07284" w:rsidP="00C37EE3">
            <w:r>
              <w:rPr>
                <w:rFonts w:hint="eastAsia"/>
              </w:rPr>
              <w:t>432</w:t>
            </w:r>
          </w:p>
        </w:tc>
        <w:tc>
          <w:tcPr>
            <w:tcW w:w="1122" w:type="dxa"/>
          </w:tcPr>
          <w:p w14:paraId="702300CA" w14:textId="77777777" w:rsidR="00C07284" w:rsidRDefault="00C07284" w:rsidP="00C37EE3">
            <w:r>
              <w:rPr>
                <w:rFonts w:hint="eastAsia"/>
              </w:rPr>
              <w:t>FLOAT-6</w:t>
            </w:r>
          </w:p>
        </w:tc>
        <w:tc>
          <w:tcPr>
            <w:tcW w:w="870" w:type="dxa"/>
          </w:tcPr>
          <w:p w14:paraId="09E22F09" w14:textId="77777777" w:rsidR="00C07284" w:rsidRDefault="00C07284" w:rsidP="00C37EE3">
            <w:r>
              <w:rPr>
                <w:rFonts w:hint="eastAsia"/>
              </w:rPr>
              <w:t>24</w:t>
            </w:r>
          </w:p>
        </w:tc>
        <w:tc>
          <w:tcPr>
            <w:tcW w:w="2868" w:type="dxa"/>
          </w:tcPr>
          <w:p w14:paraId="4533243E" w14:textId="77777777" w:rsidR="00C07284" w:rsidRDefault="00C07284" w:rsidP="00C37EE3">
            <w:r>
              <w:rPr>
                <w:rFonts w:hint="eastAsia"/>
              </w:rPr>
              <w:t>室外温度</w:t>
            </w:r>
          </w:p>
        </w:tc>
      </w:tr>
      <w:tr w:rsidR="00C07284" w14:paraId="52B49333" w14:textId="77777777" w:rsidTr="0033759D">
        <w:tc>
          <w:tcPr>
            <w:tcW w:w="537" w:type="dxa"/>
          </w:tcPr>
          <w:p w14:paraId="2C6A4E48" w14:textId="77777777" w:rsidR="00C07284" w:rsidRPr="007C106C" w:rsidRDefault="00C07284" w:rsidP="00C37EE3"/>
        </w:tc>
        <w:tc>
          <w:tcPr>
            <w:tcW w:w="2205" w:type="dxa"/>
          </w:tcPr>
          <w:p w14:paraId="0549DE80" w14:textId="77777777" w:rsidR="00C07284" w:rsidRDefault="00C07284" w:rsidP="00C37EE3">
            <w:r w:rsidRPr="00A909FD">
              <w:t>fInsideTemp</w:t>
            </w:r>
          </w:p>
        </w:tc>
        <w:tc>
          <w:tcPr>
            <w:tcW w:w="581" w:type="dxa"/>
          </w:tcPr>
          <w:p w14:paraId="7DE98CC5" w14:textId="77777777" w:rsidR="00C07284" w:rsidRDefault="00C07284" w:rsidP="00C37EE3">
            <w:r>
              <w:rPr>
                <w:rFonts w:hint="eastAsia"/>
              </w:rPr>
              <w:t>456</w:t>
            </w:r>
          </w:p>
        </w:tc>
        <w:tc>
          <w:tcPr>
            <w:tcW w:w="1122" w:type="dxa"/>
          </w:tcPr>
          <w:p w14:paraId="03CA4B38" w14:textId="77777777" w:rsidR="00C07284" w:rsidRDefault="00C07284" w:rsidP="00C37EE3">
            <w:r>
              <w:rPr>
                <w:rFonts w:hint="eastAsia"/>
              </w:rPr>
              <w:t>FLOAT-6</w:t>
            </w:r>
          </w:p>
        </w:tc>
        <w:tc>
          <w:tcPr>
            <w:tcW w:w="870" w:type="dxa"/>
          </w:tcPr>
          <w:p w14:paraId="02B45B52" w14:textId="77777777" w:rsidR="00C07284" w:rsidRDefault="00C07284" w:rsidP="00C37EE3">
            <w:r>
              <w:rPr>
                <w:rFonts w:hint="eastAsia"/>
              </w:rPr>
              <w:t>24</w:t>
            </w:r>
          </w:p>
        </w:tc>
        <w:tc>
          <w:tcPr>
            <w:tcW w:w="2868" w:type="dxa"/>
          </w:tcPr>
          <w:p w14:paraId="5C200033" w14:textId="77777777" w:rsidR="00C07284" w:rsidRDefault="00C07284" w:rsidP="00C37EE3">
            <w:r>
              <w:rPr>
                <w:rFonts w:hint="eastAsia"/>
              </w:rPr>
              <w:t>室内温度</w:t>
            </w:r>
          </w:p>
        </w:tc>
      </w:tr>
      <w:tr w:rsidR="00C07284" w14:paraId="3CE773E5" w14:textId="77777777" w:rsidTr="0033759D">
        <w:tc>
          <w:tcPr>
            <w:tcW w:w="537" w:type="dxa"/>
          </w:tcPr>
          <w:p w14:paraId="747FE0DE" w14:textId="77777777" w:rsidR="00C07284" w:rsidRPr="007C106C" w:rsidRDefault="00C07284" w:rsidP="00C37EE3"/>
        </w:tc>
        <w:tc>
          <w:tcPr>
            <w:tcW w:w="2205" w:type="dxa"/>
          </w:tcPr>
          <w:p w14:paraId="68E2A094" w14:textId="77777777" w:rsidR="00C07284" w:rsidRDefault="00C07284" w:rsidP="00C37EE3">
            <w:r w:rsidRPr="00A909FD">
              <w:t>_nAirCondMode</w:t>
            </w:r>
          </w:p>
        </w:tc>
        <w:tc>
          <w:tcPr>
            <w:tcW w:w="581" w:type="dxa"/>
          </w:tcPr>
          <w:p w14:paraId="59373863" w14:textId="77777777" w:rsidR="00C07284" w:rsidRDefault="00C07284" w:rsidP="00C37EE3">
            <w:r>
              <w:rPr>
                <w:rFonts w:hint="eastAsia"/>
              </w:rPr>
              <w:t>480</w:t>
            </w:r>
          </w:p>
        </w:tc>
        <w:tc>
          <w:tcPr>
            <w:tcW w:w="1122" w:type="dxa"/>
          </w:tcPr>
          <w:p w14:paraId="367B1A03" w14:textId="77777777" w:rsidR="00C07284" w:rsidRDefault="00C07284" w:rsidP="00C37EE3">
            <w:r>
              <w:rPr>
                <w:rFonts w:hint="eastAsia"/>
              </w:rPr>
              <w:t>BYTE-6</w:t>
            </w:r>
          </w:p>
        </w:tc>
        <w:tc>
          <w:tcPr>
            <w:tcW w:w="870" w:type="dxa"/>
          </w:tcPr>
          <w:p w14:paraId="2BA1BC15" w14:textId="77777777" w:rsidR="00C07284" w:rsidRDefault="00C07284" w:rsidP="00C37EE3">
            <w:r>
              <w:rPr>
                <w:rFonts w:hint="eastAsia"/>
              </w:rPr>
              <w:t>6</w:t>
            </w:r>
          </w:p>
        </w:tc>
        <w:tc>
          <w:tcPr>
            <w:tcW w:w="2868" w:type="dxa"/>
          </w:tcPr>
          <w:p w14:paraId="76B9470B" w14:textId="77777777" w:rsidR="00C07284" w:rsidRDefault="00C07284" w:rsidP="00C37EE3">
            <w:r w:rsidRPr="00C4118D">
              <w:t>空调控制模式bit0-1、空调模式:bit2-7</w:t>
            </w:r>
            <w:r>
              <w:rPr>
                <w:rFonts w:hint="eastAsia"/>
              </w:rPr>
              <w:t>；</w:t>
            </w:r>
            <w:r w:rsidRPr="00C4118D">
              <w:t>控制模式：集控(1)、</w:t>
            </w:r>
            <w:proofErr w:type="gramStart"/>
            <w:r w:rsidRPr="00C4118D">
              <w:t>本控(</w:t>
            </w:r>
            <w:proofErr w:type="gramEnd"/>
            <w:r w:rsidRPr="00C4118D">
              <w:t>2)；空调模式：制冷(0)、制暖(1)、预冷(2)、预热(3)、自动(4)、通风(5)、停机(6)、紧急通风(7)</w:t>
            </w:r>
          </w:p>
        </w:tc>
      </w:tr>
      <w:tr w:rsidR="00C07284" w14:paraId="0439DEF2" w14:textId="77777777" w:rsidTr="0033759D">
        <w:tc>
          <w:tcPr>
            <w:tcW w:w="537" w:type="dxa"/>
          </w:tcPr>
          <w:p w14:paraId="1655FE9F" w14:textId="77777777" w:rsidR="00C07284" w:rsidRPr="007C106C" w:rsidRDefault="00C07284" w:rsidP="00C37EE3"/>
        </w:tc>
        <w:tc>
          <w:tcPr>
            <w:tcW w:w="2205" w:type="dxa"/>
          </w:tcPr>
          <w:p w14:paraId="7C15D8D9" w14:textId="77777777" w:rsidR="00C07284" w:rsidRDefault="00C07284" w:rsidP="00C37EE3">
            <w:r w:rsidRPr="00A909FD">
              <w:t>_nColdWind</w:t>
            </w:r>
          </w:p>
        </w:tc>
        <w:tc>
          <w:tcPr>
            <w:tcW w:w="581" w:type="dxa"/>
          </w:tcPr>
          <w:p w14:paraId="6D2CFAC9" w14:textId="77777777" w:rsidR="00C07284" w:rsidRDefault="00C07284" w:rsidP="00C37EE3">
            <w:r>
              <w:rPr>
                <w:rFonts w:hint="eastAsia"/>
              </w:rPr>
              <w:t>486</w:t>
            </w:r>
          </w:p>
        </w:tc>
        <w:tc>
          <w:tcPr>
            <w:tcW w:w="1122" w:type="dxa"/>
          </w:tcPr>
          <w:p w14:paraId="719DD7E5" w14:textId="77777777" w:rsidR="00C07284" w:rsidRDefault="00C07284" w:rsidP="00C37EE3">
            <w:r>
              <w:rPr>
                <w:rFonts w:hint="eastAsia"/>
              </w:rPr>
              <w:t>BYTE-6</w:t>
            </w:r>
          </w:p>
        </w:tc>
        <w:tc>
          <w:tcPr>
            <w:tcW w:w="870" w:type="dxa"/>
          </w:tcPr>
          <w:p w14:paraId="4F70552A" w14:textId="77777777" w:rsidR="00C07284" w:rsidRDefault="00C07284" w:rsidP="00C37EE3">
            <w:r>
              <w:rPr>
                <w:rFonts w:hint="eastAsia"/>
              </w:rPr>
              <w:t>6</w:t>
            </w:r>
          </w:p>
        </w:tc>
        <w:tc>
          <w:tcPr>
            <w:tcW w:w="2868" w:type="dxa"/>
          </w:tcPr>
          <w:p w14:paraId="23801888" w14:textId="77777777" w:rsidR="00C07284" w:rsidRDefault="00C07284" w:rsidP="00C37EE3">
            <w:r w:rsidRPr="00C4118D">
              <w:t>冷凝风机 1:0-3  2:</w:t>
            </w:r>
            <w:r>
              <w:rPr>
                <w:rFonts w:hint="eastAsia"/>
              </w:rPr>
              <w:t>4</w:t>
            </w:r>
            <w:r w:rsidRPr="00C4118D">
              <w:t>-7</w:t>
            </w:r>
            <w:r>
              <w:rPr>
                <w:rFonts w:hint="eastAsia"/>
              </w:rPr>
              <w:t>；</w:t>
            </w:r>
            <w:r w:rsidRPr="001A52D8">
              <w:rPr>
                <w:rFonts w:hint="eastAsia"/>
              </w:rPr>
              <w:t>工作</w:t>
            </w:r>
            <w:r w:rsidRPr="001A52D8">
              <w:t>(0)</w:t>
            </w:r>
            <w:r w:rsidRPr="001A52D8">
              <w:rPr>
                <w:rFonts w:hint="eastAsia"/>
              </w:rPr>
              <w:t>、未工作</w:t>
            </w:r>
            <w:r w:rsidRPr="001A52D8">
              <w:t>(1)</w:t>
            </w:r>
            <w:r w:rsidRPr="001A52D8">
              <w:rPr>
                <w:rFonts w:hint="eastAsia"/>
              </w:rPr>
              <w:t>、故障</w:t>
            </w:r>
            <w:r w:rsidRPr="001A52D8">
              <w:t>(2)</w:t>
            </w:r>
            <w:r w:rsidRPr="001A52D8">
              <w:rPr>
                <w:rFonts w:hint="eastAsia"/>
              </w:rPr>
              <w:t>、未知</w:t>
            </w:r>
            <w:r w:rsidRPr="001A52D8">
              <w:t>(0xf)</w:t>
            </w:r>
          </w:p>
        </w:tc>
      </w:tr>
      <w:tr w:rsidR="00C07284" w14:paraId="55A98469" w14:textId="77777777" w:rsidTr="0033759D">
        <w:tc>
          <w:tcPr>
            <w:tcW w:w="537" w:type="dxa"/>
          </w:tcPr>
          <w:p w14:paraId="3B2A8C9B" w14:textId="77777777" w:rsidR="00C07284" w:rsidRPr="007C106C" w:rsidRDefault="00C07284" w:rsidP="00C37EE3"/>
        </w:tc>
        <w:tc>
          <w:tcPr>
            <w:tcW w:w="2205" w:type="dxa"/>
          </w:tcPr>
          <w:p w14:paraId="6A60F3F7" w14:textId="77777777" w:rsidR="00C07284" w:rsidRDefault="00C07284" w:rsidP="00C37EE3">
            <w:r w:rsidRPr="00A909FD">
              <w:t>_nWind</w:t>
            </w:r>
          </w:p>
        </w:tc>
        <w:tc>
          <w:tcPr>
            <w:tcW w:w="581" w:type="dxa"/>
          </w:tcPr>
          <w:p w14:paraId="247C4CE2" w14:textId="77777777" w:rsidR="00C07284" w:rsidRDefault="00C07284" w:rsidP="00C37EE3">
            <w:r>
              <w:rPr>
                <w:rFonts w:hint="eastAsia"/>
              </w:rPr>
              <w:t>492</w:t>
            </w:r>
          </w:p>
        </w:tc>
        <w:tc>
          <w:tcPr>
            <w:tcW w:w="1122" w:type="dxa"/>
          </w:tcPr>
          <w:p w14:paraId="4F9E4122" w14:textId="77777777" w:rsidR="00C07284" w:rsidRDefault="00C07284" w:rsidP="00C37EE3">
            <w:r>
              <w:rPr>
                <w:rFonts w:hint="eastAsia"/>
              </w:rPr>
              <w:t>BYTE-6</w:t>
            </w:r>
          </w:p>
        </w:tc>
        <w:tc>
          <w:tcPr>
            <w:tcW w:w="870" w:type="dxa"/>
          </w:tcPr>
          <w:p w14:paraId="053596B0" w14:textId="77777777" w:rsidR="00C07284" w:rsidRDefault="00C07284" w:rsidP="00C37EE3">
            <w:r>
              <w:rPr>
                <w:rFonts w:hint="eastAsia"/>
              </w:rPr>
              <w:t>6</w:t>
            </w:r>
          </w:p>
        </w:tc>
        <w:tc>
          <w:tcPr>
            <w:tcW w:w="2868" w:type="dxa"/>
          </w:tcPr>
          <w:p w14:paraId="73E28F8A" w14:textId="77777777" w:rsidR="00C07284" w:rsidRDefault="00C07284" w:rsidP="00C37EE3">
            <w:r w:rsidRPr="00C4118D">
              <w:t>风机 1:0-3 2:3-7</w:t>
            </w:r>
            <w:r>
              <w:rPr>
                <w:rFonts w:hint="eastAsia"/>
              </w:rPr>
              <w:t>.同上</w:t>
            </w:r>
          </w:p>
        </w:tc>
      </w:tr>
      <w:tr w:rsidR="00C07284" w14:paraId="54A2CB14" w14:textId="77777777" w:rsidTr="0033759D">
        <w:tc>
          <w:tcPr>
            <w:tcW w:w="537" w:type="dxa"/>
          </w:tcPr>
          <w:p w14:paraId="6349A3E8" w14:textId="77777777" w:rsidR="00C07284" w:rsidRPr="007C106C" w:rsidRDefault="00C07284" w:rsidP="00C37EE3"/>
        </w:tc>
        <w:tc>
          <w:tcPr>
            <w:tcW w:w="2205" w:type="dxa"/>
          </w:tcPr>
          <w:p w14:paraId="1B21ED79" w14:textId="77777777" w:rsidR="00C07284" w:rsidRDefault="00C07284" w:rsidP="00C37EE3">
            <w:r w:rsidRPr="00A909FD">
              <w:t>_pressMatchine</w:t>
            </w:r>
          </w:p>
        </w:tc>
        <w:tc>
          <w:tcPr>
            <w:tcW w:w="581" w:type="dxa"/>
          </w:tcPr>
          <w:p w14:paraId="7FA00DE6" w14:textId="77777777" w:rsidR="00C07284" w:rsidRDefault="00C07284" w:rsidP="00C37EE3">
            <w:r>
              <w:rPr>
                <w:rFonts w:hint="eastAsia"/>
              </w:rPr>
              <w:t>498</w:t>
            </w:r>
          </w:p>
        </w:tc>
        <w:tc>
          <w:tcPr>
            <w:tcW w:w="1122" w:type="dxa"/>
          </w:tcPr>
          <w:p w14:paraId="3A4233AE" w14:textId="77777777" w:rsidR="00C07284" w:rsidRDefault="00C07284" w:rsidP="00C37EE3">
            <w:r>
              <w:rPr>
                <w:rFonts w:hint="eastAsia"/>
              </w:rPr>
              <w:t>WORD-6</w:t>
            </w:r>
          </w:p>
        </w:tc>
        <w:tc>
          <w:tcPr>
            <w:tcW w:w="870" w:type="dxa"/>
          </w:tcPr>
          <w:p w14:paraId="18C56F42" w14:textId="77777777" w:rsidR="00C07284" w:rsidRDefault="00C07284" w:rsidP="00C37EE3">
            <w:r>
              <w:rPr>
                <w:rFonts w:hint="eastAsia"/>
              </w:rPr>
              <w:t>12</w:t>
            </w:r>
          </w:p>
        </w:tc>
        <w:tc>
          <w:tcPr>
            <w:tcW w:w="2868" w:type="dxa"/>
          </w:tcPr>
          <w:p w14:paraId="6949F0AB" w14:textId="77777777" w:rsidR="00C07284" w:rsidRDefault="00C07284" w:rsidP="00C37EE3">
            <w:r w:rsidRPr="00C4118D">
              <w:t>压缩机：1:bit0-bit3 2:4-7 3:8-11 4:12-15</w:t>
            </w:r>
            <w:r>
              <w:rPr>
                <w:rFonts w:hint="eastAsia"/>
              </w:rPr>
              <w:t>；</w:t>
            </w:r>
            <w:r w:rsidRPr="00C4118D">
              <w:t>工作(0)、未工作(1)、故障(2)、未知(0xf)</w:t>
            </w:r>
          </w:p>
        </w:tc>
      </w:tr>
      <w:tr w:rsidR="00C07284" w14:paraId="77CB9898" w14:textId="77777777" w:rsidTr="0033759D">
        <w:tc>
          <w:tcPr>
            <w:tcW w:w="537" w:type="dxa"/>
          </w:tcPr>
          <w:p w14:paraId="04559AE2" w14:textId="77777777" w:rsidR="00C07284" w:rsidRPr="007C106C" w:rsidRDefault="00C07284" w:rsidP="00C37EE3"/>
        </w:tc>
        <w:tc>
          <w:tcPr>
            <w:tcW w:w="2205" w:type="dxa"/>
          </w:tcPr>
          <w:p w14:paraId="632370B2" w14:textId="77777777" w:rsidR="00C07284" w:rsidRDefault="00C07284" w:rsidP="00C37EE3">
            <w:r w:rsidRPr="00A909FD">
              <w:t>nBigWind</w:t>
            </w:r>
          </w:p>
        </w:tc>
        <w:tc>
          <w:tcPr>
            <w:tcW w:w="581" w:type="dxa"/>
          </w:tcPr>
          <w:p w14:paraId="61A73707" w14:textId="77777777" w:rsidR="00C07284" w:rsidRDefault="00C07284" w:rsidP="00C37EE3">
            <w:r>
              <w:rPr>
                <w:rFonts w:hint="eastAsia"/>
              </w:rPr>
              <w:t>510</w:t>
            </w:r>
          </w:p>
        </w:tc>
        <w:tc>
          <w:tcPr>
            <w:tcW w:w="1122" w:type="dxa"/>
          </w:tcPr>
          <w:p w14:paraId="66F6E3A1" w14:textId="77777777" w:rsidR="00C07284" w:rsidRDefault="00C07284" w:rsidP="00C37EE3">
            <w:r>
              <w:rPr>
                <w:rFonts w:hint="eastAsia"/>
              </w:rPr>
              <w:t>BYTE-6</w:t>
            </w:r>
          </w:p>
        </w:tc>
        <w:tc>
          <w:tcPr>
            <w:tcW w:w="870" w:type="dxa"/>
          </w:tcPr>
          <w:p w14:paraId="28877A65" w14:textId="77777777" w:rsidR="00C07284" w:rsidRDefault="00C07284" w:rsidP="00C37EE3">
            <w:r>
              <w:rPr>
                <w:rFonts w:hint="eastAsia"/>
              </w:rPr>
              <w:t>6</w:t>
            </w:r>
          </w:p>
        </w:tc>
        <w:tc>
          <w:tcPr>
            <w:tcW w:w="2868" w:type="dxa"/>
          </w:tcPr>
          <w:p w14:paraId="706F4589" w14:textId="77777777" w:rsidR="00C07284" w:rsidRDefault="00C07284" w:rsidP="00C37EE3">
            <w:r w:rsidRPr="00C4118D">
              <w:t>强风状态 打开(1)、关闭(0)</w:t>
            </w:r>
          </w:p>
        </w:tc>
      </w:tr>
      <w:tr w:rsidR="00C07284" w14:paraId="2699F36F" w14:textId="77777777" w:rsidTr="0033759D">
        <w:tc>
          <w:tcPr>
            <w:tcW w:w="537" w:type="dxa"/>
          </w:tcPr>
          <w:p w14:paraId="58A9FAED" w14:textId="77777777" w:rsidR="00C07284" w:rsidRPr="007C106C" w:rsidRDefault="00C07284" w:rsidP="00C37EE3"/>
        </w:tc>
        <w:tc>
          <w:tcPr>
            <w:tcW w:w="2205" w:type="dxa"/>
          </w:tcPr>
          <w:p w14:paraId="0C0C2BBF" w14:textId="77777777" w:rsidR="00C07284" w:rsidRDefault="00C07284" w:rsidP="00C37EE3">
            <w:r w:rsidRPr="00A909FD">
              <w:t>nMatchine11</w:t>
            </w:r>
          </w:p>
        </w:tc>
        <w:tc>
          <w:tcPr>
            <w:tcW w:w="581" w:type="dxa"/>
          </w:tcPr>
          <w:p w14:paraId="49F6E31A" w14:textId="77777777" w:rsidR="00C07284" w:rsidRDefault="00C07284" w:rsidP="00C37EE3">
            <w:r>
              <w:rPr>
                <w:rFonts w:hint="eastAsia"/>
              </w:rPr>
              <w:t>516</w:t>
            </w:r>
          </w:p>
        </w:tc>
        <w:tc>
          <w:tcPr>
            <w:tcW w:w="1122" w:type="dxa"/>
          </w:tcPr>
          <w:p w14:paraId="1F733670" w14:textId="77777777" w:rsidR="00C07284" w:rsidRDefault="00C07284" w:rsidP="00C37EE3">
            <w:r>
              <w:rPr>
                <w:rFonts w:hint="eastAsia"/>
              </w:rPr>
              <w:t>BYTE-6</w:t>
            </w:r>
          </w:p>
        </w:tc>
        <w:tc>
          <w:tcPr>
            <w:tcW w:w="870" w:type="dxa"/>
          </w:tcPr>
          <w:p w14:paraId="21FC1FEF" w14:textId="77777777" w:rsidR="00C07284" w:rsidRDefault="00C07284" w:rsidP="00C37EE3">
            <w:r>
              <w:rPr>
                <w:rFonts w:hint="eastAsia"/>
              </w:rPr>
              <w:t>6</w:t>
            </w:r>
          </w:p>
        </w:tc>
        <w:tc>
          <w:tcPr>
            <w:tcW w:w="2868" w:type="dxa"/>
          </w:tcPr>
          <w:p w14:paraId="6061E4F8" w14:textId="77777777" w:rsidR="00C07284" w:rsidRDefault="00C07284" w:rsidP="00C37EE3">
            <w:r w:rsidRPr="005F0331">
              <w:t>机组1-1新风阀开度</w:t>
            </w:r>
          </w:p>
        </w:tc>
      </w:tr>
      <w:tr w:rsidR="00C07284" w14:paraId="582A8BCA" w14:textId="77777777" w:rsidTr="0033759D">
        <w:tc>
          <w:tcPr>
            <w:tcW w:w="537" w:type="dxa"/>
          </w:tcPr>
          <w:p w14:paraId="7B1CAE08" w14:textId="77777777" w:rsidR="00C07284" w:rsidRPr="007C106C" w:rsidRDefault="00C07284" w:rsidP="00C37EE3"/>
        </w:tc>
        <w:tc>
          <w:tcPr>
            <w:tcW w:w="2205" w:type="dxa"/>
          </w:tcPr>
          <w:p w14:paraId="164D5867" w14:textId="77777777" w:rsidR="00C07284" w:rsidRDefault="00C07284" w:rsidP="00C37EE3">
            <w:r w:rsidRPr="00A909FD">
              <w:t>nMatchine12</w:t>
            </w:r>
          </w:p>
        </w:tc>
        <w:tc>
          <w:tcPr>
            <w:tcW w:w="581" w:type="dxa"/>
          </w:tcPr>
          <w:p w14:paraId="304525AF" w14:textId="77777777" w:rsidR="00C07284" w:rsidRDefault="00C07284" w:rsidP="00C37EE3">
            <w:r>
              <w:rPr>
                <w:rFonts w:hint="eastAsia"/>
              </w:rPr>
              <w:t>522</w:t>
            </w:r>
          </w:p>
        </w:tc>
        <w:tc>
          <w:tcPr>
            <w:tcW w:w="1122" w:type="dxa"/>
          </w:tcPr>
          <w:p w14:paraId="67C3823D" w14:textId="77777777" w:rsidR="00C07284" w:rsidRDefault="00C07284" w:rsidP="00C37EE3">
            <w:r>
              <w:rPr>
                <w:rFonts w:hint="eastAsia"/>
              </w:rPr>
              <w:t>BYTE-6</w:t>
            </w:r>
          </w:p>
        </w:tc>
        <w:tc>
          <w:tcPr>
            <w:tcW w:w="870" w:type="dxa"/>
          </w:tcPr>
          <w:p w14:paraId="52684BEE" w14:textId="77777777" w:rsidR="00C07284" w:rsidRDefault="00C07284" w:rsidP="00C37EE3">
            <w:r>
              <w:rPr>
                <w:rFonts w:hint="eastAsia"/>
              </w:rPr>
              <w:t>6</w:t>
            </w:r>
          </w:p>
        </w:tc>
        <w:tc>
          <w:tcPr>
            <w:tcW w:w="2868" w:type="dxa"/>
          </w:tcPr>
          <w:p w14:paraId="0635C746" w14:textId="77777777" w:rsidR="00C07284" w:rsidRDefault="00C07284" w:rsidP="00C37EE3">
            <w:r w:rsidRPr="005F0331">
              <w:t>机组1-2新风阀开度</w:t>
            </w:r>
          </w:p>
        </w:tc>
      </w:tr>
      <w:tr w:rsidR="00C07284" w14:paraId="7D44FA80" w14:textId="77777777" w:rsidTr="0033759D">
        <w:tc>
          <w:tcPr>
            <w:tcW w:w="537" w:type="dxa"/>
          </w:tcPr>
          <w:p w14:paraId="7341A988" w14:textId="77777777" w:rsidR="00C07284" w:rsidRPr="007C106C" w:rsidRDefault="00C07284" w:rsidP="00C37EE3"/>
        </w:tc>
        <w:tc>
          <w:tcPr>
            <w:tcW w:w="2205" w:type="dxa"/>
          </w:tcPr>
          <w:p w14:paraId="3911CEDA" w14:textId="77777777" w:rsidR="00C07284" w:rsidRDefault="00C07284" w:rsidP="00C37EE3">
            <w:r w:rsidRPr="00A909FD">
              <w:t>nMarchine21</w:t>
            </w:r>
          </w:p>
        </w:tc>
        <w:tc>
          <w:tcPr>
            <w:tcW w:w="581" w:type="dxa"/>
          </w:tcPr>
          <w:p w14:paraId="7B395231" w14:textId="77777777" w:rsidR="00C07284" w:rsidRDefault="00C07284" w:rsidP="00C37EE3">
            <w:r>
              <w:rPr>
                <w:rFonts w:hint="eastAsia"/>
              </w:rPr>
              <w:t>528</w:t>
            </w:r>
          </w:p>
        </w:tc>
        <w:tc>
          <w:tcPr>
            <w:tcW w:w="1122" w:type="dxa"/>
          </w:tcPr>
          <w:p w14:paraId="61130933" w14:textId="77777777" w:rsidR="00C07284" w:rsidRDefault="00C07284" w:rsidP="00C37EE3">
            <w:r>
              <w:rPr>
                <w:rFonts w:hint="eastAsia"/>
              </w:rPr>
              <w:t>BYTE-6</w:t>
            </w:r>
          </w:p>
        </w:tc>
        <w:tc>
          <w:tcPr>
            <w:tcW w:w="870" w:type="dxa"/>
          </w:tcPr>
          <w:p w14:paraId="3254DCD8" w14:textId="77777777" w:rsidR="00C07284" w:rsidRDefault="00C07284" w:rsidP="00C37EE3">
            <w:r>
              <w:rPr>
                <w:rFonts w:hint="eastAsia"/>
              </w:rPr>
              <w:t>6</w:t>
            </w:r>
          </w:p>
        </w:tc>
        <w:tc>
          <w:tcPr>
            <w:tcW w:w="2868" w:type="dxa"/>
          </w:tcPr>
          <w:p w14:paraId="7CA912D9" w14:textId="77777777" w:rsidR="00C07284" w:rsidRDefault="00C07284" w:rsidP="00C37EE3"/>
        </w:tc>
      </w:tr>
      <w:tr w:rsidR="00C07284" w14:paraId="40B8882A" w14:textId="77777777" w:rsidTr="0033759D">
        <w:tc>
          <w:tcPr>
            <w:tcW w:w="537" w:type="dxa"/>
          </w:tcPr>
          <w:p w14:paraId="5A4B0173" w14:textId="77777777" w:rsidR="00C07284" w:rsidRPr="007C106C" w:rsidRDefault="00C07284" w:rsidP="00C37EE3"/>
        </w:tc>
        <w:tc>
          <w:tcPr>
            <w:tcW w:w="2205" w:type="dxa"/>
          </w:tcPr>
          <w:p w14:paraId="0A8389D9" w14:textId="77777777" w:rsidR="00C07284" w:rsidRDefault="00C07284" w:rsidP="00C37EE3">
            <w:r w:rsidRPr="00A909FD">
              <w:t>nMarchine22</w:t>
            </w:r>
          </w:p>
        </w:tc>
        <w:tc>
          <w:tcPr>
            <w:tcW w:w="581" w:type="dxa"/>
          </w:tcPr>
          <w:p w14:paraId="734C00FA" w14:textId="77777777" w:rsidR="00C07284" w:rsidRDefault="00C07284" w:rsidP="00C37EE3">
            <w:r>
              <w:rPr>
                <w:rFonts w:hint="eastAsia"/>
              </w:rPr>
              <w:t>534</w:t>
            </w:r>
          </w:p>
        </w:tc>
        <w:tc>
          <w:tcPr>
            <w:tcW w:w="1122" w:type="dxa"/>
          </w:tcPr>
          <w:p w14:paraId="45CE6B09" w14:textId="77777777" w:rsidR="00C07284" w:rsidRDefault="00C07284" w:rsidP="00C37EE3">
            <w:r>
              <w:rPr>
                <w:rFonts w:hint="eastAsia"/>
              </w:rPr>
              <w:t>BYTE-6</w:t>
            </w:r>
          </w:p>
        </w:tc>
        <w:tc>
          <w:tcPr>
            <w:tcW w:w="870" w:type="dxa"/>
          </w:tcPr>
          <w:p w14:paraId="1AED079F" w14:textId="77777777" w:rsidR="00C07284" w:rsidRDefault="00C07284" w:rsidP="00C37EE3">
            <w:r>
              <w:rPr>
                <w:rFonts w:hint="eastAsia"/>
              </w:rPr>
              <w:t>6</w:t>
            </w:r>
          </w:p>
        </w:tc>
        <w:tc>
          <w:tcPr>
            <w:tcW w:w="2868" w:type="dxa"/>
          </w:tcPr>
          <w:p w14:paraId="124A1FF4" w14:textId="77777777" w:rsidR="00C07284" w:rsidRDefault="00C07284" w:rsidP="00C37EE3"/>
        </w:tc>
      </w:tr>
      <w:tr w:rsidR="00C07284" w14:paraId="695BE789" w14:textId="77777777" w:rsidTr="0033759D">
        <w:tc>
          <w:tcPr>
            <w:tcW w:w="537" w:type="dxa"/>
          </w:tcPr>
          <w:p w14:paraId="024C99C4" w14:textId="77777777" w:rsidR="00C07284" w:rsidRPr="007C106C" w:rsidRDefault="00C07284" w:rsidP="00C37EE3"/>
        </w:tc>
        <w:tc>
          <w:tcPr>
            <w:tcW w:w="2205" w:type="dxa"/>
          </w:tcPr>
          <w:p w14:paraId="4FB393E6" w14:textId="77777777" w:rsidR="00C07284" w:rsidRDefault="00C07284" w:rsidP="00C37EE3">
            <w:r w:rsidRPr="00A909FD">
              <w:t>_nTc1Net</w:t>
            </w:r>
          </w:p>
        </w:tc>
        <w:tc>
          <w:tcPr>
            <w:tcW w:w="581" w:type="dxa"/>
          </w:tcPr>
          <w:p w14:paraId="373DB207" w14:textId="77777777" w:rsidR="00C07284" w:rsidRDefault="00C07284" w:rsidP="00C37EE3">
            <w:r>
              <w:rPr>
                <w:rFonts w:hint="eastAsia"/>
              </w:rPr>
              <w:t>540</w:t>
            </w:r>
          </w:p>
        </w:tc>
        <w:tc>
          <w:tcPr>
            <w:tcW w:w="1122" w:type="dxa"/>
          </w:tcPr>
          <w:p w14:paraId="54E38E5C" w14:textId="77777777" w:rsidR="00C07284" w:rsidRDefault="00C07284" w:rsidP="00C37EE3">
            <w:r>
              <w:rPr>
                <w:rFonts w:hint="eastAsia"/>
              </w:rPr>
              <w:t>WORD-2</w:t>
            </w:r>
          </w:p>
        </w:tc>
        <w:tc>
          <w:tcPr>
            <w:tcW w:w="870" w:type="dxa"/>
          </w:tcPr>
          <w:p w14:paraId="38D934C4" w14:textId="77777777" w:rsidR="00C07284" w:rsidRDefault="00C07284" w:rsidP="00C37EE3">
            <w:r>
              <w:rPr>
                <w:rFonts w:hint="eastAsia"/>
              </w:rPr>
              <w:t>4</w:t>
            </w:r>
          </w:p>
        </w:tc>
        <w:tc>
          <w:tcPr>
            <w:tcW w:w="2868" w:type="dxa"/>
          </w:tcPr>
          <w:p w14:paraId="7FCA18C5" w14:textId="77777777" w:rsidR="00C07284" w:rsidRDefault="00C07284" w:rsidP="00C37EE3">
            <w:r w:rsidRPr="005F0331">
              <w:t>A: tag-Conn1 B: tag-Conn2</w:t>
            </w:r>
            <w:r>
              <w:rPr>
                <w:rFonts w:hint="eastAsia"/>
              </w:rPr>
              <w:t>；</w:t>
            </w:r>
            <w:r w:rsidRPr="005F0331">
              <w:t>0-Cuu,1-HMI</w:t>
            </w:r>
            <w:r w:rsidRPr="005F0331">
              <w:rPr>
                <w:color w:val="008000"/>
              </w:rPr>
              <w:t xml:space="preserve"> </w:t>
            </w:r>
            <w:r w:rsidRPr="005F0331">
              <w:t>,2-IOM1,3-IOM2</w:t>
            </w:r>
          </w:p>
          <w:p w14:paraId="0725280B" w14:textId="77777777" w:rsidR="00C07284" w:rsidRDefault="00C07284" w:rsidP="00C37EE3">
            <w:r w:rsidRPr="005F0331">
              <w:t>,4-ERM,5-ACU,</w:t>
            </w:r>
            <w:r w:rsidRPr="005F0331">
              <w:rPr>
                <w:color w:val="008000"/>
              </w:rPr>
              <w:t xml:space="preserve"> </w:t>
            </w:r>
            <w:r w:rsidRPr="005F0331">
              <w:t>6-BCU,7-MDCU1,</w:t>
            </w:r>
          </w:p>
          <w:p w14:paraId="377DE5D2" w14:textId="77777777" w:rsidR="00C07284" w:rsidRDefault="00C07284" w:rsidP="00C37EE3">
            <w:r w:rsidRPr="005F0331">
              <w:t>,8-MDCU2,9-HVAC,</w:t>
            </w:r>
          </w:p>
          <w:p w14:paraId="73E66920" w14:textId="77777777" w:rsidR="00C07284" w:rsidRDefault="00C07284" w:rsidP="00C37EE3">
            <w:r w:rsidRPr="005F0331">
              <w:t>10-FAS,11-PIS,12-BMS,13-ATC</w:t>
            </w:r>
          </w:p>
        </w:tc>
      </w:tr>
      <w:tr w:rsidR="00C07284" w14:paraId="5B49587C" w14:textId="77777777" w:rsidTr="0033759D">
        <w:tc>
          <w:tcPr>
            <w:tcW w:w="537" w:type="dxa"/>
          </w:tcPr>
          <w:p w14:paraId="05CE56CD" w14:textId="77777777" w:rsidR="00C07284" w:rsidRPr="007C106C" w:rsidRDefault="00C07284" w:rsidP="00C37EE3"/>
        </w:tc>
        <w:tc>
          <w:tcPr>
            <w:tcW w:w="2205" w:type="dxa"/>
          </w:tcPr>
          <w:p w14:paraId="57E4BCC1" w14:textId="77777777" w:rsidR="00C07284" w:rsidRDefault="00C07284" w:rsidP="00C37EE3">
            <w:r w:rsidRPr="00A909FD">
              <w:t>_nTc2Net</w:t>
            </w:r>
          </w:p>
        </w:tc>
        <w:tc>
          <w:tcPr>
            <w:tcW w:w="581" w:type="dxa"/>
          </w:tcPr>
          <w:p w14:paraId="7D2A207C" w14:textId="77777777" w:rsidR="00C07284" w:rsidRDefault="00C07284" w:rsidP="00C37EE3">
            <w:r>
              <w:rPr>
                <w:rFonts w:hint="eastAsia"/>
              </w:rPr>
              <w:t>544</w:t>
            </w:r>
          </w:p>
        </w:tc>
        <w:tc>
          <w:tcPr>
            <w:tcW w:w="1122" w:type="dxa"/>
          </w:tcPr>
          <w:p w14:paraId="542D3639" w14:textId="77777777" w:rsidR="00C07284" w:rsidRDefault="00C07284" w:rsidP="00C37EE3">
            <w:r>
              <w:rPr>
                <w:rFonts w:hint="eastAsia"/>
              </w:rPr>
              <w:t>WORD-2</w:t>
            </w:r>
          </w:p>
        </w:tc>
        <w:tc>
          <w:tcPr>
            <w:tcW w:w="870" w:type="dxa"/>
          </w:tcPr>
          <w:p w14:paraId="6586083D" w14:textId="77777777" w:rsidR="00C07284" w:rsidRDefault="00C07284" w:rsidP="00C37EE3">
            <w:r>
              <w:rPr>
                <w:rFonts w:hint="eastAsia"/>
              </w:rPr>
              <w:t>4</w:t>
            </w:r>
          </w:p>
        </w:tc>
        <w:tc>
          <w:tcPr>
            <w:tcW w:w="2868" w:type="dxa"/>
          </w:tcPr>
          <w:p w14:paraId="61F6FCB3" w14:textId="77777777" w:rsidR="00C07284" w:rsidRDefault="00C07284" w:rsidP="00C37EE3">
            <w:r>
              <w:rPr>
                <w:rFonts w:hint="eastAsia"/>
              </w:rPr>
              <w:t>同上</w:t>
            </w:r>
          </w:p>
        </w:tc>
      </w:tr>
      <w:tr w:rsidR="00C07284" w14:paraId="6F63A6DF" w14:textId="77777777" w:rsidTr="0033759D">
        <w:tc>
          <w:tcPr>
            <w:tcW w:w="537" w:type="dxa"/>
          </w:tcPr>
          <w:p w14:paraId="27D477BF" w14:textId="77777777" w:rsidR="00C07284" w:rsidRPr="007C106C" w:rsidRDefault="00C07284" w:rsidP="00C37EE3"/>
        </w:tc>
        <w:tc>
          <w:tcPr>
            <w:tcW w:w="2205" w:type="dxa"/>
          </w:tcPr>
          <w:p w14:paraId="1D02A70A" w14:textId="77777777" w:rsidR="00C07284" w:rsidRDefault="00C07284" w:rsidP="00C37EE3">
            <w:r w:rsidRPr="00A909FD">
              <w:t>_nTc3Net</w:t>
            </w:r>
          </w:p>
        </w:tc>
        <w:tc>
          <w:tcPr>
            <w:tcW w:w="581" w:type="dxa"/>
          </w:tcPr>
          <w:p w14:paraId="09CEFD82" w14:textId="77777777" w:rsidR="00C07284" w:rsidRDefault="00C07284" w:rsidP="00C37EE3">
            <w:r>
              <w:rPr>
                <w:rFonts w:hint="eastAsia"/>
              </w:rPr>
              <w:t>548</w:t>
            </w:r>
          </w:p>
        </w:tc>
        <w:tc>
          <w:tcPr>
            <w:tcW w:w="1122" w:type="dxa"/>
          </w:tcPr>
          <w:p w14:paraId="64E013A7" w14:textId="77777777" w:rsidR="00C07284" w:rsidRDefault="00C07284" w:rsidP="00C37EE3">
            <w:r>
              <w:rPr>
                <w:rFonts w:hint="eastAsia"/>
              </w:rPr>
              <w:t>BYTE-2</w:t>
            </w:r>
          </w:p>
        </w:tc>
        <w:tc>
          <w:tcPr>
            <w:tcW w:w="870" w:type="dxa"/>
          </w:tcPr>
          <w:p w14:paraId="035EED0D" w14:textId="77777777" w:rsidR="00C07284" w:rsidRDefault="00C07284" w:rsidP="00C37EE3">
            <w:r>
              <w:rPr>
                <w:rFonts w:hint="eastAsia"/>
              </w:rPr>
              <w:t>2</w:t>
            </w:r>
          </w:p>
        </w:tc>
        <w:tc>
          <w:tcPr>
            <w:tcW w:w="2868" w:type="dxa"/>
          </w:tcPr>
          <w:p w14:paraId="6BB8B71B" w14:textId="77777777" w:rsidR="00C07284" w:rsidRDefault="00C07284" w:rsidP="00A61E09">
            <w:pPr>
              <w:numPr>
                <w:ilvl w:val="0"/>
                <w:numId w:val="17"/>
              </w:numPr>
              <w:ind w:left="1260" w:hanging="420"/>
            </w:pPr>
            <w:r w:rsidRPr="005F0331">
              <w:t>IOM,1-DUC,2-BCU,</w:t>
            </w:r>
          </w:p>
          <w:p w14:paraId="2855672B" w14:textId="77777777" w:rsidR="00C07284" w:rsidRDefault="00C07284" w:rsidP="00A61E09">
            <w:pPr>
              <w:numPr>
                <w:ilvl w:val="0"/>
                <w:numId w:val="17"/>
              </w:numPr>
              <w:ind w:left="1260" w:hanging="420"/>
            </w:pPr>
            <w:r w:rsidRPr="005F0331">
              <w:t>3-MDCU1,4-MDCU2,5-HVAC</w:t>
            </w:r>
          </w:p>
        </w:tc>
      </w:tr>
      <w:tr w:rsidR="00C07284" w14:paraId="777C94E4" w14:textId="77777777" w:rsidTr="0033759D">
        <w:tc>
          <w:tcPr>
            <w:tcW w:w="537" w:type="dxa"/>
          </w:tcPr>
          <w:p w14:paraId="5D05B970" w14:textId="77777777" w:rsidR="00C07284" w:rsidRPr="007C106C" w:rsidRDefault="00C07284" w:rsidP="00C37EE3"/>
        </w:tc>
        <w:tc>
          <w:tcPr>
            <w:tcW w:w="2205" w:type="dxa"/>
          </w:tcPr>
          <w:p w14:paraId="3FA7E46A" w14:textId="77777777" w:rsidR="00C07284" w:rsidRDefault="00C07284" w:rsidP="00C37EE3">
            <w:r w:rsidRPr="00A909FD">
              <w:t>_nTc4Net</w:t>
            </w:r>
          </w:p>
        </w:tc>
        <w:tc>
          <w:tcPr>
            <w:tcW w:w="581" w:type="dxa"/>
          </w:tcPr>
          <w:p w14:paraId="26F29179" w14:textId="77777777" w:rsidR="00C07284" w:rsidRDefault="00C07284" w:rsidP="00C37EE3">
            <w:r>
              <w:rPr>
                <w:rFonts w:hint="eastAsia"/>
              </w:rPr>
              <w:t>550</w:t>
            </w:r>
          </w:p>
        </w:tc>
        <w:tc>
          <w:tcPr>
            <w:tcW w:w="1122" w:type="dxa"/>
          </w:tcPr>
          <w:p w14:paraId="42C39610" w14:textId="77777777" w:rsidR="00C07284" w:rsidRDefault="00C07284" w:rsidP="00C37EE3">
            <w:r>
              <w:rPr>
                <w:rFonts w:hint="eastAsia"/>
              </w:rPr>
              <w:t>BYTE-2</w:t>
            </w:r>
          </w:p>
        </w:tc>
        <w:tc>
          <w:tcPr>
            <w:tcW w:w="870" w:type="dxa"/>
          </w:tcPr>
          <w:p w14:paraId="6460CC1C" w14:textId="77777777" w:rsidR="00C07284" w:rsidRDefault="00C07284" w:rsidP="00C37EE3">
            <w:r>
              <w:rPr>
                <w:rFonts w:hint="eastAsia"/>
              </w:rPr>
              <w:t>2</w:t>
            </w:r>
          </w:p>
        </w:tc>
        <w:tc>
          <w:tcPr>
            <w:tcW w:w="2868" w:type="dxa"/>
          </w:tcPr>
          <w:p w14:paraId="70834861" w14:textId="77777777" w:rsidR="00C07284" w:rsidRDefault="00C07284" w:rsidP="00C37EE3">
            <w:r>
              <w:rPr>
                <w:rFonts w:hint="eastAsia"/>
              </w:rPr>
              <w:t>同上</w:t>
            </w:r>
          </w:p>
        </w:tc>
      </w:tr>
      <w:tr w:rsidR="00C07284" w14:paraId="35EB8940" w14:textId="77777777" w:rsidTr="0033759D">
        <w:tc>
          <w:tcPr>
            <w:tcW w:w="537" w:type="dxa"/>
          </w:tcPr>
          <w:p w14:paraId="0168DF26" w14:textId="77777777" w:rsidR="00C07284" w:rsidRPr="007C106C" w:rsidRDefault="00C07284" w:rsidP="00C37EE3"/>
        </w:tc>
        <w:tc>
          <w:tcPr>
            <w:tcW w:w="2205" w:type="dxa"/>
          </w:tcPr>
          <w:p w14:paraId="2F457312" w14:textId="77777777" w:rsidR="00C07284" w:rsidRPr="00A909FD" w:rsidRDefault="00C07284" w:rsidP="00C37EE3">
            <w:r w:rsidRPr="00A909FD">
              <w:t>_nTc5Net</w:t>
            </w:r>
          </w:p>
        </w:tc>
        <w:tc>
          <w:tcPr>
            <w:tcW w:w="581" w:type="dxa"/>
          </w:tcPr>
          <w:p w14:paraId="165C5136" w14:textId="77777777" w:rsidR="00C07284" w:rsidRDefault="00C07284" w:rsidP="00C37EE3">
            <w:r>
              <w:rPr>
                <w:rFonts w:hint="eastAsia"/>
              </w:rPr>
              <w:t>552</w:t>
            </w:r>
          </w:p>
        </w:tc>
        <w:tc>
          <w:tcPr>
            <w:tcW w:w="1122" w:type="dxa"/>
          </w:tcPr>
          <w:p w14:paraId="6EA43129" w14:textId="77777777" w:rsidR="00C07284" w:rsidRDefault="00C07284" w:rsidP="00C37EE3">
            <w:r>
              <w:rPr>
                <w:rFonts w:hint="eastAsia"/>
              </w:rPr>
              <w:t>BYTE-2</w:t>
            </w:r>
          </w:p>
        </w:tc>
        <w:tc>
          <w:tcPr>
            <w:tcW w:w="870" w:type="dxa"/>
          </w:tcPr>
          <w:p w14:paraId="2BFEDE5B" w14:textId="77777777" w:rsidR="00C07284" w:rsidRDefault="00C07284" w:rsidP="00C37EE3">
            <w:r>
              <w:rPr>
                <w:rFonts w:hint="eastAsia"/>
              </w:rPr>
              <w:t>2</w:t>
            </w:r>
          </w:p>
        </w:tc>
        <w:tc>
          <w:tcPr>
            <w:tcW w:w="2868" w:type="dxa"/>
          </w:tcPr>
          <w:p w14:paraId="6BA50CDE" w14:textId="77777777" w:rsidR="00C07284" w:rsidRDefault="00C07284" w:rsidP="00C37EE3"/>
        </w:tc>
      </w:tr>
      <w:tr w:rsidR="00C07284" w14:paraId="779DDEA8" w14:textId="77777777" w:rsidTr="0033759D">
        <w:tc>
          <w:tcPr>
            <w:tcW w:w="537" w:type="dxa"/>
          </w:tcPr>
          <w:p w14:paraId="27FD259B" w14:textId="77777777" w:rsidR="00C07284" w:rsidRPr="007C106C" w:rsidRDefault="00C07284" w:rsidP="00C37EE3"/>
        </w:tc>
        <w:tc>
          <w:tcPr>
            <w:tcW w:w="2205" w:type="dxa"/>
          </w:tcPr>
          <w:p w14:paraId="35987E7B" w14:textId="77777777" w:rsidR="00C07284" w:rsidRPr="00A909FD" w:rsidRDefault="00C07284" w:rsidP="00C37EE3">
            <w:r w:rsidRPr="00A909FD">
              <w:t>_nTc6Net</w:t>
            </w:r>
          </w:p>
        </w:tc>
        <w:tc>
          <w:tcPr>
            <w:tcW w:w="581" w:type="dxa"/>
          </w:tcPr>
          <w:p w14:paraId="3638FFFD" w14:textId="77777777" w:rsidR="00C07284" w:rsidRDefault="00C07284" w:rsidP="00C37EE3">
            <w:r>
              <w:rPr>
                <w:rFonts w:hint="eastAsia"/>
              </w:rPr>
              <w:t>554</w:t>
            </w:r>
          </w:p>
        </w:tc>
        <w:tc>
          <w:tcPr>
            <w:tcW w:w="1122" w:type="dxa"/>
          </w:tcPr>
          <w:p w14:paraId="43C15571" w14:textId="77777777" w:rsidR="00C07284" w:rsidRDefault="00C07284" w:rsidP="00C37EE3">
            <w:r>
              <w:rPr>
                <w:rFonts w:hint="eastAsia"/>
              </w:rPr>
              <w:t>BYTE-2</w:t>
            </w:r>
          </w:p>
        </w:tc>
        <w:tc>
          <w:tcPr>
            <w:tcW w:w="870" w:type="dxa"/>
          </w:tcPr>
          <w:p w14:paraId="6AF7A34B" w14:textId="77777777" w:rsidR="00C07284" w:rsidRDefault="00C07284" w:rsidP="00C37EE3">
            <w:r>
              <w:rPr>
                <w:rFonts w:hint="eastAsia"/>
              </w:rPr>
              <w:t>2</w:t>
            </w:r>
          </w:p>
        </w:tc>
        <w:tc>
          <w:tcPr>
            <w:tcW w:w="2868" w:type="dxa"/>
          </w:tcPr>
          <w:p w14:paraId="39406CE2" w14:textId="77777777" w:rsidR="00C07284" w:rsidRDefault="00C07284" w:rsidP="00C37EE3"/>
        </w:tc>
      </w:tr>
      <w:tr w:rsidR="00C07284" w14:paraId="4BB61632" w14:textId="77777777" w:rsidTr="0033759D">
        <w:tc>
          <w:tcPr>
            <w:tcW w:w="537" w:type="dxa"/>
          </w:tcPr>
          <w:p w14:paraId="7E73DAF3" w14:textId="77777777" w:rsidR="00C07284" w:rsidRPr="007C106C" w:rsidRDefault="00C07284" w:rsidP="00C37EE3"/>
        </w:tc>
        <w:tc>
          <w:tcPr>
            <w:tcW w:w="2205" w:type="dxa"/>
          </w:tcPr>
          <w:p w14:paraId="3DA3894C" w14:textId="77777777" w:rsidR="00C07284" w:rsidRPr="00A909FD" w:rsidRDefault="00C07284" w:rsidP="00C37EE3">
            <w:r w:rsidRPr="00A909FD">
              <w:t>_nConnAB</w:t>
            </w:r>
          </w:p>
        </w:tc>
        <w:tc>
          <w:tcPr>
            <w:tcW w:w="581" w:type="dxa"/>
          </w:tcPr>
          <w:p w14:paraId="45D70D8A" w14:textId="77777777" w:rsidR="00C07284" w:rsidRDefault="00C07284" w:rsidP="00C37EE3">
            <w:r>
              <w:rPr>
                <w:rFonts w:hint="eastAsia"/>
              </w:rPr>
              <w:t>556</w:t>
            </w:r>
          </w:p>
        </w:tc>
        <w:tc>
          <w:tcPr>
            <w:tcW w:w="1122" w:type="dxa"/>
          </w:tcPr>
          <w:p w14:paraId="662F344F" w14:textId="77777777" w:rsidR="00C07284" w:rsidRDefault="00C07284" w:rsidP="00C37EE3">
            <w:r>
              <w:rPr>
                <w:rFonts w:hint="eastAsia"/>
              </w:rPr>
              <w:t>BYTE</w:t>
            </w:r>
          </w:p>
        </w:tc>
        <w:tc>
          <w:tcPr>
            <w:tcW w:w="870" w:type="dxa"/>
          </w:tcPr>
          <w:p w14:paraId="3BF697FC" w14:textId="77777777" w:rsidR="00C07284" w:rsidRDefault="00C07284" w:rsidP="00C37EE3">
            <w:r>
              <w:rPr>
                <w:rFonts w:hint="eastAsia"/>
              </w:rPr>
              <w:t>1</w:t>
            </w:r>
          </w:p>
        </w:tc>
        <w:tc>
          <w:tcPr>
            <w:tcW w:w="2868" w:type="dxa"/>
          </w:tcPr>
          <w:p w14:paraId="7E317DDA" w14:textId="77777777" w:rsidR="00C07284" w:rsidRDefault="00C07284" w:rsidP="00C37EE3">
            <w:r w:rsidRPr="005F0331">
              <w:t>bit</w:t>
            </w:r>
            <w:proofErr w:type="gramStart"/>
            <w:r w:rsidRPr="005F0331">
              <w:t>0:A</w:t>
            </w:r>
            <w:proofErr w:type="gramEnd"/>
            <w:r w:rsidRPr="005F0331">
              <w:t>-B : bit1:B-A</w:t>
            </w:r>
          </w:p>
        </w:tc>
      </w:tr>
      <w:tr w:rsidR="00C07284" w14:paraId="4DB84A15" w14:textId="77777777" w:rsidTr="0033759D">
        <w:tc>
          <w:tcPr>
            <w:tcW w:w="537" w:type="dxa"/>
          </w:tcPr>
          <w:p w14:paraId="237E5BB3" w14:textId="77777777" w:rsidR="00C07284" w:rsidRPr="007C106C" w:rsidRDefault="00C07284" w:rsidP="00C37EE3"/>
        </w:tc>
        <w:tc>
          <w:tcPr>
            <w:tcW w:w="2205" w:type="dxa"/>
          </w:tcPr>
          <w:p w14:paraId="4190AC35" w14:textId="77777777" w:rsidR="00C07284" w:rsidRPr="005970EA" w:rsidRDefault="00C07284" w:rsidP="00C37EE3">
            <w:pPr>
              <w:rPr>
                <w:color w:val="FF0000"/>
              </w:rPr>
            </w:pPr>
            <w:r w:rsidRPr="005970EA">
              <w:rPr>
                <w:color w:val="FF0000"/>
              </w:rPr>
              <w:t>_nTc1DevsState</w:t>
            </w:r>
          </w:p>
        </w:tc>
        <w:tc>
          <w:tcPr>
            <w:tcW w:w="581" w:type="dxa"/>
          </w:tcPr>
          <w:p w14:paraId="662B4059" w14:textId="77777777" w:rsidR="00C07284" w:rsidRPr="005970EA" w:rsidRDefault="00C07284" w:rsidP="00C37EE3">
            <w:pPr>
              <w:rPr>
                <w:color w:val="FF0000"/>
              </w:rPr>
            </w:pPr>
            <w:r>
              <w:rPr>
                <w:rFonts w:hint="eastAsia"/>
                <w:color w:val="FF0000"/>
              </w:rPr>
              <w:t>558</w:t>
            </w:r>
          </w:p>
        </w:tc>
        <w:tc>
          <w:tcPr>
            <w:tcW w:w="1122" w:type="dxa"/>
          </w:tcPr>
          <w:p w14:paraId="24508108" w14:textId="77777777" w:rsidR="00C07284" w:rsidRPr="005970EA" w:rsidRDefault="00C07284" w:rsidP="00C37EE3">
            <w:pPr>
              <w:rPr>
                <w:color w:val="FF0000"/>
              </w:rPr>
            </w:pPr>
            <w:r w:rsidRPr="005970EA">
              <w:rPr>
                <w:rFonts w:hint="eastAsia"/>
                <w:color w:val="FF0000"/>
              </w:rPr>
              <w:t>WORD</w:t>
            </w:r>
          </w:p>
        </w:tc>
        <w:tc>
          <w:tcPr>
            <w:tcW w:w="870" w:type="dxa"/>
          </w:tcPr>
          <w:p w14:paraId="3F72DC8F" w14:textId="77777777" w:rsidR="00C07284" w:rsidRPr="005970EA" w:rsidRDefault="00C07284" w:rsidP="00C37EE3">
            <w:pPr>
              <w:rPr>
                <w:color w:val="FF0000"/>
              </w:rPr>
            </w:pPr>
            <w:r w:rsidRPr="005970EA">
              <w:rPr>
                <w:rFonts w:hint="eastAsia"/>
                <w:color w:val="FF0000"/>
              </w:rPr>
              <w:t>2</w:t>
            </w:r>
          </w:p>
        </w:tc>
        <w:tc>
          <w:tcPr>
            <w:tcW w:w="2868" w:type="dxa"/>
          </w:tcPr>
          <w:p w14:paraId="34842CD2" w14:textId="77777777" w:rsidR="00C07284" w:rsidRPr="005970EA" w:rsidRDefault="00C07284" w:rsidP="00C37EE3">
            <w:pPr>
              <w:rPr>
                <w:color w:val="FF0000"/>
              </w:rPr>
            </w:pPr>
            <w:r w:rsidRPr="005970EA">
              <w:rPr>
                <w:rFonts w:hint="eastAsia"/>
                <w:color w:val="FF0000"/>
              </w:rPr>
              <w:t>同_nTc1Net的A/B</w:t>
            </w:r>
          </w:p>
        </w:tc>
      </w:tr>
      <w:tr w:rsidR="00C07284" w14:paraId="1E5C4B45" w14:textId="77777777" w:rsidTr="0033759D">
        <w:tc>
          <w:tcPr>
            <w:tcW w:w="537" w:type="dxa"/>
          </w:tcPr>
          <w:p w14:paraId="31FEE0A5" w14:textId="77777777" w:rsidR="00C07284" w:rsidRPr="007C106C" w:rsidRDefault="00C07284" w:rsidP="00C37EE3"/>
        </w:tc>
        <w:tc>
          <w:tcPr>
            <w:tcW w:w="2205" w:type="dxa"/>
          </w:tcPr>
          <w:p w14:paraId="19FCEBB1" w14:textId="77777777" w:rsidR="00C07284" w:rsidRPr="005970EA" w:rsidRDefault="00C07284" w:rsidP="00C37EE3">
            <w:pPr>
              <w:rPr>
                <w:color w:val="FF0000"/>
              </w:rPr>
            </w:pPr>
            <w:r w:rsidRPr="005970EA">
              <w:rPr>
                <w:color w:val="FF0000"/>
              </w:rPr>
              <w:t>_nTc2DevsState</w:t>
            </w:r>
          </w:p>
        </w:tc>
        <w:tc>
          <w:tcPr>
            <w:tcW w:w="581" w:type="dxa"/>
          </w:tcPr>
          <w:p w14:paraId="16EA9F4C" w14:textId="77777777" w:rsidR="00C07284" w:rsidRPr="005970EA" w:rsidRDefault="00C07284" w:rsidP="00C37EE3">
            <w:pPr>
              <w:rPr>
                <w:color w:val="FF0000"/>
              </w:rPr>
            </w:pPr>
            <w:r>
              <w:rPr>
                <w:rFonts w:hint="eastAsia"/>
                <w:color w:val="FF0000"/>
              </w:rPr>
              <w:t>560</w:t>
            </w:r>
          </w:p>
        </w:tc>
        <w:tc>
          <w:tcPr>
            <w:tcW w:w="1122" w:type="dxa"/>
          </w:tcPr>
          <w:p w14:paraId="41EDF0B7" w14:textId="77777777" w:rsidR="00C07284" w:rsidRPr="005970EA" w:rsidRDefault="00C07284" w:rsidP="00C37EE3">
            <w:pPr>
              <w:rPr>
                <w:color w:val="FF0000"/>
              </w:rPr>
            </w:pPr>
            <w:r w:rsidRPr="005970EA">
              <w:rPr>
                <w:rFonts w:hint="eastAsia"/>
                <w:color w:val="FF0000"/>
              </w:rPr>
              <w:t>WORD</w:t>
            </w:r>
          </w:p>
        </w:tc>
        <w:tc>
          <w:tcPr>
            <w:tcW w:w="870" w:type="dxa"/>
          </w:tcPr>
          <w:p w14:paraId="6038689B" w14:textId="77777777" w:rsidR="00C07284" w:rsidRPr="005970EA" w:rsidRDefault="00C07284" w:rsidP="00C37EE3">
            <w:pPr>
              <w:rPr>
                <w:color w:val="FF0000"/>
              </w:rPr>
            </w:pPr>
            <w:r w:rsidRPr="005970EA">
              <w:rPr>
                <w:rFonts w:hint="eastAsia"/>
                <w:color w:val="FF0000"/>
              </w:rPr>
              <w:t>2</w:t>
            </w:r>
          </w:p>
        </w:tc>
        <w:tc>
          <w:tcPr>
            <w:tcW w:w="2868" w:type="dxa"/>
          </w:tcPr>
          <w:p w14:paraId="6F11F120" w14:textId="77777777" w:rsidR="00C07284" w:rsidRPr="005970EA" w:rsidRDefault="00C07284" w:rsidP="00C37EE3">
            <w:pPr>
              <w:rPr>
                <w:color w:val="FF0000"/>
              </w:rPr>
            </w:pPr>
            <w:r w:rsidRPr="005970EA">
              <w:rPr>
                <w:rFonts w:hint="eastAsia"/>
                <w:color w:val="FF0000"/>
              </w:rPr>
              <w:t>同上</w:t>
            </w:r>
          </w:p>
        </w:tc>
      </w:tr>
      <w:tr w:rsidR="00C07284" w14:paraId="19012007" w14:textId="77777777" w:rsidTr="0033759D">
        <w:tc>
          <w:tcPr>
            <w:tcW w:w="537" w:type="dxa"/>
          </w:tcPr>
          <w:p w14:paraId="55C0463F" w14:textId="77777777" w:rsidR="00C07284" w:rsidRPr="007C106C" w:rsidRDefault="00C07284" w:rsidP="00C37EE3"/>
        </w:tc>
        <w:tc>
          <w:tcPr>
            <w:tcW w:w="2205" w:type="dxa"/>
          </w:tcPr>
          <w:p w14:paraId="4C53B0DC" w14:textId="77777777" w:rsidR="00C07284" w:rsidRPr="005970EA" w:rsidRDefault="00C07284" w:rsidP="00C37EE3">
            <w:pPr>
              <w:rPr>
                <w:color w:val="FF0000"/>
              </w:rPr>
            </w:pPr>
            <w:r w:rsidRPr="005970EA">
              <w:rPr>
                <w:color w:val="FF0000"/>
              </w:rPr>
              <w:t>_nTc3DevsState</w:t>
            </w:r>
          </w:p>
        </w:tc>
        <w:tc>
          <w:tcPr>
            <w:tcW w:w="581" w:type="dxa"/>
          </w:tcPr>
          <w:p w14:paraId="41B4B6D2" w14:textId="77777777" w:rsidR="00C07284" w:rsidRPr="005970EA" w:rsidRDefault="00C07284" w:rsidP="00C37EE3">
            <w:pPr>
              <w:rPr>
                <w:color w:val="FF0000"/>
              </w:rPr>
            </w:pPr>
            <w:r>
              <w:rPr>
                <w:rFonts w:hint="eastAsia"/>
                <w:color w:val="FF0000"/>
              </w:rPr>
              <w:t>562</w:t>
            </w:r>
          </w:p>
        </w:tc>
        <w:tc>
          <w:tcPr>
            <w:tcW w:w="1122" w:type="dxa"/>
          </w:tcPr>
          <w:p w14:paraId="4CD67A65" w14:textId="77777777" w:rsidR="00C07284" w:rsidRPr="005970EA" w:rsidRDefault="00C07284" w:rsidP="00C37EE3">
            <w:pPr>
              <w:rPr>
                <w:color w:val="FF0000"/>
              </w:rPr>
            </w:pPr>
            <w:r w:rsidRPr="005970EA">
              <w:rPr>
                <w:rFonts w:hint="eastAsia"/>
                <w:color w:val="FF0000"/>
              </w:rPr>
              <w:t>BYTE</w:t>
            </w:r>
          </w:p>
        </w:tc>
        <w:tc>
          <w:tcPr>
            <w:tcW w:w="870" w:type="dxa"/>
          </w:tcPr>
          <w:p w14:paraId="5B2241F1" w14:textId="77777777" w:rsidR="00C07284" w:rsidRPr="005970EA" w:rsidRDefault="00C07284" w:rsidP="00C37EE3">
            <w:pPr>
              <w:rPr>
                <w:color w:val="FF0000"/>
              </w:rPr>
            </w:pPr>
            <w:r w:rsidRPr="005970EA">
              <w:rPr>
                <w:rFonts w:hint="eastAsia"/>
                <w:color w:val="FF0000"/>
              </w:rPr>
              <w:t>1</w:t>
            </w:r>
          </w:p>
        </w:tc>
        <w:tc>
          <w:tcPr>
            <w:tcW w:w="2868" w:type="dxa"/>
          </w:tcPr>
          <w:p w14:paraId="4C489ECE" w14:textId="77777777" w:rsidR="00C07284" w:rsidRPr="005970EA" w:rsidRDefault="00C07284" w:rsidP="00C37EE3">
            <w:pPr>
              <w:rPr>
                <w:color w:val="FF0000"/>
              </w:rPr>
            </w:pPr>
            <w:r w:rsidRPr="005970EA">
              <w:rPr>
                <w:rFonts w:hint="eastAsia"/>
                <w:color w:val="FF0000"/>
              </w:rPr>
              <w:t>同</w:t>
            </w:r>
            <w:r w:rsidRPr="005970EA">
              <w:rPr>
                <w:color w:val="FF0000"/>
              </w:rPr>
              <w:t>_nTc3Net</w:t>
            </w:r>
            <w:r w:rsidRPr="005970EA">
              <w:rPr>
                <w:rFonts w:hint="eastAsia"/>
                <w:color w:val="FF0000"/>
              </w:rPr>
              <w:t>的A/B相同</w:t>
            </w:r>
          </w:p>
        </w:tc>
      </w:tr>
      <w:tr w:rsidR="00C07284" w14:paraId="12193D37" w14:textId="77777777" w:rsidTr="0033759D">
        <w:tc>
          <w:tcPr>
            <w:tcW w:w="537" w:type="dxa"/>
          </w:tcPr>
          <w:p w14:paraId="5B366231" w14:textId="77777777" w:rsidR="00C07284" w:rsidRPr="007C106C" w:rsidRDefault="00C07284" w:rsidP="00C37EE3"/>
        </w:tc>
        <w:tc>
          <w:tcPr>
            <w:tcW w:w="2205" w:type="dxa"/>
          </w:tcPr>
          <w:p w14:paraId="5061CDBD" w14:textId="77777777" w:rsidR="00C07284" w:rsidRPr="005970EA" w:rsidRDefault="00C07284" w:rsidP="00C37EE3">
            <w:pPr>
              <w:rPr>
                <w:color w:val="FF0000"/>
              </w:rPr>
            </w:pPr>
            <w:r w:rsidRPr="005970EA">
              <w:rPr>
                <w:color w:val="FF0000"/>
              </w:rPr>
              <w:t>_nTc</w:t>
            </w:r>
            <w:r w:rsidRPr="005970EA">
              <w:rPr>
                <w:rFonts w:hint="eastAsia"/>
                <w:color w:val="FF0000"/>
              </w:rPr>
              <w:t>4</w:t>
            </w:r>
            <w:r w:rsidRPr="005970EA">
              <w:rPr>
                <w:color w:val="FF0000"/>
              </w:rPr>
              <w:t>DevsState</w:t>
            </w:r>
          </w:p>
        </w:tc>
        <w:tc>
          <w:tcPr>
            <w:tcW w:w="581" w:type="dxa"/>
          </w:tcPr>
          <w:p w14:paraId="531EA0A1" w14:textId="77777777" w:rsidR="00C07284" w:rsidRPr="005970EA" w:rsidRDefault="00C07284" w:rsidP="00C37EE3">
            <w:pPr>
              <w:rPr>
                <w:color w:val="FF0000"/>
              </w:rPr>
            </w:pPr>
            <w:r>
              <w:rPr>
                <w:rFonts w:hint="eastAsia"/>
                <w:color w:val="FF0000"/>
              </w:rPr>
              <w:t>563</w:t>
            </w:r>
          </w:p>
        </w:tc>
        <w:tc>
          <w:tcPr>
            <w:tcW w:w="1122" w:type="dxa"/>
          </w:tcPr>
          <w:p w14:paraId="59051994" w14:textId="77777777" w:rsidR="00C07284" w:rsidRPr="005970EA" w:rsidRDefault="00C07284" w:rsidP="00C37EE3">
            <w:pPr>
              <w:rPr>
                <w:color w:val="FF0000"/>
              </w:rPr>
            </w:pPr>
            <w:r w:rsidRPr="005970EA">
              <w:rPr>
                <w:rFonts w:hint="eastAsia"/>
                <w:color w:val="FF0000"/>
              </w:rPr>
              <w:t>BYTE</w:t>
            </w:r>
          </w:p>
        </w:tc>
        <w:tc>
          <w:tcPr>
            <w:tcW w:w="870" w:type="dxa"/>
          </w:tcPr>
          <w:p w14:paraId="33B31B7B" w14:textId="77777777" w:rsidR="00C07284" w:rsidRPr="005970EA" w:rsidRDefault="00C07284" w:rsidP="00C37EE3">
            <w:pPr>
              <w:rPr>
                <w:color w:val="FF0000"/>
              </w:rPr>
            </w:pPr>
            <w:r w:rsidRPr="005970EA">
              <w:rPr>
                <w:rFonts w:hint="eastAsia"/>
                <w:color w:val="FF0000"/>
              </w:rPr>
              <w:t>1</w:t>
            </w:r>
          </w:p>
        </w:tc>
        <w:tc>
          <w:tcPr>
            <w:tcW w:w="2868" w:type="dxa"/>
          </w:tcPr>
          <w:p w14:paraId="793219EB" w14:textId="77777777" w:rsidR="00C07284" w:rsidRPr="005970EA" w:rsidRDefault="00C07284" w:rsidP="00C37EE3">
            <w:pPr>
              <w:rPr>
                <w:color w:val="FF0000"/>
              </w:rPr>
            </w:pPr>
          </w:p>
        </w:tc>
      </w:tr>
      <w:tr w:rsidR="00C07284" w14:paraId="64549838" w14:textId="77777777" w:rsidTr="0033759D">
        <w:tc>
          <w:tcPr>
            <w:tcW w:w="537" w:type="dxa"/>
          </w:tcPr>
          <w:p w14:paraId="6D4E2FBC" w14:textId="77777777" w:rsidR="00C07284" w:rsidRPr="007C106C" w:rsidRDefault="00C07284" w:rsidP="00C37EE3"/>
        </w:tc>
        <w:tc>
          <w:tcPr>
            <w:tcW w:w="2205" w:type="dxa"/>
          </w:tcPr>
          <w:p w14:paraId="6B8A2772" w14:textId="77777777" w:rsidR="00C07284" w:rsidRPr="005970EA" w:rsidRDefault="00C07284" w:rsidP="00C37EE3">
            <w:pPr>
              <w:rPr>
                <w:color w:val="FF0000"/>
              </w:rPr>
            </w:pPr>
            <w:r w:rsidRPr="005970EA">
              <w:rPr>
                <w:color w:val="FF0000"/>
              </w:rPr>
              <w:t>_nTc</w:t>
            </w:r>
            <w:r w:rsidRPr="005970EA">
              <w:rPr>
                <w:rFonts w:hint="eastAsia"/>
                <w:color w:val="FF0000"/>
              </w:rPr>
              <w:t>5</w:t>
            </w:r>
            <w:r w:rsidRPr="005970EA">
              <w:rPr>
                <w:color w:val="FF0000"/>
              </w:rPr>
              <w:t>DevsState</w:t>
            </w:r>
          </w:p>
        </w:tc>
        <w:tc>
          <w:tcPr>
            <w:tcW w:w="581" w:type="dxa"/>
          </w:tcPr>
          <w:p w14:paraId="2E182CD6" w14:textId="77777777" w:rsidR="00C07284" w:rsidRPr="005970EA" w:rsidRDefault="00C07284" w:rsidP="00C37EE3">
            <w:pPr>
              <w:rPr>
                <w:color w:val="FF0000"/>
              </w:rPr>
            </w:pPr>
            <w:r>
              <w:rPr>
                <w:rFonts w:hint="eastAsia"/>
                <w:color w:val="FF0000"/>
              </w:rPr>
              <w:t>564</w:t>
            </w:r>
          </w:p>
        </w:tc>
        <w:tc>
          <w:tcPr>
            <w:tcW w:w="1122" w:type="dxa"/>
          </w:tcPr>
          <w:p w14:paraId="707CE149" w14:textId="77777777" w:rsidR="00C07284" w:rsidRPr="005970EA" w:rsidRDefault="00C07284" w:rsidP="00C37EE3">
            <w:pPr>
              <w:rPr>
                <w:color w:val="FF0000"/>
              </w:rPr>
            </w:pPr>
            <w:r w:rsidRPr="005970EA">
              <w:rPr>
                <w:rFonts w:hint="eastAsia"/>
                <w:color w:val="FF0000"/>
              </w:rPr>
              <w:t>BYTE</w:t>
            </w:r>
          </w:p>
        </w:tc>
        <w:tc>
          <w:tcPr>
            <w:tcW w:w="870" w:type="dxa"/>
          </w:tcPr>
          <w:p w14:paraId="01DB9BAB" w14:textId="77777777" w:rsidR="00C07284" w:rsidRPr="005970EA" w:rsidRDefault="00C07284" w:rsidP="00C37EE3">
            <w:pPr>
              <w:rPr>
                <w:color w:val="FF0000"/>
              </w:rPr>
            </w:pPr>
            <w:r w:rsidRPr="005970EA">
              <w:rPr>
                <w:rFonts w:hint="eastAsia"/>
                <w:color w:val="FF0000"/>
              </w:rPr>
              <w:t>1</w:t>
            </w:r>
          </w:p>
        </w:tc>
        <w:tc>
          <w:tcPr>
            <w:tcW w:w="2868" w:type="dxa"/>
          </w:tcPr>
          <w:p w14:paraId="60EFA332" w14:textId="77777777" w:rsidR="00C07284" w:rsidRPr="005970EA" w:rsidRDefault="00C07284" w:rsidP="00C37EE3">
            <w:pPr>
              <w:rPr>
                <w:color w:val="FF0000"/>
              </w:rPr>
            </w:pPr>
          </w:p>
        </w:tc>
      </w:tr>
      <w:tr w:rsidR="00C07284" w14:paraId="00EBBC74" w14:textId="77777777" w:rsidTr="0033759D">
        <w:tc>
          <w:tcPr>
            <w:tcW w:w="537" w:type="dxa"/>
          </w:tcPr>
          <w:p w14:paraId="1C609222" w14:textId="77777777" w:rsidR="00C07284" w:rsidRPr="007C106C" w:rsidRDefault="00C07284" w:rsidP="00C37EE3"/>
        </w:tc>
        <w:tc>
          <w:tcPr>
            <w:tcW w:w="2205" w:type="dxa"/>
          </w:tcPr>
          <w:p w14:paraId="3FD2EA82" w14:textId="77777777" w:rsidR="00C07284" w:rsidRPr="005970EA" w:rsidRDefault="00C07284" w:rsidP="00C37EE3">
            <w:pPr>
              <w:rPr>
                <w:color w:val="FF0000"/>
              </w:rPr>
            </w:pPr>
            <w:r w:rsidRPr="005970EA">
              <w:rPr>
                <w:color w:val="FF0000"/>
              </w:rPr>
              <w:t>_nTc</w:t>
            </w:r>
            <w:r w:rsidRPr="005970EA">
              <w:rPr>
                <w:rFonts w:hint="eastAsia"/>
                <w:color w:val="FF0000"/>
              </w:rPr>
              <w:t>6</w:t>
            </w:r>
            <w:r w:rsidRPr="005970EA">
              <w:rPr>
                <w:color w:val="FF0000"/>
              </w:rPr>
              <w:t>DevsState</w:t>
            </w:r>
          </w:p>
        </w:tc>
        <w:tc>
          <w:tcPr>
            <w:tcW w:w="581" w:type="dxa"/>
          </w:tcPr>
          <w:p w14:paraId="197B53FF" w14:textId="77777777" w:rsidR="00C07284" w:rsidRPr="005970EA" w:rsidRDefault="00C07284" w:rsidP="00C37EE3">
            <w:pPr>
              <w:rPr>
                <w:color w:val="FF0000"/>
              </w:rPr>
            </w:pPr>
            <w:r>
              <w:rPr>
                <w:rFonts w:hint="eastAsia"/>
                <w:color w:val="FF0000"/>
              </w:rPr>
              <w:t>565</w:t>
            </w:r>
          </w:p>
        </w:tc>
        <w:tc>
          <w:tcPr>
            <w:tcW w:w="1122" w:type="dxa"/>
          </w:tcPr>
          <w:p w14:paraId="2B521E27" w14:textId="77777777" w:rsidR="00C07284" w:rsidRPr="005970EA" w:rsidRDefault="00C07284" w:rsidP="00C37EE3">
            <w:pPr>
              <w:rPr>
                <w:color w:val="FF0000"/>
              </w:rPr>
            </w:pPr>
            <w:r w:rsidRPr="005970EA">
              <w:rPr>
                <w:rFonts w:hint="eastAsia"/>
                <w:color w:val="FF0000"/>
              </w:rPr>
              <w:t>BYTE</w:t>
            </w:r>
          </w:p>
        </w:tc>
        <w:tc>
          <w:tcPr>
            <w:tcW w:w="870" w:type="dxa"/>
          </w:tcPr>
          <w:p w14:paraId="085B80B5" w14:textId="77777777" w:rsidR="00C07284" w:rsidRPr="005970EA" w:rsidRDefault="00C07284" w:rsidP="00C37EE3">
            <w:pPr>
              <w:rPr>
                <w:color w:val="FF0000"/>
              </w:rPr>
            </w:pPr>
            <w:r w:rsidRPr="005970EA">
              <w:rPr>
                <w:rFonts w:hint="eastAsia"/>
                <w:color w:val="FF0000"/>
              </w:rPr>
              <w:t>1</w:t>
            </w:r>
          </w:p>
        </w:tc>
        <w:tc>
          <w:tcPr>
            <w:tcW w:w="2868" w:type="dxa"/>
          </w:tcPr>
          <w:p w14:paraId="39655E9F" w14:textId="77777777" w:rsidR="00C07284" w:rsidRPr="005970EA" w:rsidRDefault="00C07284" w:rsidP="00C37EE3">
            <w:pPr>
              <w:rPr>
                <w:color w:val="FF0000"/>
              </w:rPr>
            </w:pPr>
          </w:p>
        </w:tc>
      </w:tr>
      <w:tr w:rsidR="00C07284" w14:paraId="10B734D5" w14:textId="77777777" w:rsidTr="0033759D">
        <w:tc>
          <w:tcPr>
            <w:tcW w:w="537" w:type="dxa"/>
          </w:tcPr>
          <w:p w14:paraId="6EA95494" w14:textId="77777777" w:rsidR="00C07284" w:rsidRPr="007C106C" w:rsidRDefault="00C07284" w:rsidP="00C37EE3"/>
        </w:tc>
        <w:tc>
          <w:tcPr>
            <w:tcW w:w="2205" w:type="dxa"/>
          </w:tcPr>
          <w:p w14:paraId="711E9292" w14:textId="77777777" w:rsidR="00C07284" w:rsidRPr="005970EA" w:rsidRDefault="00C07284" w:rsidP="00C37EE3">
            <w:pPr>
              <w:rPr>
                <w:color w:val="FF0000"/>
              </w:rPr>
            </w:pPr>
            <w:r w:rsidRPr="005970EA">
              <w:rPr>
                <w:color w:val="FF0000"/>
              </w:rPr>
              <w:t>_nEconnDevState</w:t>
            </w:r>
          </w:p>
        </w:tc>
        <w:tc>
          <w:tcPr>
            <w:tcW w:w="581" w:type="dxa"/>
          </w:tcPr>
          <w:p w14:paraId="3CE9EA7E" w14:textId="77777777" w:rsidR="00C07284" w:rsidRPr="005970EA" w:rsidRDefault="00C07284" w:rsidP="00C37EE3">
            <w:pPr>
              <w:rPr>
                <w:color w:val="FF0000"/>
              </w:rPr>
            </w:pPr>
            <w:r>
              <w:rPr>
                <w:rFonts w:hint="eastAsia"/>
                <w:color w:val="FF0000"/>
              </w:rPr>
              <w:t>566</w:t>
            </w:r>
          </w:p>
        </w:tc>
        <w:tc>
          <w:tcPr>
            <w:tcW w:w="1122" w:type="dxa"/>
          </w:tcPr>
          <w:p w14:paraId="74D5BC90" w14:textId="77777777" w:rsidR="00C07284" w:rsidRPr="005970EA" w:rsidRDefault="00C07284" w:rsidP="00C37EE3">
            <w:pPr>
              <w:rPr>
                <w:color w:val="FF0000"/>
              </w:rPr>
            </w:pPr>
            <w:r w:rsidRPr="005970EA">
              <w:rPr>
                <w:rFonts w:hint="eastAsia"/>
                <w:color w:val="FF0000"/>
              </w:rPr>
              <w:t>BYTE</w:t>
            </w:r>
          </w:p>
        </w:tc>
        <w:tc>
          <w:tcPr>
            <w:tcW w:w="870" w:type="dxa"/>
          </w:tcPr>
          <w:p w14:paraId="46AFC384" w14:textId="77777777" w:rsidR="00C07284" w:rsidRPr="005970EA" w:rsidRDefault="00C07284" w:rsidP="00C37EE3">
            <w:pPr>
              <w:rPr>
                <w:color w:val="FF0000"/>
              </w:rPr>
            </w:pPr>
            <w:r w:rsidRPr="005970EA">
              <w:rPr>
                <w:rFonts w:hint="eastAsia"/>
                <w:color w:val="FF0000"/>
              </w:rPr>
              <w:t>1</w:t>
            </w:r>
          </w:p>
        </w:tc>
        <w:tc>
          <w:tcPr>
            <w:tcW w:w="2868" w:type="dxa"/>
          </w:tcPr>
          <w:p w14:paraId="5FEC8BAC" w14:textId="77777777" w:rsidR="00C07284" w:rsidRPr="005970EA" w:rsidRDefault="00C07284" w:rsidP="00C37EE3">
            <w:pPr>
              <w:rPr>
                <w:color w:val="FF0000"/>
              </w:rPr>
            </w:pPr>
            <w:r w:rsidRPr="005970EA">
              <w:rPr>
                <w:color w:val="FF0000"/>
              </w:rPr>
              <w:t>A</w:t>
            </w:r>
            <w:r w:rsidRPr="005970EA">
              <w:rPr>
                <w:rFonts w:hint="eastAsia"/>
                <w:color w:val="FF0000"/>
              </w:rPr>
              <w:t>网路设备状态，</w:t>
            </w:r>
            <w:r w:rsidRPr="005970EA">
              <w:rPr>
                <w:color w:val="FF0000"/>
              </w:rPr>
              <w:t>bit0 - 5</w:t>
            </w:r>
            <w:r w:rsidRPr="005970EA">
              <w:rPr>
                <w:rFonts w:hint="eastAsia"/>
                <w:color w:val="FF0000"/>
              </w:rPr>
              <w:t>，</w:t>
            </w:r>
            <w:r w:rsidRPr="005970EA">
              <w:rPr>
                <w:color w:val="FF0000"/>
              </w:rPr>
              <w:t>0</w:t>
            </w:r>
          </w:p>
        </w:tc>
      </w:tr>
      <w:tr w:rsidR="00C07284" w14:paraId="56B33925" w14:textId="77777777" w:rsidTr="0033759D">
        <w:tc>
          <w:tcPr>
            <w:tcW w:w="537" w:type="dxa"/>
          </w:tcPr>
          <w:p w14:paraId="5F727FB5" w14:textId="77777777" w:rsidR="00C07284" w:rsidRPr="007C106C" w:rsidRDefault="00C07284" w:rsidP="00C37EE3"/>
        </w:tc>
        <w:tc>
          <w:tcPr>
            <w:tcW w:w="2205" w:type="dxa"/>
          </w:tcPr>
          <w:p w14:paraId="469A22A9" w14:textId="77777777" w:rsidR="00C07284" w:rsidRPr="005970EA" w:rsidRDefault="00C07284" w:rsidP="00C37EE3">
            <w:pPr>
              <w:rPr>
                <w:color w:val="FF0000"/>
              </w:rPr>
            </w:pPr>
            <w:r w:rsidRPr="005970EA">
              <w:rPr>
                <w:color w:val="FF0000"/>
              </w:rPr>
              <w:t>_nEconnDevState2</w:t>
            </w:r>
          </w:p>
        </w:tc>
        <w:tc>
          <w:tcPr>
            <w:tcW w:w="581" w:type="dxa"/>
          </w:tcPr>
          <w:p w14:paraId="22309A6B" w14:textId="77777777" w:rsidR="00C07284" w:rsidRPr="005970EA" w:rsidRDefault="00C07284" w:rsidP="00C37EE3">
            <w:pPr>
              <w:rPr>
                <w:color w:val="FF0000"/>
              </w:rPr>
            </w:pPr>
            <w:r>
              <w:rPr>
                <w:rFonts w:hint="eastAsia"/>
                <w:color w:val="FF0000"/>
              </w:rPr>
              <w:t>567</w:t>
            </w:r>
          </w:p>
        </w:tc>
        <w:tc>
          <w:tcPr>
            <w:tcW w:w="1122" w:type="dxa"/>
          </w:tcPr>
          <w:p w14:paraId="3DA0B95D" w14:textId="77777777" w:rsidR="00C07284" w:rsidRPr="005970EA" w:rsidRDefault="00C07284" w:rsidP="00C37EE3">
            <w:pPr>
              <w:rPr>
                <w:color w:val="FF0000"/>
              </w:rPr>
            </w:pPr>
            <w:r w:rsidRPr="005970EA">
              <w:rPr>
                <w:rFonts w:hint="eastAsia"/>
                <w:color w:val="FF0000"/>
              </w:rPr>
              <w:t>BYTE</w:t>
            </w:r>
          </w:p>
        </w:tc>
        <w:tc>
          <w:tcPr>
            <w:tcW w:w="870" w:type="dxa"/>
          </w:tcPr>
          <w:p w14:paraId="59F3EAFE" w14:textId="77777777" w:rsidR="00C07284" w:rsidRPr="005970EA" w:rsidRDefault="00C07284" w:rsidP="00C37EE3">
            <w:pPr>
              <w:rPr>
                <w:color w:val="FF0000"/>
              </w:rPr>
            </w:pPr>
            <w:r w:rsidRPr="005970EA">
              <w:rPr>
                <w:rFonts w:hint="eastAsia"/>
                <w:color w:val="FF0000"/>
              </w:rPr>
              <w:t>1</w:t>
            </w:r>
          </w:p>
        </w:tc>
        <w:tc>
          <w:tcPr>
            <w:tcW w:w="2868" w:type="dxa"/>
          </w:tcPr>
          <w:p w14:paraId="7D8AF3AD" w14:textId="77777777" w:rsidR="00C07284" w:rsidRPr="005970EA" w:rsidRDefault="00C07284" w:rsidP="00C37EE3">
            <w:pPr>
              <w:rPr>
                <w:color w:val="FF0000"/>
              </w:rPr>
            </w:pPr>
            <w:r w:rsidRPr="005970EA">
              <w:rPr>
                <w:color w:val="FF0000"/>
              </w:rPr>
              <w:t>B</w:t>
            </w:r>
            <w:r w:rsidRPr="005970EA">
              <w:rPr>
                <w:rFonts w:hint="eastAsia"/>
                <w:color w:val="FF0000"/>
              </w:rPr>
              <w:t>网路设备状态，</w:t>
            </w:r>
            <w:r w:rsidRPr="005970EA">
              <w:rPr>
                <w:color w:val="FF0000"/>
              </w:rPr>
              <w:t>bit0 - 5</w:t>
            </w:r>
          </w:p>
        </w:tc>
      </w:tr>
      <w:tr w:rsidR="0033759D" w14:paraId="4A722466" w14:textId="77777777" w:rsidTr="0033759D">
        <w:tc>
          <w:tcPr>
            <w:tcW w:w="537" w:type="dxa"/>
          </w:tcPr>
          <w:p w14:paraId="34A41FAD" w14:textId="77777777" w:rsidR="0033759D" w:rsidRPr="007C106C" w:rsidRDefault="0033759D" w:rsidP="0033759D"/>
        </w:tc>
        <w:tc>
          <w:tcPr>
            <w:tcW w:w="2205" w:type="dxa"/>
          </w:tcPr>
          <w:p w14:paraId="17600485" w14:textId="43BE63CA" w:rsidR="0033759D" w:rsidRPr="00A909FD" w:rsidRDefault="0033759D" w:rsidP="0033759D">
            <w:r w:rsidRPr="008C3591">
              <w:rPr>
                <w:highlight w:val="yellow"/>
              </w:rPr>
              <w:t>_nFaultCode</w:t>
            </w:r>
          </w:p>
        </w:tc>
        <w:tc>
          <w:tcPr>
            <w:tcW w:w="581" w:type="dxa"/>
          </w:tcPr>
          <w:p w14:paraId="599A1F88" w14:textId="7E50CA57" w:rsidR="0033759D" w:rsidRDefault="0033759D" w:rsidP="0033759D">
            <w:r w:rsidRPr="008C3591">
              <w:rPr>
                <w:rFonts w:hint="eastAsia"/>
                <w:highlight w:val="yellow"/>
              </w:rPr>
              <w:t>568</w:t>
            </w:r>
          </w:p>
        </w:tc>
        <w:tc>
          <w:tcPr>
            <w:tcW w:w="1122" w:type="dxa"/>
          </w:tcPr>
          <w:p w14:paraId="08B88D9C" w14:textId="57A4CBAC" w:rsidR="0033759D" w:rsidRDefault="0033759D" w:rsidP="0033759D">
            <w:r w:rsidRPr="008C3591">
              <w:rPr>
                <w:rFonts w:hint="eastAsia"/>
                <w:highlight w:val="yellow"/>
              </w:rPr>
              <w:t>WORD</w:t>
            </w:r>
          </w:p>
        </w:tc>
        <w:tc>
          <w:tcPr>
            <w:tcW w:w="870" w:type="dxa"/>
          </w:tcPr>
          <w:p w14:paraId="2B1D4E0C" w14:textId="2465B657" w:rsidR="0033759D" w:rsidRDefault="0033759D" w:rsidP="0033759D">
            <w:r w:rsidRPr="008C3591">
              <w:rPr>
                <w:rFonts w:hint="eastAsia"/>
                <w:highlight w:val="yellow"/>
              </w:rPr>
              <w:t>2</w:t>
            </w:r>
          </w:p>
        </w:tc>
        <w:tc>
          <w:tcPr>
            <w:tcW w:w="2868" w:type="dxa"/>
          </w:tcPr>
          <w:p w14:paraId="1E47FAED" w14:textId="403206EE" w:rsidR="0033759D" w:rsidRDefault="0033759D" w:rsidP="0033759D">
            <w:r w:rsidRPr="008C3591">
              <w:rPr>
                <w:highlight w:val="yellow"/>
              </w:rPr>
              <w:t>故障码</w:t>
            </w:r>
          </w:p>
        </w:tc>
      </w:tr>
      <w:tr w:rsidR="0033759D" w14:paraId="2CF2B0DB" w14:textId="77777777" w:rsidTr="0033759D">
        <w:tc>
          <w:tcPr>
            <w:tcW w:w="537" w:type="dxa"/>
          </w:tcPr>
          <w:p w14:paraId="14E3674B" w14:textId="77777777" w:rsidR="0033759D" w:rsidRPr="007C106C" w:rsidRDefault="0033759D" w:rsidP="0033759D"/>
        </w:tc>
        <w:tc>
          <w:tcPr>
            <w:tcW w:w="2205" w:type="dxa"/>
          </w:tcPr>
          <w:p w14:paraId="72FE683B" w14:textId="5A40BFC9" w:rsidR="0033759D" w:rsidRPr="00A909FD" w:rsidRDefault="0033759D" w:rsidP="0033759D">
            <w:r w:rsidRPr="008C3591">
              <w:rPr>
                <w:highlight w:val="yellow"/>
              </w:rPr>
              <w:t>_nTrainNo</w:t>
            </w:r>
          </w:p>
        </w:tc>
        <w:tc>
          <w:tcPr>
            <w:tcW w:w="581" w:type="dxa"/>
          </w:tcPr>
          <w:p w14:paraId="24F1A449" w14:textId="010A6E5F" w:rsidR="0033759D" w:rsidRDefault="0033759D" w:rsidP="0033759D">
            <w:pPr>
              <w:rPr>
                <w:rFonts w:hint="eastAsia"/>
              </w:rPr>
            </w:pPr>
            <w:r w:rsidRPr="008C3591">
              <w:rPr>
                <w:rFonts w:hint="eastAsia"/>
                <w:highlight w:val="yellow"/>
              </w:rPr>
              <w:t>5</w:t>
            </w:r>
            <w:r w:rsidRPr="008C3591">
              <w:rPr>
                <w:highlight w:val="yellow"/>
              </w:rPr>
              <w:t>70</w:t>
            </w:r>
          </w:p>
        </w:tc>
        <w:tc>
          <w:tcPr>
            <w:tcW w:w="1122" w:type="dxa"/>
          </w:tcPr>
          <w:p w14:paraId="653839F1" w14:textId="0838D8A7" w:rsidR="0033759D" w:rsidRDefault="0033759D" w:rsidP="0033759D">
            <w:pPr>
              <w:rPr>
                <w:rFonts w:hint="eastAsia"/>
              </w:rPr>
            </w:pPr>
            <w:r w:rsidRPr="008C3591">
              <w:rPr>
                <w:rFonts w:hint="eastAsia"/>
                <w:highlight w:val="yellow"/>
              </w:rPr>
              <w:t>WORD</w:t>
            </w:r>
          </w:p>
        </w:tc>
        <w:tc>
          <w:tcPr>
            <w:tcW w:w="870" w:type="dxa"/>
          </w:tcPr>
          <w:p w14:paraId="3913BFF2" w14:textId="07DC439B" w:rsidR="0033759D" w:rsidRDefault="0033759D" w:rsidP="0033759D">
            <w:pPr>
              <w:rPr>
                <w:rFonts w:hint="eastAsia"/>
              </w:rPr>
            </w:pPr>
            <w:r w:rsidRPr="008C3591">
              <w:rPr>
                <w:rFonts w:hint="eastAsia"/>
                <w:highlight w:val="yellow"/>
              </w:rPr>
              <w:t>2</w:t>
            </w:r>
          </w:p>
        </w:tc>
        <w:tc>
          <w:tcPr>
            <w:tcW w:w="2868" w:type="dxa"/>
          </w:tcPr>
          <w:p w14:paraId="45B7883F" w14:textId="281A547C" w:rsidR="0033759D" w:rsidRPr="005F0331" w:rsidRDefault="0033759D" w:rsidP="0033759D">
            <w:r w:rsidRPr="008C3591">
              <w:rPr>
                <w:rFonts w:hint="eastAsia"/>
                <w:highlight w:val="yellow"/>
              </w:rPr>
              <w:t>列车号</w:t>
            </w:r>
          </w:p>
        </w:tc>
      </w:tr>
    </w:tbl>
    <w:p w14:paraId="0E7B140A" w14:textId="22BC6C05" w:rsidR="00A1492A" w:rsidRDefault="00A1492A" w:rsidP="00C07284"/>
    <w:p w14:paraId="3188D1FC" w14:textId="77777777" w:rsidR="00A1492A" w:rsidRDefault="00A1492A" w:rsidP="00C07284"/>
    <w:p w14:paraId="0CA14DF3" w14:textId="77777777" w:rsidR="00A1492A" w:rsidRDefault="00C07284" w:rsidP="00C07284">
      <w:pPr>
        <w:rPr>
          <w:rFonts w:ascii="仿宋" w:eastAsia="仿宋" w:hAnsi="仿宋"/>
        </w:rPr>
      </w:pPr>
      <w:r>
        <w:rPr>
          <w:rFonts w:ascii="仿宋" w:eastAsia="仿宋" w:hAnsi="仿宋" w:hint="eastAsia"/>
        </w:rPr>
        <w:br w:type="page"/>
      </w:r>
    </w:p>
    <w:p w14:paraId="3494AD26" w14:textId="6292571E" w:rsidR="00C07284" w:rsidRDefault="00C07284" w:rsidP="00CB7B65">
      <w:pPr>
        <w:ind w:firstLineChars="200" w:firstLine="420"/>
        <w:rPr>
          <w:rFonts w:ascii="仿宋" w:eastAsia="仿宋" w:hAnsi="仿宋"/>
        </w:rPr>
      </w:pPr>
      <w:r>
        <w:rPr>
          <w:rFonts w:ascii="仿宋" w:eastAsia="仿宋" w:hAnsi="仿宋" w:hint="eastAsia"/>
        </w:rPr>
        <w:t>网络显示屏 向 上位机发送牵引切换请求</w:t>
      </w:r>
    </w:p>
    <w:p w14:paraId="46C36C10" w14:textId="77777777" w:rsidR="00C07284" w:rsidRDefault="00C07284" w:rsidP="00C07284">
      <w:pPr>
        <w:rPr>
          <w:rFonts w:ascii="仿宋" w:eastAsia="仿宋" w:hAnsi="仿宋"/>
        </w:rPr>
      </w:pPr>
      <w:r>
        <w:rPr>
          <w:rFonts w:ascii="仿宋" w:eastAsia="仿宋" w:hAnsi="仿宋"/>
        </w:rPr>
        <w:tab/>
      </w:r>
      <w:r>
        <w:rPr>
          <w:rFonts w:ascii="仿宋" w:eastAsia="仿宋" w:hAnsi="仿宋" w:hint="eastAsia"/>
        </w:rPr>
        <w:t>总长：26字节</w:t>
      </w:r>
    </w:p>
    <w:p w14:paraId="521572CF" w14:textId="77777777" w:rsidR="00C07284" w:rsidRPr="006459EC" w:rsidRDefault="00C07284" w:rsidP="00C07284">
      <w:pPr>
        <w:rPr>
          <w:rFonts w:ascii="仿宋" w:eastAsia="仿宋" w:hAnsi="仿宋"/>
        </w:rPr>
      </w:pPr>
      <w:r>
        <w:rPr>
          <w:rFonts w:ascii="仿宋" w:eastAsia="仿宋" w:hAnsi="仿宋"/>
        </w:rPr>
        <w:tab/>
      </w:r>
      <w:r>
        <w:rPr>
          <w:rFonts w:ascii="仿宋" w:eastAsia="仿宋" w:hAnsi="仿宋" w:hint="eastAsia"/>
        </w:rPr>
        <w:t>格式：</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1413"/>
        <w:gridCol w:w="1134"/>
        <w:gridCol w:w="1134"/>
        <w:gridCol w:w="992"/>
        <w:gridCol w:w="2476"/>
      </w:tblGrid>
      <w:tr w:rsidR="00C07284" w14:paraId="1E689012" w14:textId="77777777" w:rsidTr="00C37EE3">
        <w:tc>
          <w:tcPr>
            <w:tcW w:w="602" w:type="dxa"/>
            <w:vAlign w:val="center"/>
          </w:tcPr>
          <w:p w14:paraId="1BE2569A" w14:textId="77777777" w:rsidR="00C07284" w:rsidRDefault="00C07284" w:rsidP="00C37EE3">
            <w:pPr>
              <w:jc w:val="center"/>
              <w:rPr>
                <w:b/>
              </w:rPr>
            </w:pPr>
            <w:r>
              <w:rPr>
                <w:rFonts w:hint="eastAsia"/>
                <w:b/>
              </w:rPr>
              <w:t>序号</w:t>
            </w:r>
          </w:p>
        </w:tc>
        <w:tc>
          <w:tcPr>
            <w:tcW w:w="1378" w:type="dxa"/>
            <w:vAlign w:val="center"/>
          </w:tcPr>
          <w:p w14:paraId="55211EE5" w14:textId="77777777" w:rsidR="00C07284" w:rsidRDefault="00C07284" w:rsidP="00C37EE3">
            <w:pPr>
              <w:jc w:val="center"/>
              <w:rPr>
                <w:b/>
              </w:rPr>
            </w:pPr>
            <w:r>
              <w:rPr>
                <w:rFonts w:hint="eastAsia"/>
                <w:b/>
              </w:rPr>
              <w:t>数据名称</w:t>
            </w:r>
          </w:p>
        </w:tc>
        <w:tc>
          <w:tcPr>
            <w:tcW w:w="1134" w:type="dxa"/>
            <w:vAlign w:val="center"/>
          </w:tcPr>
          <w:p w14:paraId="72AB25EF" w14:textId="77777777" w:rsidR="00C07284" w:rsidRDefault="00C07284" w:rsidP="00C37EE3">
            <w:pPr>
              <w:jc w:val="center"/>
              <w:rPr>
                <w:b/>
              </w:rPr>
            </w:pPr>
            <w:r>
              <w:rPr>
                <w:rFonts w:hint="eastAsia"/>
                <w:b/>
              </w:rPr>
              <w:t>字节偏移</w:t>
            </w:r>
          </w:p>
        </w:tc>
        <w:tc>
          <w:tcPr>
            <w:tcW w:w="1134" w:type="dxa"/>
            <w:vAlign w:val="center"/>
          </w:tcPr>
          <w:p w14:paraId="2ADB2D7F" w14:textId="77777777" w:rsidR="00C07284" w:rsidRDefault="00C07284" w:rsidP="00C37EE3">
            <w:pPr>
              <w:jc w:val="center"/>
              <w:rPr>
                <w:b/>
              </w:rPr>
            </w:pPr>
            <w:r>
              <w:rPr>
                <w:rFonts w:hint="eastAsia"/>
                <w:b/>
              </w:rPr>
              <w:t>变量类型</w:t>
            </w:r>
          </w:p>
        </w:tc>
        <w:tc>
          <w:tcPr>
            <w:tcW w:w="992" w:type="dxa"/>
            <w:vAlign w:val="center"/>
          </w:tcPr>
          <w:p w14:paraId="356D3BBA" w14:textId="77777777" w:rsidR="00C07284" w:rsidRDefault="00C07284" w:rsidP="00C37EE3">
            <w:pPr>
              <w:jc w:val="center"/>
              <w:rPr>
                <w:b/>
              </w:rPr>
            </w:pPr>
            <w:r>
              <w:rPr>
                <w:rFonts w:hint="eastAsia"/>
                <w:b/>
              </w:rPr>
              <w:t>变量大小</w:t>
            </w:r>
          </w:p>
        </w:tc>
        <w:tc>
          <w:tcPr>
            <w:tcW w:w="2476" w:type="dxa"/>
            <w:vAlign w:val="center"/>
          </w:tcPr>
          <w:p w14:paraId="3A991933" w14:textId="77777777" w:rsidR="00C07284" w:rsidRDefault="00C07284" w:rsidP="00C37EE3">
            <w:pPr>
              <w:jc w:val="center"/>
              <w:rPr>
                <w:b/>
              </w:rPr>
            </w:pPr>
            <w:r>
              <w:rPr>
                <w:rFonts w:hint="eastAsia"/>
                <w:b/>
              </w:rPr>
              <w:t>描述</w:t>
            </w:r>
          </w:p>
        </w:tc>
      </w:tr>
      <w:tr w:rsidR="00C07284" w14:paraId="6292F764" w14:textId="77777777" w:rsidTr="00C37EE3">
        <w:tc>
          <w:tcPr>
            <w:tcW w:w="602" w:type="dxa"/>
          </w:tcPr>
          <w:p w14:paraId="2C6BD483" w14:textId="77777777" w:rsidR="00C07284" w:rsidRDefault="00C07284" w:rsidP="00C37EE3">
            <w:r w:rsidRPr="007C106C">
              <w:t>1</w:t>
            </w:r>
          </w:p>
        </w:tc>
        <w:tc>
          <w:tcPr>
            <w:tcW w:w="1378" w:type="dxa"/>
          </w:tcPr>
          <w:p w14:paraId="3FC4747D" w14:textId="77777777" w:rsidR="00C07284" w:rsidRDefault="00C07284" w:rsidP="00C37EE3">
            <w:r w:rsidRPr="00566A72">
              <w:t>_uIdentify</w:t>
            </w:r>
          </w:p>
        </w:tc>
        <w:tc>
          <w:tcPr>
            <w:tcW w:w="1134" w:type="dxa"/>
          </w:tcPr>
          <w:p w14:paraId="6EB5C383" w14:textId="77777777" w:rsidR="00C07284" w:rsidRDefault="00C07284" w:rsidP="00C37EE3">
            <w:r>
              <w:rPr>
                <w:rFonts w:hint="eastAsia"/>
              </w:rPr>
              <w:t>0</w:t>
            </w:r>
          </w:p>
        </w:tc>
        <w:tc>
          <w:tcPr>
            <w:tcW w:w="1134" w:type="dxa"/>
          </w:tcPr>
          <w:p w14:paraId="4E1A6C34" w14:textId="77777777" w:rsidR="00C07284" w:rsidRDefault="00C07284" w:rsidP="00C37EE3">
            <w:r w:rsidRPr="00E665D0">
              <w:t>DWORD</w:t>
            </w:r>
          </w:p>
        </w:tc>
        <w:tc>
          <w:tcPr>
            <w:tcW w:w="992" w:type="dxa"/>
          </w:tcPr>
          <w:p w14:paraId="66B5EB38" w14:textId="77777777" w:rsidR="00C07284" w:rsidRDefault="00C07284" w:rsidP="00C37EE3">
            <w:r>
              <w:rPr>
                <w:rFonts w:hint="eastAsia"/>
              </w:rPr>
              <w:t>4字节</w:t>
            </w:r>
          </w:p>
        </w:tc>
        <w:tc>
          <w:tcPr>
            <w:tcW w:w="2476" w:type="dxa"/>
          </w:tcPr>
          <w:p w14:paraId="6C0DA57F" w14:textId="77777777" w:rsidR="00C07284" w:rsidRDefault="00C07284" w:rsidP="00C37EE3">
            <w:r>
              <w:rPr>
                <w:rFonts w:hint="eastAsia"/>
              </w:rPr>
              <w:t>固定数据</w:t>
            </w:r>
            <w:r w:rsidRPr="001974C4">
              <w:t>0x55 AA 55 AA</w:t>
            </w:r>
          </w:p>
        </w:tc>
      </w:tr>
      <w:tr w:rsidR="00C07284" w14:paraId="40EDAAB2" w14:textId="77777777" w:rsidTr="00C37EE3">
        <w:tc>
          <w:tcPr>
            <w:tcW w:w="602" w:type="dxa"/>
          </w:tcPr>
          <w:p w14:paraId="3B2993B7" w14:textId="77777777" w:rsidR="00C07284" w:rsidRDefault="00C07284" w:rsidP="00C37EE3">
            <w:r w:rsidRPr="007C106C">
              <w:t>2</w:t>
            </w:r>
          </w:p>
        </w:tc>
        <w:tc>
          <w:tcPr>
            <w:tcW w:w="1378" w:type="dxa"/>
          </w:tcPr>
          <w:p w14:paraId="4514ABE5" w14:textId="77777777" w:rsidR="00C07284" w:rsidRDefault="00C07284" w:rsidP="00C37EE3">
            <w:r w:rsidRPr="00566A72">
              <w:t>_uTotalLen</w:t>
            </w:r>
          </w:p>
        </w:tc>
        <w:tc>
          <w:tcPr>
            <w:tcW w:w="1134" w:type="dxa"/>
          </w:tcPr>
          <w:p w14:paraId="451356EB" w14:textId="77777777" w:rsidR="00C07284" w:rsidRDefault="00C07284" w:rsidP="00C37EE3">
            <w:r>
              <w:rPr>
                <w:rFonts w:hint="eastAsia"/>
              </w:rPr>
              <w:t>4</w:t>
            </w:r>
          </w:p>
        </w:tc>
        <w:tc>
          <w:tcPr>
            <w:tcW w:w="1134" w:type="dxa"/>
          </w:tcPr>
          <w:p w14:paraId="11FA5056" w14:textId="77777777" w:rsidR="00C07284" w:rsidRDefault="00C07284" w:rsidP="00C37EE3">
            <w:r w:rsidRPr="00E665D0">
              <w:t>WORD</w:t>
            </w:r>
          </w:p>
        </w:tc>
        <w:tc>
          <w:tcPr>
            <w:tcW w:w="992" w:type="dxa"/>
          </w:tcPr>
          <w:p w14:paraId="4AE8BA59" w14:textId="77777777" w:rsidR="00C07284" w:rsidRDefault="00C07284" w:rsidP="00C37EE3">
            <w:r>
              <w:rPr>
                <w:rFonts w:hint="eastAsia"/>
              </w:rPr>
              <w:t>2字节</w:t>
            </w:r>
          </w:p>
        </w:tc>
        <w:tc>
          <w:tcPr>
            <w:tcW w:w="2476" w:type="dxa"/>
          </w:tcPr>
          <w:p w14:paraId="5D41D0A1" w14:textId="77777777" w:rsidR="00C07284" w:rsidRDefault="00C07284" w:rsidP="00C37EE3">
            <w:proofErr w:type="gramStart"/>
            <w:r>
              <w:rPr>
                <w:rFonts w:hint="eastAsia"/>
              </w:rPr>
              <w:t>报文总</w:t>
            </w:r>
            <w:proofErr w:type="gramEnd"/>
            <w:r>
              <w:rPr>
                <w:rFonts w:hint="eastAsia"/>
              </w:rPr>
              <w:t xml:space="preserve">大小 </w:t>
            </w:r>
          </w:p>
        </w:tc>
      </w:tr>
      <w:tr w:rsidR="00C07284" w14:paraId="4A311872" w14:textId="77777777" w:rsidTr="00C37EE3">
        <w:tc>
          <w:tcPr>
            <w:tcW w:w="602" w:type="dxa"/>
          </w:tcPr>
          <w:p w14:paraId="78BA5251" w14:textId="77777777" w:rsidR="00C07284" w:rsidRDefault="00C07284" w:rsidP="00C37EE3">
            <w:r w:rsidRPr="007C106C">
              <w:t>3</w:t>
            </w:r>
          </w:p>
        </w:tc>
        <w:tc>
          <w:tcPr>
            <w:tcW w:w="1378" w:type="dxa"/>
          </w:tcPr>
          <w:p w14:paraId="1EF4DD99" w14:textId="77777777" w:rsidR="00C07284" w:rsidRDefault="00C07284" w:rsidP="00C37EE3">
            <w:r w:rsidRPr="00566A72">
              <w:t>_uDataLen</w:t>
            </w:r>
          </w:p>
        </w:tc>
        <w:tc>
          <w:tcPr>
            <w:tcW w:w="1134" w:type="dxa"/>
          </w:tcPr>
          <w:p w14:paraId="32E5E6E9" w14:textId="77777777" w:rsidR="00C07284" w:rsidRDefault="00C07284" w:rsidP="00C37EE3">
            <w:r>
              <w:rPr>
                <w:rFonts w:hint="eastAsia"/>
              </w:rPr>
              <w:t>6</w:t>
            </w:r>
          </w:p>
        </w:tc>
        <w:tc>
          <w:tcPr>
            <w:tcW w:w="1134" w:type="dxa"/>
          </w:tcPr>
          <w:p w14:paraId="38D8588E" w14:textId="77777777" w:rsidR="00C07284" w:rsidRDefault="00C07284" w:rsidP="00C37EE3">
            <w:r w:rsidRPr="00E665D0">
              <w:t>WORD</w:t>
            </w:r>
          </w:p>
        </w:tc>
        <w:tc>
          <w:tcPr>
            <w:tcW w:w="992" w:type="dxa"/>
          </w:tcPr>
          <w:p w14:paraId="5ECA063E" w14:textId="77777777" w:rsidR="00C07284" w:rsidRDefault="00C07284" w:rsidP="00C37EE3">
            <w:r>
              <w:rPr>
                <w:rFonts w:hint="eastAsia"/>
              </w:rPr>
              <w:t>2字节</w:t>
            </w:r>
          </w:p>
        </w:tc>
        <w:tc>
          <w:tcPr>
            <w:tcW w:w="2476" w:type="dxa"/>
          </w:tcPr>
          <w:p w14:paraId="075E5D61" w14:textId="77777777" w:rsidR="00C07284" w:rsidRDefault="00C07284" w:rsidP="00C37EE3">
            <w:r>
              <w:rPr>
                <w:rFonts w:hint="eastAsia"/>
              </w:rPr>
              <w:t>数据长度</w:t>
            </w:r>
          </w:p>
        </w:tc>
      </w:tr>
      <w:tr w:rsidR="00C07284" w14:paraId="0887FD32" w14:textId="77777777" w:rsidTr="00C37EE3">
        <w:tc>
          <w:tcPr>
            <w:tcW w:w="602" w:type="dxa"/>
          </w:tcPr>
          <w:p w14:paraId="5883AED2" w14:textId="77777777" w:rsidR="00C07284" w:rsidRDefault="00C07284" w:rsidP="00C37EE3">
            <w:r w:rsidRPr="007C106C">
              <w:t>4</w:t>
            </w:r>
          </w:p>
        </w:tc>
        <w:tc>
          <w:tcPr>
            <w:tcW w:w="1378" w:type="dxa"/>
          </w:tcPr>
          <w:p w14:paraId="4ED68D39" w14:textId="77777777" w:rsidR="00C07284" w:rsidRDefault="00C07284" w:rsidP="00C37EE3">
            <w:r w:rsidRPr="00566A72">
              <w:t>_timestamp</w:t>
            </w:r>
          </w:p>
        </w:tc>
        <w:tc>
          <w:tcPr>
            <w:tcW w:w="1134" w:type="dxa"/>
          </w:tcPr>
          <w:p w14:paraId="17F4A2DE" w14:textId="77777777" w:rsidR="00C07284" w:rsidRDefault="00C07284" w:rsidP="00C37EE3">
            <w:r>
              <w:rPr>
                <w:rFonts w:hint="eastAsia"/>
              </w:rPr>
              <w:t>8</w:t>
            </w:r>
          </w:p>
        </w:tc>
        <w:tc>
          <w:tcPr>
            <w:tcW w:w="1134" w:type="dxa"/>
          </w:tcPr>
          <w:p w14:paraId="1F18EC5A" w14:textId="77777777" w:rsidR="00C07284" w:rsidRDefault="00C07284" w:rsidP="00C37EE3">
            <w:r>
              <w:rPr>
                <w:rFonts w:hint="eastAsia"/>
              </w:rPr>
              <w:t>DDWORD</w:t>
            </w:r>
          </w:p>
        </w:tc>
        <w:tc>
          <w:tcPr>
            <w:tcW w:w="992" w:type="dxa"/>
          </w:tcPr>
          <w:p w14:paraId="1A2FFA09" w14:textId="77777777" w:rsidR="00C07284" w:rsidRDefault="00C07284" w:rsidP="00C37EE3">
            <w:r>
              <w:rPr>
                <w:rFonts w:hint="eastAsia"/>
              </w:rPr>
              <w:t>8字节</w:t>
            </w:r>
          </w:p>
        </w:tc>
        <w:tc>
          <w:tcPr>
            <w:tcW w:w="2476" w:type="dxa"/>
          </w:tcPr>
          <w:p w14:paraId="3D97EDBB" w14:textId="77777777" w:rsidR="00C07284" w:rsidRDefault="00C07284" w:rsidP="00C37EE3">
            <w:r>
              <w:rPr>
                <w:rFonts w:hint="eastAsia"/>
              </w:rPr>
              <w:t>毫秒</w:t>
            </w:r>
            <w:proofErr w:type="gramStart"/>
            <w:r>
              <w:rPr>
                <w:rFonts w:hint="eastAsia"/>
              </w:rPr>
              <w:t>级时间戳</w:t>
            </w:r>
            <w:proofErr w:type="gramEnd"/>
          </w:p>
        </w:tc>
      </w:tr>
      <w:tr w:rsidR="00C07284" w14:paraId="68798A1C" w14:textId="77777777" w:rsidTr="00C37EE3">
        <w:tc>
          <w:tcPr>
            <w:tcW w:w="602" w:type="dxa"/>
          </w:tcPr>
          <w:p w14:paraId="64092DF8" w14:textId="77777777" w:rsidR="00C07284" w:rsidRDefault="00C07284" w:rsidP="00C37EE3">
            <w:r w:rsidRPr="007C106C">
              <w:t>5</w:t>
            </w:r>
          </w:p>
        </w:tc>
        <w:tc>
          <w:tcPr>
            <w:tcW w:w="1378" w:type="dxa"/>
          </w:tcPr>
          <w:p w14:paraId="4F3575E2" w14:textId="77777777" w:rsidR="00C07284" w:rsidRDefault="00C07284" w:rsidP="00C37EE3">
            <w:r w:rsidRPr="00566A72">
              <w:t>_uVerifyType</w:t>
            </w:r>
          </w:p>
        </w:tc>
        <w:tc>
          <w:tcPr>
            <w:tcW w:w="1134" w:type="dxa"/>
          </w:tcPr>
          <w:p w14:paraId="50F8436E" w14:textId="77777777" w:rsidR="00C07284" w:rsidRDefault="00C07284" w:rsidP="00C37EE3">
            <w:r>
              <w:rPr>
                <w:rFonts w:hint="eastAsia"/>
              </w:rPr>
              <w:t>16</w:t>
            </w:r>
          </w:p>
        </w:tc>
        <w:tc>
          <w:tcPr>
            <w:tcW w:w="1134" w:type="dxa"/>
          </w:tcPr>
          <w:p w14:paraId="5F3FB51E" w14:textId="77777777" w:rsidR="00C07284" w:rsidRDefault="00C07284" w:rsidP="00C37EE3">
            <w:r w:rsidRPr="00E665D0">
              <w:t>WORD</w:t>
            </w:r>
          </w:p>
        </w:tc>
        <w:tc>
          <w:tcPr>
            <w:tcW w:w="992" w:type="dxa"/>
          </w:tcPr>
          <w:p w14:paraId="2A1417CA" w14:textId="77777777" w:rsidR="00C07284" w:rsidRDefault="00C07284" w:rsidP="00C37EE3">
            <w:r>
              <w:rPr>
                <w:rFonts w:hint="eastAsia"/>
              </w:rPr>
              <w:t>2字节</w:t>
            </w:r>
          </w:p>
        </w:tc>
        <w:tc>
          <w:tcPr>
            <w:tcW w:w="2476" w:type="dxa"/>
          </w:tcPr>
          <w:p w14:paraId="5FE17CB1" w14:textId="77777777" w:rsidR="00C07284" w:rsidRDefault="00C07284" w:rsidP="00C37EE3">
            <w:r>
              <w:rPr>
                <w:rFonts w:hint="eastAsia"/>
              </w:rPr>
              <w:t>校验方式（备用）</w:t>
            </w:r>
          </w:p>
        </w:tc>
      </w:tr>
      <w:tr w:rsidR="00C07284" w14:paraId="02C3599B" w14:textId="77777777" w:rsidTr="00C37EE3">
        <w:tc>
          <w:tcPr>
            <w:tcW w:w="602" w:type="dxa"/>
          </w:tcPr>
          <w:p w14:paraId="19B43F06" w14:textId="77777777" w:rsidR="00C07284" w:rsidRDefault="00C07284" w:rsidP="00C37EE3">
            <w:r w:rsidRPr="007C106C">
              <w:t>6</w:t>
            </w:r>
          </w:p>
        </w:tc>
        <w:tc>
          <w:tcPr>
            <w:tcW w:w="1378" w:type="dxa"/>
          </w:tcPr>
          <w:p w14:paraId="32E27D68" w14:textId="77777777" w:rsidR="00C07284" w:rsidRDefault="00C07284" w:rsidP="00C37EE3">
            <w:r w:rsidRPr="00566A72">
              <w:t>_uVerifyCode</w:t>
            </w:r>
          </w:p>
        </w:tc>
        <w:tc>
          <w:tcPr>
            <w:tcW w:w="1134" w:type="dxa"/>
          </w:tcPr>
          <w:p w14:paraId="35F1C969" w14:textId="77777777" w:rsidR="00C07284" w:rsidRDefault="00C07284" w:rsidP="00C37EE3">
            <w:r>
              <w:rPr>
                <w:rFonts w:hint="eastAsia"/>
              </w:rPr>
              <w:t>18</w:t>
            </w:r>
          </w:p>
        </w:tc>
        <w:tc>
          <w:tcPr>
            <w:tcW w:w="1134" w:type="dxa"/>
          </w:tcPr>
          <w:p w14:paraId="17C897B1" w14:textId="77777777" w:rsidR="00C07284" w:rsidRDefault="00C07284" w:rsidP="00C37EE3">
            <w:r w:rsidRPr="00E665D0">
              <w:t>WORD</w:t>
            </w:r>
          </w:p>
        </w:tc>
        <w:tc>
          <w:tcPr>
            <w:tcW w:w="992" w:type="dxa"/>
          </w:tcPr>
          <w:p w14:paraId="05700CEA" w14:textId="77777777" w:rsidR="00C07284" w:rsidRDefault="00C07284" w:rsidP="00C37EE3">
            <w:r>
              <w:rPr>
                <w:rFonts w:hint="eastAsia"/>
              </w:rPr>
              <w:t>2字节</w:t>
            </w:r>
          </w:p>
        </w:tc>
        <w:tc>
          <w:tcPr>
            <w:tcW w:w="2476" w:type="dxa"/>
          </w:tcPr>
          <w:p w14:paraId="36AC158B" w14:textId="77777777" w:rsidR="00C07284" w:rsidRDefault="00C07284" w:rsidP="00C37EE3">
            <w:r>
              <w:rPr>
                <w:rFonts w:hint="eastAsia"/>
              </w:rPr>
              <w:t>校验码（备用）</w:t>
            </w:r>
          </w:p>
        </w:tc>
      </w:tr>
      <w:tr w:rsidR="00C07284" w14:paraId="68B70A35" w14:textId="77777777" w:rsidTr="00C37EE3">
        <w:tc>
          <w:tcPr>
            <w:tcW w:w="602" w:type="dxa"/>
          </w:tcPr>
          <w:p w14:paraId="1B513633" w14:textId="77777777" w:rsidR="00C07284" w:rsidRDefault="00C07284" w:rsidP="00C37EE3">
            <w:r w:rsidRPr="007C106C">
              <w:t>7</w:t>
            </w:r>
          </w:p>
        </w:tc>
        <w:tc>
          <w:tcPr>
            <w:tcW w:w="1378" w:type="dxa"/>
          </w:tcPr>
          <w:p w14:paraId="1599006C" w14:textId="77777777" w:rsidR="00C07284" w:rsidRDefault="00C07284" w:rsidP="00C37EE3">
            <w:r w:rsidRPr="00566A72">
              <w:t>_uProtocolID</w:t>
            </w:r>
          </w:p>
        </w:tc>
        <w:tc>
          <w:tcPr>
            <w:tcW w:w="1134" w:type="dxa"/>
          </w:tcPr>
          <w:p w14:paraId="29B1FB10" w14:textId="77777777" w:rsidR="00C07284" w:rsidRDefault="00C07284" w:rsidP="00C37EE3">
            <w:r>
              <w:rPr>
                <w:rFonts w:hint="eastAsia"/>
              </w:rPr>
              <w:t>20</w:t>
            </w:r>
          </w:p>
        </w:tc>
        <w:tc>
          <w:tcPr>
            <w:tcW w:w="1134" w:type="dxa"/>
          </w:tcPr>
          <w:p w14:paraId="2BF967C2" w14:textId="77777777" w:rsidR="00C07284" w:rsidRDefault="00C07284" w:rsidP="00C37EE3">
            <w:r w:rsidRPr="00E665D0">
              <w:t>WORD</w:t>
            </w:r>
          </w:p>
        </w:tc>
        <w:tc>
          <w:tcPr>
            <w:tcW w:w="992" w:type="dxa"/>
          </w:tcPr>
          <w:p w14:paraId="1A0E5A3E" w14:textId="77777777" w:rsidR="00C07284" w:rsidRDefault="00C07284" w:rsidP="00C37EE3">
            <w:r>
              <w:rPr>
                <w:rFonts w:hint="eastAsia"/>
              </w:rPr>
              <w:t>2字节</w:t>
            </w:r>
          </w:p>
        </w:tc>
        <w:tc>
          <w:tcPr>
            <w:tcW w:w="2476" w:type="dxa"/>
          </w:tcPr>
          <w:p w14:paraId="33A8AB0E" w14:textId="77777777" w:rsidR="00C07284" w:rsidRDefault="00C07284" w:rsidP="00C37EE3">
            <w:r>
              <w:rPr>
                <w:rFonts w:hint="eastAsia"/>
              </w:rPr>
              <w:t>协议ID（备用）</w:t>
            </w:r>
          </w:p>
        </w:tc>
      </w:tr>
      <w:tr w:rsidR="00C07284" w14:paraId="27AE35EB" w14:textId="77777777" w:rsidTr="00C37EE3">
        <w:tc>
          <w:tcPr>
            <w:tcW w:w="602" w:type="dxa"/>
          </w:tcPr>
          <w:p w14:paraId="510F7017" w14:textId="77777777" w:rsidR="00C07284" w:rsidRDefault="00C07284" w:rsidP="00C37EE3">
            <w:r w:rsidRPr="007C106C">
              <w:t>8</w:t>
            </w:r>
          </w:p>
        </w:tc>
        <w:tc>
          <w:tcPr>
            <w:tcW w:w="1378" w:type="dxa"/>
          </w:tcPr>
          <w:p w14:paraId="584BFE37" w14:textId="77777777" w:rsidR="00C07284" w:rsidRDefault="00C07284" w:rsidP="00C37EE3">
            <w:r w:rsidRPr="00566A72">
              <w:t>_uMsgID</w:t>
            </w:r>
          </w:p>
        </w:tc>
        <w:tc>
          <w:tcPr>
            <w:tcW w:w="1134" w:type="dxa"/>
          </w:tcPr>
          <w:p w14:paraId="76647857" w14:textId="77777777" w:rsidR="00C07284" w:rsidRDefault="00C07284" w:rsidP="00C37EE3">
            <w:r>
              <w:rPr>
                <w:rFonts w:hint="eastAsia"/>
              </w:rPr>
              <w:t>22</w:t>
            </w:r>
          </w:p>
        </w:tc>
        <w:tc>
          <w:tcPr>
            <w:tcW w:w="1134" w:type="dxa"/>
          </w:tcPr>
          <w:p w14:paraId="0769A52F" w14:textId="77777777" w:rsidR="00C07284" w:rsidRDefault="00C07284" w:rsidP="00C37EE3">
            <w:r w:rsidRPr="00E665D0">
              <w:t>WORD</w:t>
            </w:r>
          </w:p>
        </w:tc>
        <w:tc>
          <w:tcPr>
            <w:tcW w:w="992" w:type="dxa"/>
          </w:tcPr>
          <w:p w14:paraId="7AF2AE0C" w14:textId="77777777" w:rsidR="00C07284" w:rsidRDefault="00C07284" w:rsidP="00C37EE3">
            <w:r>
              <w:rPr>
                <w:rFonts w:hint="eastAsia"/>
              </w:rPr>
              <w:t>2字节</w:t>
            </w:r>
          </w:p>
        </w:tc>
        <w:tc>
          <w:tcPr>
            <w:tcW w:w="2476" w:type="dxa"/>
          </w:tcPr>
          <w:p w14:paraId="4B0C087B" w14:textId="77777777" w:rsidR="00C07284" w:rsidRDefault="00C07284" w:rsidP="00C37EE3">
            <w:r>
              <w:rPr>
                <w:rFonts w:hint="eastAsia"/>
              </w:rPr>
              <w:t>消息ID</w:t>
            </w:r>
          </w:p>
        </w:tc>
      </w:tr>
      <w:tr w:rsidR="00C07284" w14:paraId="319C24DD" w14:textId="77777777" w:rsidTr="00C37EE3">
        <w:tc>
          <w:tcPr>
            <w:tcW w:w="602" w:type="dxa"/>
          </w:tcPr>
          <w:p w14:paraId="61574D0A" w14:textId="77777777" w:rsidR="00C07284" w:rsidRDefault="00C07284" w:rsidP="00C37EE3">
            <w:r w:rsidRPr="007C106C">
              <w:t>9</w:t>
            </w:r>
          </w:p>
        </w:tc>
        <w:tc>
          <w:tcPr>
            <w:tcW w:w="1378" w:type="dxa"/>
          </w:tcPr>
          <w:p w14:paraId="6D335C36" w14:textId="77777777" w:rsidR="00C07284" w:rsidRDefault="00C07284" w:rsidP="00C37EE3">
            <w:r w:rsidRPr="0065717D">
              <w:t>_nPullCtrl</w:t>
            </w:r>
          </w:p>
        </w:tc>
        <w:tc>
          <w:tcPr>
            <w:tcW w:w="1134" w:type="dxa"/>
          </w:tcPr>
          <w:p w14:paraId="66656CD1" w14:textId="77777777" w:rsidR="00C07284" w:rsidRDefault="00C07284" w:rsidP="00C37EE3">
            <w:r>
              <w:rPr>
                <w:rFonts w:hint="eastAsia"/>
              </w:rPr>
              <w:t>24</w:t>
            </w:r>
          </w:p>
        </w:tc>
        <w:tc>
          <w:tcPr>
            <w:tcW w:w="1134" w:type="dxa"/>
          </w:tcPr>
          <w:p w14:paraId="5C0C68AA" w14:textId="77777777" w:rsidR="00C07284" w:rsidRDefault="00C07284" w:rsidP="00C37EE3">
            <w:r w:rsidRPr="00E665D0">
              <w:t>WORD</w:t>
            </w:r>
          </w:p>
        </w:tc>
        <w:tc>
          <w:tcPr>
            <w:tcW w:w="992" w:type="dxa"/>
          </w:tcPr>
          <w:p w14:paraId="63181A52" w14:textId="77777777" w:rsidR="00C07284" w:rsidRDefault="00C07284" w:rsidP="00C37EE3">
            <w:r>
              <w:rPr>
                <w:rFonts w:hint="eastAsia"/>
              </w:rPr>
              <w:t>1字节</w:t>
            </w:r>
          </w:p>
        </w:tc>
        <w:tc>
          <w:tcPr>
            <w:tcW w:w="2476" w:type="dxa"/>
          </w:tcPr>
          <w:p w14:paraId="2EB6B074" w14:textId="77777777" w:rsidR="00C07284" w:rsidRDefault="00C07284" w:rsidP="00C37EE3">
            <w:r>
              <w:rPr>
                <w:rFonts w:hint="eastAsia"/>
              </w:rPr>
              <w:t>牵引切除Bi0-Bit5/1-6车</w:t>
            </w:r>
          </w:p>
        </w:tc>
      </w:tr>
      <w:tr w:rsidR="00C07284" w14:paraId="7301124C" w14:textId="77777777" w:rsidTr="00C37EE3">
        <w:tc>
          <w:tcPr>
            <w:tcW w:w="602" w:type="dxa"/>
          </w:tcPr>
          <w:p w14:paraId="4E3EFA24" w14:textId="77777777" w:rsidR="00C07284" w:rsidRDefault="00C07284" w:rsidP="00C37EE3">
            <w:r w:rsidRPr="007C106C">
              <w:t>10</w:t>
            </w:r>
          </w:p>
        </w:tc>
        <w:tc>
          <w:tcPr>
            <w:tcW w:w="1378" w:type="dxa"/>
          </w:tcPr>
          <w:p w14:paraId="610F1855" w14:textId="77777777" w:rsidR="00C07284" w:rsidRDefault="00C07284" w:rsidP="00C37EE3">
            <w:r w:rsidRPr="0065717D">
              <w:t>_nReserve</w:t>
            </w:r>
          </w:p>
        </w:tc>
        <w:tc>
          <w:tcPr>
            <w:tcW w:w="1134" w:type="dxa"/>
          </w:tcPr>
          <w:p w14:paraId="1B256C3E" w14:textId="77777777" w:rsidR="00C07284" w:rsidRDefault="00C07284" w:rsidP="00C37EE3">
            <w:r>
              <w:rPr>
                <w:rFonts w:hint="eastAsia"/>
              </w:rPr>
              <w:t>25</w:t>
            </w:r>
          </w:p>
        </w:tc>
        <w:tc>
          <w:tcPr>
            <w:tcW w:w="1134" w:type="dxa"/>
          </w:tcPr>
          <w:p w14:paraId="05B64791" w14:textId="77777777" w:rsidR="00C07284" w:rsidRDefault="00C07284" w:rsidP="00C37EE3">
            <w:r w:rsidRPr="00E665D0">
              <w:t>WORD</w:t>
            </w:r>
          </w:p>
        </w:tc>
        <w:tc>
          <w:tcPr>
            <w:tcW w:w="992" w:type="dxa"/>
          </w:tcPr>
          <w:p w14:paraId="3CE42C44" w14:textId="77777777" w:rsidR="00C07284" w:rsidRDefault="00C07284" w:rsidP="00C37EE3">
            <w:r>
              <w:rPr>
                <w:rFonts w:hint="eastAsia"/>
              </w:rPr>
              <w:t>1字节</w:t>
            </w:r>
          </w:p>
        </w:tc>
        <w:tc>
          <w:tcPr>
            <w:tcW w:w="2476" w:type="dxa"/>
          </w:tcPr>
          <w:p w14:paraId="1882F516" w14:textId="77777777" w:rsidR="00C07284" w:rsidRDefault="00C07284" w:rsidP="00C37EE3">
            <w:r>
              <w:rPr>
                <w:rFonts w:hint="eastAsia"/>
              </w:rPr>
              <w:t>保留</w:t>
            </w:r>
          </w:p>
        </w:tc>
      </w:tr>
    </w:tbl>
    <w:p w14:paraId="44E8D94D" w14:textId="77777777" w:rsidR="0080131D" w:rsidRDefault="00C07284" w:rsidP="00C07284">
      <w:r>
        <w:br w:type="page"/>
      </w:r>
    </w:p>
    <w:p w14:paraId="7DA9FF3F" w14:textId="32271A36" w:rsidR="0080131D" w:rsidRPr="00711426" w:rsidRDefault="0080131D" w:rsidP="00711426">
      <w:pPr>
        <w:pStyle w:val="21"/>
      </w:pPr>
      <w:bookmarkStart w:id="91" w:name="_Toc233726984"/>
      <w:r w:rsidRPr="00711426">
        <w:rPr>
          <w:rFonts w:hint="eastAsia"/>
        </w:rPr>
        <w:t>司机驾驶</w:t>
      </w:r>
      <w:proofErr w:type="gramStart"/>
      <w:r w:rsidRPr="00711426">
        <w:rPr>
          <w:rFonts w:hint="eastAsia"/>
        </w:rPr>
        <w:t>模拟台信号</w:t>
      </w:r>
      <w:proofErr w:type="gramEnd"/>
      <w:r w:rsidRPr="00711426">
        <w:rPr>
          <w:rFonts w:hint="eastAsia"/>
        </w:rPr>
        <w:t>屏协议</w:t>
      </w:r>
      <w:bookmarkEnd w:id="91"/>
    </w:p>
    <w:p w14:paraId="0B27EE7D" w14:textId="2DDC056D" w:rsidR="00C07284" w:rsidRDefault="00C07284" w:rsidP="00C07284">
      <w:r>
        <w:rPr>
          <w:rFonts w:hint="eastAsia"/>
        </w:rPr>
        <w:t>信号显示屏MMI接收上位机内容：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2"/>
        <w:gridCol w:w="3446"/>
        <w:gridCol w:w="3668"/>
      </w:tblGrid>
      <w:tr w:rsidR="00C07284" w14:paraId="2A43B7E8" w14:textId="77777777" w:rsidTr="00C37EE3">
        <w:tc>
          <w:tcPr>
            <w:tcW w:w="1208" w:type="dxa"/>
          </w:tcPr>
          <w:p w14:paraId="15F4F513" w14:textId="77777777" w:rsidR="00C07284" w:rsidRDefault="00C07284" w:rsidP="00C37EE3">
            <w:pPr>
              <w:jc w:val="center"/>
            </w:pPr>
            <w:r>
              <w:rPr>
                <w:rFonts w:hint="eastAsia"/>
              </w:rPr>
              <w:t>序号</w:t>
            </w:r>
          </w:p>
        </w:tc>
        <w:tc>
          <w:tcPr>
            <w:tcW w:w="3549" w:type="dxa"/>
          </w:tcPr>
          <w:p w14:paraId="716A8E33" w14:textId="77777777" w:rsidR="00C07284" w:rsidRDefault="00C07284" w:rsidP="00C37EE3">
            <w:pPr>
              <w:jc w:val="center"/>
            </w:pPr>
            <w:r>
              <w:rPr>
                <w:rFonts w:hint="eastAsia"/>
              </w:rPr>
              <w:t>信息</w:t>
            </w:r>
          </w:p>
        </w:tc>
        <w:tc>
          <w:tcPr>
            <w:tcW w:w="3765" w:type="dxa"/>
          </w:tcPr>
          <w:p w14:paraId="1FDE327D" w14:textId="77777777" w:rsidR="00C07284" w:rsidRDefault="00C07284" w:rsidP="00C37EE3">
            <w:pPr>
              <w:jc w:val="center"/>
            </w:pPr>
            <w:r>
              <w:rPr>
                <w:rFonts w:hint="eastAsia"/>
              </w:rPr>
              <w:t>备注</w:t>
            </w:r>
          </w:p>
        </w:tc>
      </w:tr>
      <w:tr w:rsidR="00C07284" w14:paraId="6203D6CA" w14:textId="77777777" w:rsidTr="00C37EE3">
        <w:tc>
          <w:tcPr>
            <w:tcW w:w="1208" w:type="dxa"/>
          </w:tcPr>
          <w:p w14:paraId="02F3189A" w14:textId="77777777" w:rsidR="00C07284" w:rsidRDefault="00C07284" w:rsidP="00C07284">
            <w:pPr>
              <w:numPr>
                <w:ilvl w:val="0"/>
                <w:numId w:val="16"/>
              </w:numPr>
              <w:tabs>
                <w:tab w:val="left" w:pos="420"/>
              </w:tabs>
              <w:ind w:left="1680" w:hanging="420"/>
              <w:jc w:val="center"/>
            </w:pPr>
          </w:p>
        </w:tc>
        <w:tc>
          <w:tcPr>
            <w:tcW w:w="3549" w:type="dxa"/>
          </w:tcPr>
          <w:p w14:paraId="43036CD7" w14:textId="77777777" w:rsidR="00C07284" w:rsidRPr="00290F27" w:rsidRDefault="00C07284" w:rsidP="00C37EE3">
            <w:pPr>
              <w:jc w:val="center"/>
              <w:rPr>
                <w:color w:val="000000" w:themeColor="text1"/>
              </w:rPr>
            </w:pPr>
            <w:r w:rsidRPr="00290F27">
              <w:rPr>
                <w:rFonts w:hint="eastAsia"/>
                <w:color w:val="000000" w:themeColor="text1"/>
              </w:rPr>
              <w:t>时间</w:t>
            </w:r>
          </w:p>
        </w:tc>
        <w:tc>
          <w:tcPr>
            <w:tcW w:w="3765" w:type="dxa"/>
          </w:tcPr>
          <w:p w14:paraId="757343FA" w14:textId="77777777" w:rsidR="00C07284" w:rsidRDefault="00C07284" w:rsidP="00C37EE3">
            <w:pPr>
              <w:jc w:val="center"/>
            </w:pPr>
            <w:r>
              <w:rPr>
                <w:rFonts w:hint="eastAsia"/>
              </w:rPr>
              <w:t>年、月、日接收来自上位机的时间</w:t>
            </w:r>
          </w:p>
        </w:tc>
      </w:tr>
      <w:tr w:rsidR="00C07284" w14:paraId="089659C6" w14:textId="77777777" w:rsidTr="00C37EE3">
        <w:tc>
          <w:tcPr>
            <w:tcW w:w="1208" w:type="dxa"/>
          </w:tcPr>
          <w:p w14:paraId="4853DEB8" w14:textId="77777777" w:rsidR="00C07284" w:rsidRDefault="00C07284" w:rsidP="00C07284">
            <w:pPr>
              <w:numPr>
                <w:ilvl w:val="0"/>
                <w:numId w:val="16"/>
              </w:numPr>
              <w:tabs>
                <w:tab w:val="left" w:pos="420"/>
              </w:tabs>
              <w:ind w:left="1680" w:hanging="420"/>
              <w:jc w:val="center"/>
            </w:pPr>
          </w:p>
        </w:tc>
        <w:tc>
          <w:tcPr>
            <w:tcW w:w="3549" w:type="dxa"/>
          </w:tcPr>
          <w:p w14:paraId="549422CB" w14:textId="77777777" w:rsidR="00C07284" w:rsidRPr="00290F27" w:rsidRDefault="00C07284" w:rsidP="00C37EE3">
            <w:pPr>
              <w:jc w:val="center"/>
              <w:rPr>
                <w:color w:val="000000" w:themeColor="text1"/>
              </w:rPr>
            </w:pPr>
            <w:r w:rsidRPr="00290F27">
              <w:rPr>
                <w:rFonts w:hint="eastAsia"/>
                <w:color w:val="000000" w:themeColor="text1"/>
              </w:rPr>
              <w:t>速度</w:t>
            </w:r>
          </w:p>
        </w:tc>
        <w:tc>
          <w:tcPr>
            <w:tcW w:w="3765" w:type="dxa"/>
          </w:tcPr>
          <w:p w14:paraId="52079971" w14:textId="77777777" w:rsidR="00C07284" w:rsidRDefault="00C07284" w:rsidP="00C37EE3">
            <w:pPr>
              <w:jc w:val="center"/>
            </w:pPr>
            <w:r>
              <w:rPr>
                <w:rFonts w:hint="eastAsia"/>
              </w:rPr>
              <w:t>接收上位机</w:t>
            </w:r>
            <w:proofErr w:type="gramStart"/>
            <w:r>
              <w:rPr>
                <w:rFonts w:hint="eastAsia"/>
              </w:rPr>
              <w:t>讯息</w:t>
            </w:r>
            <w:proofErr w:type="gramEnd"/>
            <w:r>
              <w:rPr>
                <w:rFonts w:hint="eastAsia"/>
              </w:rPr>
              <w:t>，</w:t>
            </w:r>
            <w:proofErr w:type="gramStart"/>
            <w:r>
              <w:rPr>
                <w:rFonts w:hint="eastAsia"/>
              </w:rPr>
              <w:t>没有值发过</w:t>
            </w:r>
            <w:proofErr w:type="gramEnd"/>
            <w:r>
              <w:rPr>
                <w:rFonts w:hint="eastAsia"/>
              </w:rPr>
              <w:t>来显示0</w:t>
            </w:r>
          </w:p>
        </w:tc>
      </w:tr>
      <w:tr w:rsidR="00C07284" w14:paraId="44CF6C8B" w14:textId="77777777" w:rsidTr="00C37EE3">
        <w:tc>
          <w:tcPr>
            <w:tcW w:w="1208" w:type="dxa"/>
          </w:tcPr>
          <w:p w14:paraId="0AFEAC9E" w14:textId="77777777" w:rsidR="00C07284" w:rsidRDefault="00C07284" w:rsidP="00C07284">
            <w:pPr>
              <w:numPr>
                <w:ilvl w:val="0"/>
                <w:numId w:val="16"/>
              </w:numPr>
              <w:tabs>
                <w:tab w:val="left" w:pos="420"/>
              </w:tabs>
              <w:ind w:left="1680" w:hanging="420"/>
              <w:jc w:val="center"/>
            </w:pPr>
          </w:p>
        </w:tc>
        <w:tc>
          <w:tcPr>
            <w:tcW w:w="3549" w:type="dxa"/>
          </w:tcPr>
          <w:p w14:paraId="6730D8E7" w14:textId="77777777" w:rsidR="00C07284" w:rsidRPr="00290F27" w:rsidRDefault="00C07284" w:rsidP="00C37EE3">
            <w:pPr>
              <w:jc w:val="center"/>
              <w:rPr>
                <w:color w:val="000000" w:themeColor="text1"/>
              </w:rPr>
            </w:pPr>
            <w:r w:rsidRPr="00290F27">
              <w:rPr>
                <w:rFonts w:hint="eastAsia"/>
                <w:color w:val="000000" w:themeColor="text1"/>
              </w:rPr>
              <w:t>加速度</w:t>
            </w:r>
          </w:p>
        </w:tc>
        <w:tc>
          <w:tcPr>
            <w:tcW w:w="3765" w:type="dxa"/>
          </w:tcPr>
          <w:p w14:paraId="57FDF5E6" w14:textId="77777777" w:rsidR="00C07284" w:rsidRDefault="00C07284" w:rsidP="00C37EE3">
            <w:pPr>
              <w:jc w:val="center"/>
            </w:pPr>
            <w:r>
              <w:rPr>
                <w:rFonts w:hint="eastAsia"/>
              </w:rPr>
              <w:t>接收上位机</w:t>
            </w:r>
            <w:proofErr w:type="gramStart"/>
            <w:r>
              <w:rPr>
                <w:rFonts w:hint="eastAsia"/>
              </w:rPr>
              <w:t>讯息</w:t>
            </w:r>
            <w:proofErr w:type="gramEnd"/>
            <w:r>
              <w:rPr>
                <w:rFonts w:hint="eastAsia"/>
              </w:rPr>
              <w:t>，</w:t>
            </w:r>
            <w:proofErr w:type="gramStart"/>
            <w:r>
              <w:rPr>
                <w:rFonts w:hint="eastAsia"/>
              </w:rPr>
              <w:t>没有值发过</w:t>
            </w:r>
            <w:proofErr w:type="gramEnd"/>
            <w:r>
              <w:rPr>
                <w:rFonts w:hint="eastAsia"/>
              </w:rPr>
              <w:t>来显示0</w:t>
            </w:r>
          </w:p>
        </w:tc>
      </w:tr>
      <w:tr w:rsidR="00C07284" w14:paraId="3822D1EF" w14:textId="77777777" w:rsidTr="00C37EE3">
        <w:tc>
          <w:tcPr>
            <w:tcW w:w="1208" w:type="dxa"/>
          </w:tcPr>
          <w:p w14:paraId="6483F13A" w14:textId="77777777" w:rsidR="00C07284" w:rsidRDefault="00C07284" w:rsidP="00C07284">
            <w:pPr>
              <w:numPr>
                <w:ilvl w:val="0"/>
                <w:numId w:val="16"/>
              </w:numPr>
              <w:tabs>
                <w:tab w:val="left" w:pos="420"/>
              </w:tabs>
              <w:ind w:left="1680" w:hanging="420"/>
              <w:jc w:val="center"/>
            </w:pPr>
          </w:p>
        </w:tc>
        <w:tc>
          <w:tcPr>
            <w:tcW w:w="3549" w:type="dxa"/>
          </w:tcPr>
          <w:p w14:paraId="34CA2B04" w14:textId="77777777" w:rsidR="00C07284" w:rsidRPr="00290F27" w:rsidRDefault="00C07284" w:rsidP="00C37EE3">
            <w:pPr>
              <w:jc w:val="center"/>
              <w:rPr>
                <w:color w:val="000000" w:themeColor="text1"/>
              </w:rPr>
            </w:pPr>
            <w:r w:rsidRPr="00290F27">
              <w:rPr>
                <w:rFonts w:hint="eastAsia"/>
                <w:color w:val="000000" w:themeColor="text1"/>
              </w:rPr>
              <w:t>载客率</w:t>
            </w:r>
          </w:p>
        </w:tc>
        <w:tc>
          <w:tcPr>
            <w:tcW w:w="3765" w:type="dxa"/>
          </w:tcPr>
          <w:p w14:paraId="4AE11657" w14:textId="77777777" w:rsidR="00C07284" w:rsidRDefault="00C07284" w:rsidP="00C37EE3">
            <w:pPr>
              <w:jc w:val="center"/>
            </w:pPr>
            <w:r>
              <w:rPr>
                <w:rFonts w:hint="eastAsia"/>
              </w:rPr>
              <w:t>接收上位机</w:t>
            </w:r>
            <w:proofErr w:type="gramStart"/>
            <w:r>
              <w:rPr>
                <w:rFonts w:hint="eastAsia"/>
              </w:rPr>
              <w:t>讯息</w:t>
            </w:r>
            <w:proofErr w:type="gramEnd"/>
            <w:r>
              <w:rPr>
                <w:rFonts w:hint="eastAsia"/>
              </w:rPr>
              <w:t>，</w:t>
            </w:r>
            <w:proofErr w:type="gramStart"/>
            <w:r>
              <w:rPr>
                <w:rFonts w:hint="eastAsia"/>
              </w:rPr>
              <w:t>没有值发过</w:t>
            </w:r>
            <w:proofErr w:type="gramEnd"/>
            <w:r>
              <w:rPr>
                <w:rFonts w:hint="eastAsia"/>
              </w:rPr>
              <w:t>来显示0</w:t>
            </w:r>
          </w:p>
        </w:tc>
      </w:tr>
      <w:tr w:rsidR="00C07284" w14:paraId="38B51576" w14:textId="77777777" w:rsidTr="00C37EE3">
        <w:tc>
          <w:tcPr>
            <w:tcW w:w="1208" w:type="dxa"/>
          </w:tcPr>
          <w:p w14:paraId="2ADC9EDC" w14:textId="77777777" w:rsidR="00C07284" w:rsidRDefault="00C07284" w:rsidP="00C07284">
            <w:pPr>
              <w:numPr>
                <w:ilvl w:val="0"/>
                <w:numId w:val="16"/>
              </w:numPr>
              <w:tabs>
                <w:tab w:val="left" w:pos="420"/>
              </w:tabs>
              <w:ind w:left="1680" w:hanging="420"/>
              <w:jc w:val="center"/>
            </w:pPr>
          </w:p>
        </w:tc>
        <w:tc>
          <w:tcPr>
            <w:tcW w:w="3549" w:type="dxa"/>
          </w:tcPr>
          <w:p w14:paraId="6CC71A03" w14:textId="77777777" w:rsidR="00C07284" w:rsidRPr="00290F27" w:rsidRDefault="00C07284" w:rsidP="00C37EE3">
            <w:pPr>
              <w:jc w:val="center"/>
              <w:rPr>
                <w:color w:val="000000" w:themeColor="text1"/>
              </w:rPr>
            </w:pPr>
            <w:r w:rsidRPr="00290F27">
              <w:rPr>
                <w:rFonts w:hint="eastAsia"/>
                <w:color w:val="000000" w:themeColor="text1"/>
              </w:rPr>
              <w:t>牵引切除</w:t>
            </w:r>
          </w:p>
        </w:tc>
        <w:tc>
          <w:tcPr>
            <w:tcW w:w="3765" w:type="dxa"/>
          </w:tcPr>
          <w:p w14:paraId="2D3DD8DB" w14:textId="77777777" w:rsidR="00C07284" w:rsidRDefault="00C07284" w:rsidP="00C37EE3">
            <w:pPr>
              <w:jc w:val="center"/>
            </w:pPr>
            <w:r>
              <w:rPr>
                <w:rFonts w:hint="eastAsia"/>
              </w:rPr>
              <w:t>HMI上可以点击牵引切除按钮，发给上位机，上位机反馈给MMI一个切除成功的反馈，收到该反馈后在MMI显示屏上显示牵引故障</w:t>
            </w:r>
          </w:p>
        </w:tc>
      </w:tr>
      <w:tr w:rsidR="00C07284" w14:paraId="2C57C457" w14:textId="77777777" w:rsidTr="00C37EE3">
        <w:tc>
          <w:tcPr>
            <w:tcW w:w="1208" w:type="dxa"/>
          </w:tcPr>
          <w:p w14:paraId="160529C9" w14:textId="77777777" w:rsidR="00C07284" w:rsidRDefault="00C07284" w:rsidP="00C07284">
            <w:pPr>
              <w:numPr>
                <w:ilvl w:val="0"/>
                <w:numId w:val="16"/>
              </w:numPr>
              <w:tabs>
                <w:tab w:val="left" w:pos="420"/>
              </w:tabs>
              <w:ind w:left="1680" w:hanging="420"/>
              <w:jc w:val="center"/>
            </w:pPr>
          </w:p>
        </w:tc>
        <w:tc>
          <w:tcPr>
            <w:tcW w:w="3549" w:type="dxa"/>
          </w:tcPr>
          <w:p w14:paraId="5F20B64B" w14:textId="77777777" w:rsidR="00C07284" w:rsidRPr="00290F27" w:rsidRDefault="00C07284" w:rsidP="00C37EE3">
            <w:pPr>
              <w:jc w:val="center"/>
              <w:rPr>
                <w:color w:val="000000" w:themeColor="text1"/>
              </w:rPr>
            </w:pPr>
            <w:r w:rsidRPr="00290F27">
              <w:rPr>
                <w:rFonts w:hint="eastAsia"/>
                <w:color w:val="000000" w:themeColor="text1"/>
              </w:rPr>
              <w:t>限速</w:t>
            </w:r>
          </w:p>
        </w:tc>
        <w:tc>
          <w:tcPr>
            <w:tcW w:w="3765" w:type="dxa"/>
          </w:tcPr>
          <w:p w14:paraId="04FE56E2" w14:textId="77777777" w:rsidR="00C07284" w:rsidRDefault="00C07284" w:rsidP="00C37EE3">
            <w:pPr>
              <w:jc w:val="center"/>
            </w:pPr>
            <w:r>
              <w:rPr>
                <w:rFonts w:hint="eastAsia"/>
              </w:rPr>
              <w:t>接收上位机</w:t>
            </w:r>
            <w:proofErr w:type="gramStart"/>
            <w:r>
              <w:rPr>
                <w:rFonts w:hint="eastAsia"/>
              </w:rPr>
              <w:t>讯息</w:t>
            </w:r>
            <w:proofErr w:type="gramEnd"/>
            <w:r>
              <w:rPr>
                <w:rFonts w:hint="eastAsia"/>
              </w:rPr>
              <w:t>，</w:t>
            </w:r>
            <w:proofErr w:type="gramStart"/>
            <w:r>
              <w:rPr>
                <w:rFonts w:hint="eastAsia"/>
              </w:rPr>
              <w:t>没有值发过</w:t>
            </w:r>
            <w:proofErr w:type="gramEnd"/>
            <w:r>
              <w:rPr>
                <w:rFonts w:hint="eastAsia"/>
              </w:rPr>
              <w:t>来显示0</w:t>
            </w:r>
          </w:p>
        </w:tc>
      </w:tr>
      <w:tr w:rsidR="00C07284" w14:paraId="62CB212D" w14:textId="77777777" w:rsidTr="00C37EE3">
        <w:tc>
          <w:tcPr>
            <w:tcW w:w="1208" w:type="dxa"/>
          </w:tcPr>
          <w:p w14:paraId="3E1405D6" w14:textId="77777777" w:rsidR="00C07284" w:rsidRDefault="00C07284" w:rsidP="00C07284">
            <w:pPr>
              <w:numPr>
                <w:ilvl w:val="0"/>
                <w:numId w:val="16"/>
              </w:numPr>
              <w:tabs>
                <w:tab w:val="left" w:pos="420"/>
              </w:tabs>
              <w:ind w:left="1680" w:hanging="420"/>
              <w:jc w:val="center"/>
            </w:pPr>
          </w:p>
        </w:tc>
        <w:tc>
          <w:tcPr>
            <w:tcW w:w="3549" w:type="dxa"/>
          </w:tcPr>
          <w:p w14:paraId="2130C07B" w14:textId="77777777" w:rsidR="00C07284" w:rsidRPr="00290F27" w:rsidRDefault="00C07284" w:rsidP="00C37EE3">
            <w:pPr>
              <w:jc w:val="center"/>
              <w:rPr>
                <w:color w:val="000000" w:themeColor="text1"/>
              </w:rPr>
            </w:pPr>
            <w:r w:rsidRPr="00290F27">
              <w:rPr>
                <w:rFonts w:hint="eastAsia"/>
                <w:color w:val="000000" w:themeColor="text1"/>
              </w:rPr>
              <w:t>模式</w:t>
            </w:r>
          </w:p>
        </w:tc>
        <w:tc>
          <w:tcPr>
            <w:tcW w:w="3765" w:type="dxa"/>
          </w:tcPr>
          <w:p w14:paraId="6654EB13" w14:textId="77777777" w:rsidR="00C07284" w:rsidRDefault="00C07284" w:rsidP="00C37EE3">
            <w:pPr>
              <w:jc w:val="center"/>
            </w:pPr>
            <w:r>
              <w:rPr>
                <w:rFonts w:hint="eastAsia"/>
              </w:rPr>
              <w:t>接收上位机下发的信号模式，分别是DTO、ATO、AR、SM、RM，</w:t>
            </w:r>
            <w:proofErr w:type="gramStart"/>
            <w:r>
              <w:rPr>
                <w:rFonts w:hint="eastAsia"/>
              </w:rPr>
              <w:t>没有值发过来</w:t>
            </w:r>
            <w:proofErr w:type="gramEnd"/>
            <w:r>
              <w:rPr>
                <w:rFonts w:hint="eastAsia"/>
              </w:rPr>
              <w:t>显示RM</w:t>
            </w:r>
          </w:p>
        </w:tc>
      </w:tr>
      <w:tr w:rsidR="00C07284" w14:paraId="386E8AD5" w14:textId="77777777" w:rsidTr="00C37EE3">
        <w:tc>
          <w:tcPr>
            <w:tcW w:w="1208" w:type="dxa"/>
          </w:tcPr>
          <w:p w14:paraId="25C49D0E" w14:textId="77777777" w:rsidR="00C07284" w:rsidRDefault="00C07284" w:rsidP="00C07284">
            <w:pPr>
              <w:numPr>
                <w:ilvl w:val="0"/>
                <w:numId w:val="16"/>
              </w:numPr>
              <w:tabs>
                <w:tab w:val="left" w:pos="420"/>
              </w:tabs>
              <w:ind w:left="1680" w:hanging="420"/>
              <w:jc w:val="center"/>
            </w:pPr>
          </w:p>
        </w:tc>
        <w:tc>
          <w:tcPr>
            <w:tcW w:w="3549" w:type="dxa"/>
          </w:tcPr>
          <w:p w14:paraId="02C9F689" w14:textId="77777777" w:rsidR="00C07284" w:rsidRPr="00290F27" w:rsidRDefault="00C07284" w:rsidP="00C37EE3">
            <w:pPr>
              <w:jc w:val="center"/>
              <w:rPr>
                <w:color w:val="000000" w:themeColor="text1"/>
              </w:rPr>
            </w:pPr>
            <w:r w:rsidRPr="00290F27">
              <w:rPr>
                <w:rFonts w:hint="eastAsia"/>
                <w:color w:val="000000" w:themeColor="text1"/>
              </w:rPr>
              <w:t>牵引状态</w:t>
            </w:r>
          </w:p>
        </w:tc>
        <w:tc>
          <w:tcPr>
            <w:tcW w:w="3765" w:type="dxa"/>
            <w:vMerge w:val="restart"/>
          </w:tcPr>
          <w:p w14:paraId="19038E15" w14:textId="77777777" w:rsidR="00C07284" w:rsidRDefault="00C07284" w:rsidP="00C37EE3">
            <w:pPr>
              <w:jc w:val="center"/>
            </w:pPr>
            <w:r>
              <w:rPr>
                <w:rFonts w:hint="eastAsia"/>
              </w:rPr>
              <w:t>这三个状态都根据PLC收到的</w:t>
            </w:r>
            <w:proofErr w:type="gramStart"/>
            <w:r>
              <w:rPr>
                <w:rFonts w:hint="eastAsia"/>
              </w:rPr>
              <w:t>司控器硬线状态</w:t>
            </w:r>
            <w:proofErr w:type="gramEnd"/>
            <w:r>
              <w:rPr>
                <w:rFonts w:hint="eastAsia"/>
              </w:rPr>
              <w:t>来转发给MMI后进行显示。</w:t>
            </w:r>
          </w:p>
        </w:tc>
      </w:tr>
      <w:tr w:rsidR="00C07284" w14:paraId="2B3C7E8A" w14:textId="77777777" w:rsidTr="00C37EE3">
        <w:tc>
          <w:tcPr>
            <w:tcW w:w="1208" w:type="dxa"/>
          </w:tcPr>
          <w:p w14:paraId="03D0D7A3" w14:textId="77777777" w:rsidR="00C07284" w:rsidRDefault="00C07284" w:rsidP="00C07284">
            <w:pPr>
              <w:numPr>
                <w:ilvl w:val="0"/>
                <w:numId w:val="16"/>
              </w:numPr>
              <w:tabs>
                <w:tab w:val="left" w:pos="420"/>
              </w:tabs>
              <w:ind w:left="1680" w:hanging="420"/>
              <w:jc w:val="center"/>
            </w:pPr>
          </w:p>
        </w:tc>
        <w:tc>
          <w:tcPr>
            <w:tcW w:w="3549" w:type="dxa"/>
          </w:tcPr>
          <w:p w14:paraId="7DED3BE9" w14:textId="77777777" w:rsidR="00C07284" w:rsidRPr="00290F27" w:rsidRDefault="00C07284" w:rsidP="00C37EE3">
            <w:pPr>
              <w:jc w:val="center"/>
              <w:rPr>
                <w:color w:val="000000" w:themeColor="text1"/>
              </w:rPr>
            </w:pPr>
            <w:r w:rsidRPr="00290F27">
              <w:rPr>
                <w:rFonts w:hint="eastAsia"/>
                <w:color w:val="000000" w:themeColor="text1"/>
              </w:rPr>
              <w:t>制动状态</w:t>
            </w:r>
          </w:p>
          <w:p w14:paraId="11206696" w14:textId="77777777" w:rsidR="00C07284" w:rsidRPr="00290F27" w:rsidRDefault="00C07284" w:rsidP="00C37EE3">
            <w:pPr>
              <w:jc w:val="center"/>
              <w:rPr>
                <w:color w:val="000000" w:themeColor="text1"/>
              </w:rPr>
            </w:pPr>
          </w:p>
        </w:tc>
        <w:tc>
          <w:tcPr>
            <w:tcW w:w="3765" w:type="dxa"/>
            <w:vMerge/>
          </w:tcPr>
          <w:p w14:paraId="230C5598" w14:textId="77777777" w:rsidR="00C07284" w:rsidRDefault="00C07284" w:rsidP="00C37EE3">
            <w:pPr>
              <w:jc w:val="center"/>
            </w:pPr>
          </w:p>
        </w:tc>
      </w:tr>
      <w:tr w:rsidR="00C07284" w14:paraId="3EE6FB9A" w14:textId="77777777" w:rsidTr="00C37EE3">
        <w:tc>
          <w:tcPr>
            <w:tcW w:w="1208" w:type="dxa"/>
          </w:tcPr>
          <w:p w14:paraId="4ACF3133" w14:textId="77777777" w:rsidR="00C07284" w:rsidRDefault="00C07284" w:rsidP="00C07284">
            <w:pPr>
              <w:numPr>
                <w:ilvl w:val="0"/>
                <w:numId w:val="16"/>
              </w:numPr>
              <w:tabs>
                <w:tab w:val="left" w:pos="420"/>
              </w:tabs>
              <w:ind w:left="1680" w:hanging="420"/>
              <w:jc w:val="center"/>
            </w:pPr>
          </w:p>
        </w:tc>
        <w:tc>
          <w:tcPr>
            <w:tcW w:w="3549" w:type="dxa"/>
          </w:tcPr>
          <w:p w14:paraId="099F4CCB" w14:textId="77777777" w:rsidR="00C07284" w:rsidRDefault="00C07284" w:rsidP="00C37EE3">
            <w:pPr>
              <w:jc w:val="center"/>
            </w:pPr>
            <w:r>
              <w:rPr>
                <w:rFonts w:hint="eastAsia"/>
              </w:rPr>
              <w:t>紧急制动</w:t>
            </w:r>
          </w:p>
        </w:tc>
        <w:tc>
          <w:tcPr>
            <w:tcW w:w="3765" w:type="dxa"/>
            <w:vMerge/>
          </w:tcPr>
          <w:p w14:paraId="3F51C45D" w14:textId="77777777" w:rsidR="00C07284" w:rsidRDefault="00C07284" w:rsidP="00C37EE3">
            <w:pPr>
              <w:jc w:val="center"/>
            </w:pPr>
          </w:p>
        </w:tc>
      </w:tr>
    </w:tbl>
    <w:p w14:paraId="3E4F184A" w14:textId="0CBBF5F7" w:rsidR="00C07284" w:rsidRDefault="00C07284" w:rsidP="00C07284"/>
    <w:p w14:paraId="21D7B2F7" w14:textId="77777777" w:rsidR="00290F27" w:rsidRDefault="00290F27" w:rsidP="00C07284"/>
    <w:p w14:paraId="7B63A473" w14:textId="68B16874" w:rsidR="00C07284" w:rsidRDefault="00C07284" w:rsidP="00C07284">
      <w:pPr>
        <w:pStyle w:val="afffe"/>
        <w:rPr>
          <w:rFonts w:ascii="仿宋" w:eastAsia="仿宋" w:hAnsi="仿宋"/>
        </w:rPr>
      </w:pPr>
      <w:r>
        <w:br w:type="page"/>
      </w:r>
      <w:r>
        <w:rPr>
          <w:rFonts w:ascii="仿宋" w:eastAsia="仿宋" w:hAnsi="仿宋" w:hint="eastAsia"/>
        </w:rPr>
        <w:t>通信方式：TCP</w:t>
      </w:r>
    </w:p>
    <w:p w14:paraId="38A8BA40" w14:textId="228F6DF7" w:rsidR="00C07284" w:rsidRPr="006C45B0" w:rsidRDefault="00C07284" w:rsidP="00C07284">
      <w:pPr>
        <w:pStyle w:val="afffe"/>
        <w:rPr>
          <w:rFonts w:ascii="仿宋" w:eastAsia="仿宋" w:hAnsi="仿宋"/>
        </w:rPr>
      </w:pPr>
      <w:r w:rsidRPr="006C45B0">
        <w:rPr>
          <w:rFonts w:ascii="仿宋" w:eastAsia="仿宋" w:hAnsi="仿宋" w:hint="eastAsia"/>
        </w:rPr>
        <w:t>ServerIP：192.168.</w:t>
      </w:r>
      <w:r w:rsidR="001D55B6">
        <w:rPr>
          <w:rFonts w:ascii="仿宋" w:eastAsia="仿宋" w:hAnsi="仿宋"/>
        </w:rPr>
        <w:t>100</w:t>
      </w:r>
      <w:r w:rsidRPr="006C45B0">
        <w:rPr>
          <w:rFonts w:ascii="仿宋" w:eastAsia="仿宋" w:hAnsi="仿宋" w:hint="eastAsia"/>
        </w:rPr>
        <w:t>.</w:t>
      </w:r>
      <w:r w:rsidR="001D55B6">
        <w:rPr>
          <w:rFonts w:ascii="仿宋" w:eastAsia="仿宋" w:hAnsi="仿宋"/>
        </w:rPr>
        <w:t>121</w:t>
      </w:r>
    </w:p>
    <w:p w14:paraId="3BFE076F" w14:textId="77777777" w:rsidR="00C07284" w:rsidRPr="006C45B0" w:rsidRDefault="00C07284" w:rsidP="00C07284">
      <w:pPr>
        <w:rPr>
          <w:rFonts w:ascii="仿宋" w:eastAsia="仿宋" w:hAnsi="仿宋"/>
        </w:rPr>
      </w:pPr>
      <w:r w:rsidRPr="006C45B0">
        <w:rPr>
          <w:rFonts w:ascii="仿宋" w:eastAsia="仿宋" w:hAnsi="仿宋"/>
        </w:rPr>
        <w:tab/>
      </w:r>
      <w:r w:rsidRPr="006C45B0">
        <w:rPr>
          <w:rFonts w:ascii="仿宋" w:eastAsia="仿宋" w:hAnsi="仿宋" w:hint="eastAsia"/>
        </w:rPr>
        <w:t>Port：9999</w:t>
      </w:r>
    </w:p>
    <w:p w14:paraId="1B701387" w14:textId="77777777" w:rsidR="00C07284" w:rsidRPr="006C45B0" w:rsidRDefault="00C07284" w:rsidP="00C07284">
      <w:pPr>
        <w:rPr>
          <w:rFonts w:ascii="仿宋" w:eastAsia="仿宋" w:hAnsi="仿宋"/>
        </w:rPr>
      </w:pPr>
      <w:r w:rsidRPr="006C45B0">
        <w:rPr>
          <w:rFonts w:ascii="仿宋" w:eastAsia="仿宋" w:hAnsi="仿宋"/>
        </w:rPr>
        <w:tab/>
      </w:r>
      <w:r w:rsidRPr="006C45B0">
        <w:rPr>
          <w:rFonts w:ascii="仿宋" w:eastAsia="仿宋" w:hAnsi="仿宋" w:hint="eastAsia"/>
        </w:rPr>
        <w:t>总长：6</w:t>
      </w:r>
      <w:r>
        <w:rPr>
          <w:rFonts w:ascii="仿宋" w:eastAsia="仿宋" w:hAnsi="仿宋" w:hint="eastAsia"/>
        </w:rPr>
        <w:t>6</w:t>
      </w:r>
    </w:p>
    <w:p w14:paraId="35A9F298" w14:textId="77777777" w:rsidR="00C07284" w:rsidRPr="006C45B0" w:rsidRDefault="00C07284" w:rsidP="00C07284">
      <w:pPr>
        <w:rPr>
          <w:rFonts w:ascii="仿宋" w:eastAsia="仿宋" w:hAnsi="仿宋"/>
        </w:rPr>
      </w:pPr>
      <w:r w:rsidRPr="006C45B0">
        <w:rPr>
          <w:rFonts w:ascii="仿宋" w:eastAsia="仿宋" w:hAnsi="仿宋"/>
        </w:rPr>
        <w:tab/>
      </w:r>
      <w:r w:rsidRPr="006C45B0">
        <w:rPr>
          <w:rFonts w:ascii="仿宋" w:eastAsia="仿宋" w:hAnsi="仿宋" w:hint="eastAsia"/>
        </w:rPr>
        <w:t>格式：</w:t>
      </w:r>
      <w:r>
        <w:rPr>
          <w:rFonts w:ascii="仿宋" w:eastAsia="仿宋" w:hAnsi="仿宋" w:hint="eastAsia"/>
        </w:rPr>
        <w:t>字节</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2317"/>
        <w:gridCol w:w="598"/>
        <w:gridCol w:w="1122"/>
        <w:gridCol w:w="1127"/>
        <w:gridCol w:w="2041"/>
      </w:tblGrid>
      <w:tr w:rsidR="00C07284" w:rsidRPr="007448D2" w14:paraId="7D04D27A" w14:textId="77777777" w:rsidTr="00B3517E">
        <w:tc>
          <w:tcPr>
            <w:tcW w:w="596" w:type="dxa"/>
            <w:vAlign w:val="center"/>
          </w:tcPr>
          <w:p w14:paraId="53CC6ECF" w14:textId="77777777" w:rsidR="00C07284" w:rsidRDefault="00C07284" w:rsidP="00C37EE3">
            <w:pPr>
              <w:jc w:val="center"/>
              <w:rPr>
                <w:b/>
              </w:rPr>
            </w:pPr>
            <w:r>
              <w:rPr>
                <w:rFonts w:hint="eastAsia"/>
                <w:b/>
              </w:rPr>
              <w:t>序号</w:t>
            </w:r>
          </w:p>
        </w:tc>
        <w:tc>
          <w:tcPr>
            <w:tcW w:w="2317" w:type="dxa"/>
            <w:vAlign w:val="center"/>
          </w:tcPr>
          <w:p w14:paraId="64C3E0E0" w14:textId="77777777" w:rsidR="00C07284" w:rsidRDefault="00C07284" w:rsidP="00C37EE3">
            <w:pPr>
              <w:jc w:val="center"/>
              <w:rPr>
                <w:b/>
              </w:rPr>
            </w:pPr>
            <w:r>
              <w:rPr>
                <w:rFonts w:hint="eastAsia"/>
                <w:b/>
              </w:rPr>
              <w:t>数据名称</w:t>
            </w:r>
          </w:p>
        </w:tc>
        <w:tc>
          <w:tcPr>
            <w:tcW w:w="598" w:type="dxa"/>
            <w:vAlign w:val="center"/>
          </w:tcPr>
          <w:p w14:paraId="4996DDDF" w14:textId="77777777" w:rsidR="00C07284" w:rsidRDefault="00C07284" w:rsidP="00C37EE3">
            <w:pPr>
              <w:jc w:val="center"/>
              <w:rPr>
                <w:b/>
              </w:rPr>
            </w:pPr>
            <w:r>
              <w:rPr>
                <w:rFonts w:hint="eastAsia"/>
                <w:b/>
              </w:rPr>
              <w:t>字节偏移</w:t>
            </w:r>
          </w:p>
        </w:tc>
        <w:tc>
          <w:tcPr>
            <w:tcW w:w="1122" w:type="dxa"/>
            <w:vAlign w:val="center"/>
          </w:tcPr>
          <w:p w14:paraId="3BCA8E73" w14:textId="77777777" w:rsidR="00C07284" w:rsidRDefault="00C07284" w:rsidP="00C37EE3">
            <w:pPr>
              <w:jc w:val="center"/>
              <w:rPr>
                <w:b/>
              </w:rPr>
            </w:pPr>
            <w:r>
              <w:rPr>
                <w:rFonts w:hint="eastAsia"/>
                <w:b/>
              </w:rPr>
              <w:t>变量类型</w:t>
            </w:r>
          </w:p>
        </w:tc>
        <w:tc>
          <w:tcPr>
            <w:tcW w:w="1127" w:type="dxa"/>
            <w:vAlign w:val="center"/>
          </w:tcPr>
          <w:p w14:paraId="64C7B4D5" w14:textId="77777777" w:rsidR="00C07284" w:rsidRDefault="00C07284" w:rsidP="00C37EE3">
            <w:pPr>
              <w:jc w:val="center"/>
              <w:rPr>
                <w:b/>
              </w:rPr>
            </w:pPr>
            <w:r>
              <w:rPr>
                <w:rFonts w:hint="eastAsia"/>
                <w:b/>
              </w:rPr>
              <w:t>变量大小</w:t>
            </w:r>
          </w:p>
        </w:tc>
        <w:tc>
          <w:tcPr>
            <w:tcW w:w="2041" w:type="dxa"/>
            <w:vAlign w:val="center"/>
          </w:tcPr>
          <w:p w14:paraId="5C712E29" w14:textId="77777777" w:rsidR="00C07284" w:rsidRDefault="00C07284" w:rsidP="00C37EE3">
            <w:pPr>
              <w:jc w:val="center"/>
              <w:rPr>
                <w:b/>
              </w:rPr>
            </w:pPr>
            <w:r>
              <w:rPr>
                <w:rFonts w:hint="eastAsia"/>
                <w:b/>
              </w:rPr>
              <w:t>描述</w:t>
            </w:r>
          </w:p>
        </w:tc>
      </w:tr>
      <w:tr w:rsidR="00C07284" w14:paraId="3F6712B0" w14:textId="77777777" w:rsidTr="00B3517E">
        <w:tc>
          <w:tcPr>
            <w:tcW w:w="596" w:type="dxa"/>
          </w:tcPr>
          <w:p w14:paraId="3D0B8EA0" w14:textId="77777777" w:rsidR="00C07284" w:rsidRDefault="00C07284" w:rsidP="00C37EE3">
            <w:r w:rsidRPr="007C106C">
              <w:t>1</w:t>
            </w:r>
          </w:p>
        </w:tc>
        <w:tc>
          <w:tcPr>
            <w:tcW w:w="2317" w:type="dxa"/>
          </w:tcPr>
          <w:p w14:paraId="7F6B7726" w14:textId="77777777" w:rsidR="00C07284" w:rsidRDefault="00C07284" w:rsidP="00C37EE3">
            <w:r w:rsidRPr="00566A72">
              <w:t>_uIdentify</w:t>
            </w:r>
          </w:p>
        </w:tc>
        <w:tc>
          <w:tcPr>
            <w:tcW w:w="598" w:type="dxa"/>
          </w:tcPr>
          <w:p w14:paraId="58C6E3A4" w14:textId="77777777" w:rsidR="00C07284" w:rsidRDefault="00C07284" w:rsidP="00C37EE3">
            <w:r>
              <w:rPr>
                <w:rFonts w:hint="eastAsia"/>
              </w:rPr>
              <w:t>0</w:t>
            </w:r>
          </w:p>
        </w:tc>
        <w:tc>
          <w:tcPr>
            <w:tcW w:w="1122" w:type="dxa"/>
          </w:tcPr>
          <w:p w14:paraId="6117E7B6" w14:textId="77777777" w:rsidR="00C07284" w:rsidRDefault="00C07284" w:rsidP="00C37EE3">
            <w:r w:rsidRPr="00E665D0">
              <w:t>DWORD</w:t>
            </w:r>
          </w:p>
        </w:tc>
        <w:tc>
          <w:tcPr>
            <w:tcW w:w="1127" w:type="dxa"/>
          </w:tcPr>
          <w:p w14:paraId="6D2128DA" w14:textId="77777777" w:rsidR="00C07284" w:rsidRDefault="00C07284" w:rsidP="00C37EE3">
            <w:r>
              <w:rPr>
                <w:rFonts w:hint="eastAsia"/>
              </w:rPr>
              <w:t>4字节</w:t>
            </w:r>
          </w:p>
        </w:tc>
        <w:tc>
          <w:tcPr>
            <w:tcW w:w="2041" w:type="dxa"/>
          </w:tcPr>
          <w:p w14:paraId="2C291714" w14:textId="77777777" w:rsidR="00C07284" w:rsidRDefault="00C07284" w:rsidP="00C37EE3">
            <w:r>
              <w:rPr>
                <w:rFonts w:hint="eastAsia"/>
              </w:rPr>
              <w:t>固定数据</w:t>
            </w:r>
            <w:r w:rsidRPr="001974C4">
              <w:t>0x55 AA 55 AA</w:t>
            </w:r>
          </w:p>
        </w:tc>
      </w:tr>
      <w:tr w:rsidR="00C07284" w14:paraId="08503C3C" w14:textId="77777777" w:rsidTr="00B3517E">
        <w:tc>
          <w:tcPr>
            <w:tcW w:w="596" w:type="dxa"/>
          </w:tcPr>
          <w:p w14:paraId="7044BB28" w14:textId="77777777" w:rsidR="00C07284" w:rsidRDefault="00C07284" w:rsidP="00C37EE3">
            <w:r w:rsidRPr="007C106C">
              <w:t>2</w:t>
            </w:r>
          </w:p>
        </w:tc>
        <w:tc>
          <w:tcPr>
            <w:tcW w:w="2317" w:type="dxa"/>
          </w:tcPr>
          <w:p w14:paraId="17CCE9D7" w14:textId="77777777" w:rsidR="00C07284" w:rsidRDefault="00C07284" w:rsidP="00C37EE3">
            <w:r w:rsidRPr="00566A72">
              <w:t>_uTotalLen</w:t>
            </w:r>
          </w:p>
        </w:tc>
        <w:tc>
          <w:tcPr>
            <w:tcW w:w="598" w:type="dxa"/>
          </w:tcPr>
          <w:p w14:paraId="2B339DC5" w14:textId="77777777" w:rsidR="00C07284" w:rsidRDefault="00C07284" w:rsidP="00C37EE3">
            <w:r>
              <w:rPr>
                <w:rFonts w:hint="eastAsia"/>
              </w:rPr>
              <w:t>4</w:t>
            </w:r>
          </w:p>
        </w:tc>
        <w:tc>
          <w:tcPr>
            <w:tcW w:w="1122" w:type="dxa"/>
          </w:tcPr>
          <w:p w14:paraId="76385F09" w14:textId="77777777" w:rsidR="00C07284" w:rsidRDefault="00C07284" w:rsidP="00C37EE3">
            <w:r w:rsidRPr="00E665D0">
              <w:t>WORD</w:t>
            </w:r>
          </w:p>
        </w:tc>
        <w:tc>
          <w:tcPr>
            <w:tcW w:w="1127" w:type="dxa"/>
          </w:tcPr>
          <w:p w14:paraId="6BA2DF9E" w14:textId="77777777" w:rsidR="00C07284" w:rsidRDefault="00C07284" w:rsidP="00C37EE3">
            <w:r>
              <w:rPr>
                <w:rFonts w:hint="eastAsia"/>
              </w:rPr>
              <w:t>2字节</w:t>
            </w:r>
          </w:p>
        </w:tc>
        <w:tc>
          <w:tcPr>
            <w:tcW w:w="2041" w:type="dxa"/>
          </w:tcPr>
          <w:p w14:paraId="62699A45" w14:textId="77777777" w:rsidR="00C07284" w:rsidRDefault="00C07284" w:rsidP="00C37EE3">
            <w:proofErr w:type="gramStart"/>
            <w:r>
              <w:rPr>
                <w:rFonts w:hint="eastAsia"/>
              </w:rPr>
              <w:t>报文总</w:t>
            </w:r>
            <w:proofErr w:type="gramEnd"/>
            <w:r>
              <w:rPr>
                <w:rFonts w:hint="eastAsia"/>
              </w:rPr>
              <w:t>大小</w:t>
            </w:r>
          </w:p>
        </w:tc>
      </w:tr>
      <w:tr w:rsidR="00C07284" w14:paraId="79FAF271" w14:textId="77777777" w:rsidTr="00B3517E">
        <w:tc>
          <w:tcPr>
            <w:tcW w:w="596" w:type="dxa"/>
          </w:tcPr>
          <w:p w14:paraId="0923843F" w14:textId="77777777" w:rsidR="00C07284" w:rsidRDefault="00C07284" w:rsidP="00C37EE3">
            <w:r w:rsidRPr="007C106C">
              <w:t>3</w:t>
            </w:r>
          </w:p>
        </w:tc>
        <w:tc>
          <w:tcPr>
            <w:tcW w:w="2317" w:type="dxa"/>
          </w:tcPr>
          <w:p w14:paraId="32950C13" w14:textId="77777777" w:rsidR="00C07284" w:rsidRDefault="00C07284" w:rsidP="00C37EE3">
            <w:r w:rsidRPr="00566A72">
              <w:t>_uDataLen</w:t>
            </w:r>
          </w:p>
        </w:tc>
        <w:tc>
          <w:tcPr>
            <w:tcW w:w="598" w:type="dxa"/>
          </w:tcPr>
          <w:p w14:paraId="1AFD0EAB" w14:textId="77777777" w:rsidR="00C07284" w:rsidRDefault="00C07284" w:rsidP="00C37EE3">
            <w:r>
              <w:rPr>
                <w:rFonts w:hint="eastAsia"/>
              </w:rPr>
              <w:t>6</w:t>
            </w:r>
          </w:p>
        </w:tc>
        <w:tc>
          <w:tcPr>
            <w:tcW w:w="1122" w:type="dxa"/>
          </w:tcPr>
          <w:p w14:paraId="792880D2" w14:textId="77777777" w:rsidR="00C07284" w:rsidRDefault="00C07284" w:rsidP="00C37EE3">
            <w:r w:rsidRPr="00E665D0">
              <w:t>WORD</w:t>
            </w:r>
          </w:p>
        </w:tc>
        <w:tc>
          <w:tcPr>
            <w:tcW w:w="1127" w:type="dxa"/>
          </w:tcPr>
          <w:p w14:paraId="21E2FC2A" w14:textId="77777777" w:rsidR="00C07284" w:rsidRDefault="00C07284" w:rsidP="00C37EE3">
            <w:r>
              <w:rPr>
                <w:rFonts w:hint="eastAsia"/>
              </w:rPr>
              <w:t>2字节</w:t>
            </w:r>
          </w:p>
        </w:tc>
        <w:tc>
          <w:tcPr>
            <w:tcW w:w="2041" w:type="dxa"/>
          </w:tcPr>
          <w:p w14:paraId="1BF0A51C" w14:textId="77777777" w:rsidR="00C07284" w:rsidRDefault="00C07284" w:rsidP="00C37EE3">
            <w:r>
              <w:rPr>
                <w:rFonts w:hint="eastAsia"/>
              </w:rPr>
              <w:t>数据长度</w:t>
            </w:r>
          </w:p>
        </w:tc>
      </w:tr>
      <w:tr w:rsidR="00C07284" w14:paraId="71AE4B7B" w14:textId="77777777" w:rsidTr="00B3517E">
        <w:tc>
          <w:tcPr>
            <w:tcW w:w="596" w:type="dxa"/>
          </w:tcPr>
          <w:p w14:paraId="2B33E000" w14:textId="77777777" w:rsidR="00C07284" w:rsidRDefault="00C07284" w:rsidP="00C37EE3">
            <w:r w:rsidRPr="007C106C">
              <w:t>4</w:t>
            </w:r>
          </w:p>
        </w:tc>
        <w:tc>
          <w:tcPr>
            <w:tcW w:w="2317" w:type="dxa"/>
          </w:tcPr>
          <w:p w14:paraId="002518BA" w14:textId="77777777" w:rsidR="00C07284" w:rsidRDefault="00C07284" w:rsidP="00C37EE3">
            <w:r w:rsidRPr="00566A72">
              <w:t>_timestamp</w:t>
            </w:r>
          </w:p>
        </w:tc>
        <w:tc>
          <w:tcPr>
            <w:tcW w:w="598" w:type="dxa"/>
          </w:tcPr>
          <w:p w14:paraId="2A3237F1" w14:textId="77777777" w:rsidR="00C07284" w:rsidRDefault="00C07284" w:rsidP="00C37EE3">
            <w:r>
              <w:rPr>
                <w:rFonts w:hint="eastAsia"/>
              </w:rPr>
              <w:t>8</w:t>
            </w:r>
          </w:p>
        </w:tc>
        <w:tc>
          <w:tcPr>
            <w:tcW w:w="1122" w:type="dxa"/>
          </w:tcPr>
          <w:p w14:paraId="6398DE02" w14:textId="77777777" w:rsidR="00C07284" w:rsidRDefault="00C07284" w:rsidP="00C37EE3">
            <w:r>
              <w:rPr>
                <w:rFonts w:hint="eastAsia"/>
              </w:rPr>
              <w:t>DD</w:t>
            </w:r>
            <w:r w:rsidRPr="00E665D0">
              <w:t>WORD</w:t>
            </w:r>
          </w:p>
        </w:tc>
        <w:tc>
          <w:tcPr>
            <w:tcW w:w="1127" w:type="dxa"/>
          </w:tcPr>
          <w:p w14:paraId="7A89E98F" w14:textId="77777777" w:rsidR="00C07284" w:rsidRDefault="00C07284" w:rsidP="00C37EE3">
            <w:r>
              <w:rPr>
                <w:rFonts w:hint="eastAsia"/>
              </w:rPr>
              <w:t>8字节</w:t>
            </w:r>
          </w:p>
        </w:tc>
        <w:tc>
          <w:tcPr>
            <w:tcW w:w="2041" w:type="dxa"/>
          </w:tcPr>
          <w:p w14:paraId="17D2164D" w14:textId="77777777" w:rsidR="00C07284" w:rsidRDefault="00C07284" w:rsidP="00C37EE3">
            <w:r>
              <w:rPr>
                <w:rFonts w:hint="eastAsia"/>
              </w:rPr>
              <w:t>毫秒</w:t>
            </w:r>
            <w:proofErr w:type="gramStart"/>
            <w:r>
              <w:rPr>
                <w:rFonts w:hint="eastAsia"/>
              </w:rPr>
              <w:t>级时间戳</w:t>
            </w:r>
            <w:proofErr w:type="gramEnd"/>
          </w:p>
        </w:tc>
      </w:tr>
      <w:tr w:rsidR="00C07284" w14:paraId="139F14D2" w14:textId="77777777" w:rsidTr="00B3517E">
        <w:tc>
          <w:tcPr>
            <w:tcW w:w="596" w:type="dxa"/>
          </w:tcPr>
          <w:p w14:paraId="4692A0C6" w14:textId="77777777" w:rsidR="00C07284" w:rsidRDefault="00C07284" w:rsidP="00C37EE3">
            <w:r w:rsidRPr="007C106C">
              <w:t>5</w:t>
            </w:r>
          </w:p>
        </w:tc>
        <w:tc>
          <w:tcPr>
            <w:tcW w:w="2317" w:type="dxa"/>
          </w:tcPr>
          <w:p w14:paraId="022EA5C6" w14:textId="77777777" w:rsidR="00C07284" w:rsidRDefault="00C07284" w:rsidP="00C37EE3">
            <w:r w:rsidRPr="00566A72">
              <w:t>_uVerifyType</w:t>
            </w:r>
          </w:p>
        </w:tc>
        <w:tc>
          <w:tcPr>
            <w:tcW w:w="598" w:type="dxa"/>
          </w:tcPr>
          <w:p w14:paraId="529A483D" w14:textId="77777777" w:rsidR="00C07284" w:rsidRDefault="00C07284" w:rsidP="00C37EE3">
            <w:r>
              <w:rPr>
                <w:rFonts w:hint="eastAsia"/>
              </w:rPr>
              <w:t>16</w:t>
            </w:r>
          </w:p>
        </w:tc>
        <w:tc>
          <w:tcPr>
            <w:tcW w:w="1122" w:type="dxa"/>
          </w:tcPr>
          <w:p w14:paraId="03D2258E" w14:textId="77777777" w:rsidR="00C07284" w:rsidRDefault="00C07284" w:rsidP="00C37EE3">
            <w:r w:rsidRPr="00E665D0">
              <w:t>WORD</w:t>
            </w:r>
          </w:p>
        </w:tc>
        <w:tc>
          <w:tcPr>
            <w:tcW w:w="1127" w:type="dxa"/>
          </w:tcPr>
          <w:p w14:paraId="2FF77774" w14:textId="77777777" w:rsidR="00C07284" w:rsidRDefault="00C07284" w:rsidP="00C37EE3">
            <w:r>
              <w:rPr>
                <w:rFonts w:hint="eastAsia"/>
              </w:rPr>
              <w:t>2字节</w:t>
            </w:r>
          </w:p>
        </w:tc>
        <w:tc>
          <w:tcPr>
            <w:tcW w:w="2041" w:type="dxa"/>
          </w:tcPr>
          <w:p w14:paraId="43AE5FD4" w14:textId="77777777" w:rsidR="00C07284" w:rsidRDefault="00C07284" w:rsidP="00C37EE3">
            <w:r>
              <w:rPr>
                <w:rFonts w:hint="eastAsia"/>
              </w:rPr>
              <w:t>校验类型</w:t>
            </w:r>
          </w:p>
        </w:tc>
      </w:tr>
      <w:tr w:rsidR="00C07284" w14:paraId="7B8F6AA3" w14:textId="77777777" w:rsidTr="00B3517E">
        <w:tc>
          <w:tcPr>
            <w:tcW w:w="596" w:type="dxa"/>
          </w:tcPr>
          <w:p w14:paraId="58EE76BB" w14:textId="77777777" w:rsidR="00C07284" w:rsidRDefault="00C07284" w:rsidP="00C37EE3">
            <w:r w:rsidRPr="007C106C">
              <w:t>6</w:t>
            </w:r>
          </w:p>
        </w:tc>
        <w:tc>
          <w:tcPr>
            <w:tcW w:w="2317" w:type="dxa"/>
          </w:tcPr>
          <w:p w14:paraId="4F4DD7D9" w14:textId="77777777" w:rsidR="00C07284" w:rsidRDefault="00C07284" w:rsidP="00C37EE3">
            <w:r w:rsidRPr="00566A72">
              <w:t>_uVerifyCode</w:t>
            </w:r>
          </w:p>
        </w:tc>
        <w:tc>
          <w:tcPr>
            <w:tcW w:w="598" w:type="dxa"/>
          </w:tcPr>
          <w:p w14:paraId="785E7998" w14:textId="77777777" w:rsidR="00C07284" w:rsidRDefault="00C07284" w:rsidP="00C37EE3">
            <w:r>
              <w:rPr>
                <w:rFonts w:hint="eastAsia"/>
              </w:rPr>
              <w:t>18</w:t>
            </w:r>
          </w:p>
        </w:tc>
        <w:tc>
          <w:tcPr>
            <w:tcW w:w="1122" w:type="dxa"/>
          </w:tcPr>
          <w:p w14:paraId="5B6BAD49" w14:textId="77777777" w:rsidR="00C07284" w:rsidRDefault="00C07284" w:rsidP="00C37EE3">
            <w:r w:rsidRPr="00E665D0">
              <w:t>WORD</w:t>
            </w:r>
          </w:p>
        </w:tc>
        <w:tc>
          <w:tcPr>
            <w:tcW w:w="1127" w:type="dxa"/>
          </w:tcPr>
          <w:p w14:paraId="4CE3A71B" w14:textId="77777777" w:rsidR="00C07284" w:rsidRDefault="00C07284" w:rsidP="00C37EE3">
            <w:r>
              <w:rPr>
                <w:rFonts w:hint="eastAsia"/>
              </w:rPr>
              <w:t>2字节</w:t>
            </w:r>
          </w:p>
        </w:tc>
        <w:tc>
          <w:tcPr>
            <w:tcW w:w="2041" w:type="dxa"/>
          </w:tcPr>
          <w:p w14:paraId="548E8BA0" w14:textId="77777777" w:rsidR="00C07284" w:rsidRDefault="00C07284" w:rsidP="00C37EE3">
            <w:r>
              <w:rPr>
                <w:rFonts w:hint="eastAsia"/>
              </w:rPr>
              <w:t>校验码</w:t>
            </w:r>
          </w:p>
        </w:tc>
      </w:tr>
      <w:tr w:rsidR="00C07284" w14:paraId="38632A9E" w14:textId="77777777" w:rsidTr="00B3517E">
        <w:tc>
          <w:tcPr>
            <w:tcW w:w="596" w:type="dxa"/>
          </w:tcPr>
          <w:p w14:paraId="47FAF689" w14:textId="77777777" w:rsidR="00C07284" w:rsidRDefault="00C07284" w:rsidP="00C37EE3">
            <w:r w:rsidRPr="007C106C">
              <w:t>7</w:t>
            </w:r>
          </w:p>
        </w:tc>
        <w:tc>
          <w:tcPr>
            <w:tcW w:w="2317" w:type="dxa"/>
          </w:tcPr>
          <w:p w14:paraId="01D0C169" w14:textId="77777777" w:rsidR="00C07284" w:rsidRDefault="00C07284" w:rsidP="00C37EE3">
            <w:r w:rsidRPr="00566A72">
              <w:t>_uProtocolID</w:t>
            </w:r>
          </w:p>
        </w:tc>
        <w:tc>
          <w:tcPr>
            <w:tcW w:w="598" w:type="dxa"/>
          </w:tcPr>
          <w:p w14:paraId="4098923D" w14:textId="77777777" w:rsidR="00C07284" w:rsidRDefault="00C07284" w:rsidP="00C37EE3">
            <w:r>
              <w:rPr>
                <w:rFonts w:hint="eastAsia"/>
              </w:rPr>
              <w:t>20</w:t>
            </w:r>
          </w:p>
        </w:tc>
        <w:tc>
          <w:tcPr>
            <w:tcW w:w="1122" w:type="dxa"/>
          </w:tcPr>
          <w:p w14:paraId="382F17BD" w14:textId="77777777" w:rsidR="00C07284" w:rsidRDefault="00C07284" w:rsidP="00C37EE3">
            <w:r w:rsidRPr="00E665D0">
              <w:t>WORD</w:t>
            </w:r>
          </w:p>
        </w:tc>
        <w:tc>
          <w:tcPr>
            <w:tcW w:w="1127" w:type="dxa"/>
          </w:tcPr>
          <w:p w14:paraId="01AE7585" w14:textId="77777777" w:rsidR="00C07284" w:rsidRDefault="00C07284" w:rsidP="00C37EE3">
            <w:r>
              <w:rPr>
                <w:rFonts w:hint="eastAsia"/>
              </w:rPr>
              <w:t>2字节</w:t>
            </w:r>
          </w:p>
        </w:tc>
        <w:tc>
          <w:tcPr>
            <w:tcW w:w="2041" w:type="dxa"/>
          </w:tcPr>
          <w:p w14:paraId="1CDF2A36" w14:textId="77777777" w:rsidR="00C07284" w:rsidRDefault="00C07284" w:rsidP="00C37EE3">
            <w:r>
              <w:rPr>
                <w:rFonts w:hint="eastAsia"/>
              </w:rPr>
              <w:t>协议ID</w:t>
            </w:r>
          </w:p>
        </w:tc>
      </w:tr>
      <w:tr w:rsidR="00C07284" w14:paraId="0F1D3B80" w14:textId="77777777" w:rsidTr="00B3517E">
        <w:tc>
          <w:tcPr>
            <w:tcW w:w="596" w:type="dxa"/>
          </w:tcPr>
          <w:p w14:paraId="4F66C770" w14:textId="77777777" w:rsidR="00C07284" w:rsidRDefault="00C07284" w:rsidP="00C37EE3">
            <w:r w:rsidRPr="007C106C">
              <w:t>8</w:t>
            </w:r>
          </w:p>
        </w:tc>
        <w:tc>
          <w:tcPr>
            <w:tcW w:w="2317" w:type="dxa"/>
          </w:tcPr>
          <w:p w14:paraId="34FDFDF0" w14:textId="77777777" w:rsidR="00C07284" w:rsidRDefault="00C07284" w:rsidP="00C37EE3">
            <w:r w:rsidRPr="00566A72">
              <w:t>_uMsgID</w:t>
            </w:r>
          </w:p>
        </w:tc>
        <w:tc>
          <w:tcPr>
            <w:tcW w:w="598" w:type="dxa"/>
          </w:tcPr>
          <w:p w14:paraId="0F03A965" w14:textId="77777777" w:rsidR="00C07284" w:rsidRDefault="00C07284" w:rsidP="00C37EE3">
            <w:r>
              <w:rPr>
                <w:rFonts w:hint="eastAsia"/>
              </w:rPr>
              <w:t>22</w:t>
            </w:r>
          </w:p>
        </w:tc>
        <w:tc>
          <w:tcPr>
            <w:tcW w:w="1122" w:type="dxa"/>
          </w:tcPr>
          <w:p w14:paraId="1A864CEE" w14:textId="77777777" w:rsidR="00C07284" w:rsidRDefault="00C07284" w:rsidP="00C37EE3">
            <w:r w:rsidRPr="00E665D0">
              <w:t>WORD</w:t>
            </w:r>
          </w:p>
        </w:tc>
        <w:tc>
          <w:tcPr>
            <w:tcW w:w="1127" w:type="dxa"/>
          </w:tcPr>
          <w:p w14:paraId="2D41F3A5" w14:textId="77777777" w:rsidR="00C07284" w:rsidRDefault="00C07284" w:rsidP="00C37EE3">
            <w:r>
              <w:rPr>
                <w:rFonts w:hint="eastAsia"/>
              </w:rPr>
              <w:t>2字节</w:t>
            </w:r>
          </w:p>
        </w:tc>
        <w:tc>
          <w:tcPr>
            <w:tcW w:w="2041" w:type="dxa"/>
          </w:tcPr>
          <w:p w14:paraId="562CC8B9" w14:textId="77777777" w:rsidR="00C07284" w:rsidRDefault="00C07284" w:rsidP="00C37EE3">
            <w:r>
              <w:rPr>
                <w:rFonts w:hint="eastAsia"/>
              </w:rPr>
              <w:t>消息ID</w:t>
            </w:r>
          </w:p>
        </w:tc>
      </w:tr>
      <w:tr w:rsidR="00C07284" w14:paraId="578D9E4C" w14:textId="77777777" w:rsidTr="00B3517E">
        <w:tc>
          <w:tcPr>
            <w:tcW w:w="596" w:type="dxa"/>
          </w:tcPr>
          <w:p w14:paraId="6F804C41" w14:textId="77777777" w:rsidR="00C07284" w:rsidRDefault="00C07284" w:rsidP="00C37EE3">
            <w:r w:rsidRPr="007C106C">
              <w:t>9</w:t>
            </w:r>
          </w:p>
        </w:tc>
        <w:tc>
          <w:tcPr>
            <w:tcW w:w="2317" w:type="dxa"/>
          </w:tcPr>
          <w:p w14:paraId="27FA40A4" w14:textId="77777777" w:rsidR="00C07284" w:rsidRDefault="00C07284" w:rsidP="00C37EE3">
            <w:r w:rsidRPr="00566A72">
              <w:t>_hYear</w:t>
            </w:r>
          </w:p>
        </w:tc>
        <w:tc>
          <w:tcPr>
            <w:tcW w:w="598" w:type="dxa"/>
          </w:tcPr>
          <w:p w14:paraId="468EA420" w14:textId="77777777" w:rsidR="00C07284" w:rsidRDefault="00C07284" w:rsidP="00C37EE3">
            <w:r>
              <w:rPr>
                <w:rFonts w:hint="eastAsia"/>
              </w:rPr>
              <w:t>24</w:t>
            </w:r>
          </w:p>
        </w:tc>
        <w:tc>
          <w:tcPr>
            <w:tcW w:w="1122" w:type="dxa"/>
          </w:tcPr>
          <w:p w14:paraId="693B4394" w14:textId="77777777" w:rsidR="00C07284" w:rsidRDefault="00C07284" w:rsidP="00C37EE3">
            <w:r w:rsidRPr="00E665D0">
              <w:t>WORD</w:t>
            </w:r>
          </w:p>
        </w:tc>
        <w:tc>
          <w:tcPr>
            <w:tcW w:w="1127" w:type="dxa"/>
          </w:tcPr>
          <w:p w14:paraId="219C6A72" w14:textId="77777777" w:rsidR="00C07284" w:rsidRDefault="00C07284" w:rsidP="00C37EE3">
            <w:r>
              <w:rPr>
                <w:rFonts w:hint="eastAsia"/>
              </w:rPr>
              <w:t>2字节</w:t>
            </w:r>
          </w:p>
        </w:tc>
        <w:tc>
          <w:tcPr>
            <w:tcW w:w="2041" w:type="dxa"/>
          </w:tcPr>
          <w:p w14:paraId="08AC5D8D" w14:textId="77777777" w:rsidR="00C07284" w:rsidRDefault="00C07284" w:rsidP="00C37EE3">
            <w:r>
              <w:rPr>
                <w:rFonts w:hint="eastAsia"/>
              </w:rPr>
              <w:t>年</w:t>
            </w:r>
          </w:p>
        </w:tc>
      </w:tr>
      <w:tr w:rsidR="00C07284" w14:paraId="1FD698D8" w14:textId="77777777" w:rsidTr="00B3517E">
        <w:tc>
          <w:tcPr>
            <w:tcW w:w="596" w:type="dxa"/>
          </w:tcPr>
          <w:p w14:paraId="6EFEACA9" w14:textId="77777777" w:rsidR="00C07284" w:rsidRDefault="00C07284" w:rsidP="00C37EE3">
            <w:r w:rsidRPr="007C106C">
              <w:t>10</w:t>
            </w:r>
          </w:p>
        </w:tc>
        <w:tc>
          <w:tcPr>
            <w:tcW w:w="2317" w:type="dxa"/>
          </w:tcPr>
          <w:p w14:paraId="3B32D48B" w14:textId="77777777" w:rsidR="00C07284" w:rsidRDefault="00C07284" w:rsidP="00C37EE3">
            <w:r w:rsidRPr="00566A72">
              <w:t>_hMonth</w:t>
            </w:r>
          </w:p>
        </w:tc>
        <w:tc>
          <w:tcPr>
            <w:tcW w:w="598" w:type="dxa"/>
          </w:tcPr>
          <w:p w14:paraId="2810A9CC" w14:textId="77777777" w:rsidR="00C07284" w:rsidRDefault="00C07284" w:rsidP="00C37EE3">
            <w:r>
              <w:rPr>
                <w:rFonts w:hint="eastAsia"/>
              </w:rPr>
              <w:t>26</w:t>
            </w:r>
          </w:p>
        </w:tc>
        <w:tc>
          <w:tcPr>
            <w:tcW w:w="1122" w:type="dxa"/>
          </w:tcPr>
          <w:p w14:paraId="224EADA9" w14:textId="77777777" w:rsidR="00C07284" w:rsidRDefault="00C07284" w:rsidP="00C37EE3">
            <w:r w:rsidRPr="00E665D0">
              <w:t>WORD</w:t>
            </w:r>
          </w:p>
        </w:tc>
        <w:tc>
          <w:tcPr>
            <w:tcW w:w="1127" w:type="dxa"/>
          </w:tcPr>
          <w:p w14:paraId="3F68E8DD" w14:textId="77777777" w:rsidR="00C07284" w:rsidRDefault="00C07284" w:rsidP="00C37EE3">
            <w:r>
              <w:rPr>
                <w:rFonts w:hint="eastAsia"/>
              </w:rPr>
              <w:t>2字节</w:t>
            </w:r>
          </w:p>
        </w:tc>
        <w:tc>
          <w:tcPr>
            <w:tcW w:w="2041" w:type="dxa"/>
          </w:tcPr>
          <w:p w14:paraId="36BA302A" w14:textId="77777777" w:rsidR="00C07284" w:rsidRDefault="00C07284" w:rsidP="00C37EE3">
            <w:r>
              <w:rPr>
                <w:rFonts w:hint="eastAsia"/>
              </w:rPr>
              <w:t>月</w:t>
            </w:r>
          </w:p>
        </w:tc>
      </w:tr>
      <w:tr w:rsidR="00C07284" w14:paraId="651CE59C" w14:textId="77777777" w:rsidTr="00B3517E">
        <w:tc>
          <w:tcPr>
            <w:tcW w:w="596" w:type="dxa"/>
          </w:tcPr>
          <w:p w14:paraId="06B26B4B" w14:textId="77777777" w:rsidR="00C07284" w:rsidRDefault="00C07284" w:rsidP="00C37EE3">
            <w:r w:rsidRPr="007C106C">
              <w:t>11</w:t>
            </w:r>
          </w:p>
        </w:tc>
        <w:tc>
          <w:tcPr>
            <w:tcW w:w="2317" w:type="dxa"/>
          </w:tcPr>
          <w:p w14:paraId="05CAC10A" w14:textId="77777777" w:rsidR="00C07284" w:rsidRDefault="00C07284" w:rsidP="00C37EE3">
            <w:r w:rsidRPr="00566A72">
              <w:t>_hDay</w:t>
            </w:r>
          </w:p>
        </w:tc>
        <w:tc>
          <w:tcPr>
            <w:tcW w:w="598" w:type="dxa"/>
          </w:tcPr>
          <w:p w14:paraId="4E5C573A" w14:textId="77777777" w:rsidR="00C07284" w:rsidRDefault="00C07284" w:rsidP="00C37EE3">
            <w:r>
              <w:rPr>
                <w:rFonts w:hint="eastAsia"/>
              </w:rPr>
              <w:t>28</w:t>
            </w:r>
          </w:p>
        </w:tc>
        <w:tc>
          <w:tcPr>
            <w:tcW w:w="1122" w:type="dxa"/>
          </w:tcPr>
          <w:p w14:paraId="478B278F" w14:textId="77777777" w:rsidR="00C07284" w:rsidRDefault="00C07284" w:rsidP="00C37EE3">
            <w:r w:rsidRPr="00E665D0">
              <w:t>WORD</w:t>
            </w:r>
          </w:p>
        </w:tc>
        <w:tc>
          <w:tcPr>
            <w:tcW w:w="1127" w:type="dxa"/>
          </w:tcPr>
          <w:p w14:paraId="40796A79" w14:textId="77777777" w:rsidR="00C07284" w:rsidRDefault="00C07284" w:rsidP="00C37EE3">
            <w:r>
              <w:rPr>
                <w:rFonts w:hint="eastAsia"/>
              </w:rPr>
              <w:t>2字节</w:t>
            </w:r>
          </w:p>
        </w:tc>
        <w:tc>
          <w:tcPr>
            <w:tcW w:w="2041" w:type="dxa"/>
          </w:tcPr>
          <w:p w14:paraId="0CF66F6A" w14:textId="77777777" w:rsidR="00C07284" w:rsidRDefault="00C07284" w:rsidP="00C37EE3">
            <w:r>
              <w:rPr>
                <w:rFonts w:hint="eastAsia"/>
              </w:rPr>
              <w:t>日</w:t>
            </w:r>
          </w:p>
        </w:tc>
      </w:tr>
      <w:tr w:rsidR="00C07284" w14:paraId="3CBFF8BE" w14:textId="77777777" w:rsidTr="00B3517E">
        <w:tc>
          <w:tcPr>
            <w:tcW w:w="596" w:type="dxa"/>
          </w:tcPr>
          <w:p w14:paraId="20A1830A" w14:textId="77777777" w:rsidR="00C07284" w:rsidRDefault="00C07284" w:rsidP="00C37EE3">
            <w:r w:rsidRPr="007C106C">
              <w:t>12</w:t>
            </w:r>
          </w:p>
        </w:tc>
        <w:tc>
          <w:tcPr>
            <w:tcW w:w="2317" w:type="dxa"/>
          </w:tcPr>
          <w:p w14:paraId="6F2CE9A7" w14:textId="77777777" w:rsidR="00C07284" w:rsidRDefault="00C07284" w:rsidP="00C37EE3">
            <w:r w:rsidRPr="00566A72">
              <w:t>_hHour</w:t>
            </w:r>
          </w:p>
        </w:tc>
        <w:tc>
          <w:tcPr>
            <w:tcW w:w="598" w:type="dxa"/>
          </w:tcPr>
          <w:p w14:paraId="290C8F66" w14:textId="77777777" w:rsidR="00C07284" w:rsidRDefault="00C07284" w:rsidP="00C37EE3">
            <w:r>
              <w:rPr>
                <w:rFonts w:hint="eastAsia"/>
              </w:rPr>
              <w:t>30</w:t>
            </w:r>
          </w:p>
        </w:tc>
        <w:tc>
          <w:tcPr>
            <w:tcW w:w="1122" w:type="dxa"/>
          </w:tcPr>
          <w:p w14:paraId="61E60CE7" w14:textId="77777777" w:rsidR="00C07284" w:rsidRDefault="00C07284" w:rsidP="00C37EE3">
            <w:r w:rsidRPr="00E665D0">
              <w:t>WORD</w:t>
            </w:r>
          </w:p>
        </w:tc>
        <w:tc>
          <w:tcPr>
            <w:tcW w:w="1127" w:type="dxa"/>
          </w:tcPr>
          <w:p w14:paraId="5189D362" w14:textId="77777777" w:rsidR="00C07284" w:rsidRDefault="00C07284" w:rsidP="00C37EE3">
            <w:r>
              <w:rPr>
                <w:rFonts w:hint="eastAsia"/>
              </w:rPr>
              <w:t>2字节</w:t>
            </w:r>
          </w:p>
        </w:tc>
        <w:tc>
          <w:tcPr>
            <w:tcW w:w="2041" w:type="dxa"/>
          </w:tcPr>
          <w:p w14:paraId="2F7F2BCC" w14:textId="77777777" w:rsidR="00C07284" w:rsidRDefault="00C07284" w:rsidP="00C37EE3">
            <w:r>
              <w:rPr>
                <w:rFonts w:hint="eastAsia"/>
              </w:rPr>
              <w:t>时</w:t>
            </w:r>
          </w:p>
        </w:tc>
      </w:tr>
      <w:tr w:rsidR="00C07284" w14:paraId="3DB0EC07" w14:textId="77777777" w:rsidTr="00B3517E">
        <w:tc>
          <w:tcPr>
            <w:tcW w:w="596" w:type="dxa"/>
          </w:tcPr>
          <w:p w14:paraId="2BB65D60" w14:textId="77777777" w:rsidR="00C07284" w:rsidRDefault="00C07284" w:rsidP="00C37EE3">
            <w:r w:rsidRPr="007C106C">
              <w:t>13</w:t>
            </w:r>
          </w:p>
        </w:tc>
        <w:tc>
          <w:tcPr>
            <w:tcW w:w="2317" w:type="dxa"/>
          </w:tcPr>
          <w:p w14:paraId="0E29093D" w14:textId="77777777" w:rsidR="00C07284" w:rsidRDefault="00C07284" w:rsidP="00C37EE3">
            <w:r w:rsidRPr="00566A72">
              <w:t>_hMinute</w:t>
            </w:r>
          </w:p>
        </w:tc>
        <w:tc>
          <w:tcPr>
            <w:tcW w:w="598" w:type="dxa"/>
          </w:tcPr>
          <w:p w14:paraId="57542913" w14:textId="77777777" w:rsidR="00C07284" w:rsidRDefault="00C07284" w:rsidP="00C37EE3">
            <w:r>
              <w:rPr>
                <w:rFonts w:hint="eastAsia"/>
              </w:rPr>
              <w:t>32</w:t>
            </w:r>
          </w:p>
        </w:tc>
        <w:tc>
          <w:tcPr>
            <w:tcW w:w="1122" w:type="dxa"/>
          </w:tcPr>
          <w:p w14:paraId="52B8956B" w14:textId="77777777" w:rsidR="00C07284" w:rsidRDefault="00C07284" w:rsidP="00C37EE3">
            <w:r w:rsidRPr="00E665D0">
              <w:t>WORD</w:t>
            </w:r>
          </w:p>
        </w:tc>
        <w:tc>
          <w:tcPr>
            <w:tcW w:w="1127" w:type="dxa"/>
          </w:tcPr>
          <w:p w14:paraId="0E4909B5" w14:textId="77777777" w:rsidR="00C07284" w:rsidRDefault="00C07284" w:rsidP="00C37EE3">
            <w:r>
              <w:rPr>
                <w:rFonts w:hint="eastAsia"/>
              </w:rPr>
              <w:t>2字节</w:t>
            </w:r>
          </w:p>
        </w:tc>
        <w:tc>
          <w:tcPr>
            <w:tcW w:w="2041" w:type="dxa"/>
          </w:tcPr>
          <w:p w14:paraId="23062472" w14:textId="77777777" w:rsidR="00C07284" w:rsidRDefault="00C07284" w:rsidP="00C37EE3">
            <w:r>
              <w:rPr>
                <w:rFonts w:hint="eastAsia"/>
              </w:rPr>
              <w:t>分</w:t>
            </w:r>
          </w:p>
        </w:tc>
      </w:tr>
      <w:tr w:rsidR="00C07284" w14:paraId="2DFB1A94" w14:textId="77777777" w:rsidTr="00B3517E">
        <w:tc>
          <w:tcPr>
            <w:tcW w:w="596" w:type="dxa"/>
          </w:tcPr>
          <w:p w14:paraId="475B8E60" w14:textId="77777777" w:rsidR="00C07284" w:rsidRDefault="00C07284" w:rsidP="00C37EE3">
            <w:r w:rsidRPr="007C106C">
              <w:t>14</w:t>
            </w:r>
          </w:p>
        </w:tc>
        <w:tc>
          <w:tcPr>
            <w:tcW w:w="2317" w:type="dxa"/>
          </w:tcPr>
          <w:p w14:paraId="1E71DDCE" w14:textId="77777777" w:rsidR="00C07284" w:rsidRDefault="00C07284" w:rsidP="00C37EE3">
            <w:r w:rsidRPr="00566A72">
              <w:t>_hSec</w:t>
            </w:r>
          </w:p>
        </w:tc>
        <w:tc>
          <w:tcPr>
            <w:tcW w:w="598" w:type="dxa"/>
          </w:tcPr>
          <w:p w14:paraId="1156F504" w14:textId="77777777" w:rsidR="00C07284" w:rsidRDefault="00C07284" w:rsidP="00C37EE3">
            <w:r>
              <w:rPr>
                <w:rFonts w:hint="eastAsia"/>
              </w:rPr>
              <w:t>34</w:t>
            </w:r>
          </w:p>
        </w:tc>
        <w:tc>
          <w:tcPr>
            <w:tcW w:w="1122" w:type="dxa"/>
          </w:tcPr>
          <w:p w14:paraId="50025160" w14:textId="77777777" w:rsidR="00C07284" w:rsidRDefault="00C07284" w:rsidP="00C37EE3">
            <w:r w:rsidRPr="00E665D0">
              <w:t>WORD</w:t>
            </w:r>
          </w:p>
        </w:tc>
        <w:tc>
          <w:tcPr>
            <w:tcW w:w="1127" w:type="dxa"/>
          </w:tcPr>
          <w:p w14:paraId="03F8AF30" w14:textId="77777777" w:rsidR="00C07284" w:rsidRDefault="00C07284" w:rsidP="00C37EE3">
            <w:r>
              <w:rPr>
                <w:rFonts w:hint="eastAsia"/>
              </w:rPr>
              <w:t>2字节</w:t>
            </w:r>
          </w:p>
        </w:tc>
        <w:tc>
          <w:tcPr>
            <w:tcW w:w="2041" w:type="dxa"/>
          </w:tcPr>
          <w:p w14:paraId="766579B5" w14:textId="77777777" w:rsidR="00C07284" w:rsidRDefault="00C07284" w:rsidP="00C37EE3">
            <w:r>
              <w:rPr>
                <w:rFonts w:hint="eastAsia"/>
              </w:rPr>
              <w:t>秒</w:t>
            </w:r>
          </w:p>
        </w:tc>
      </w:tr>
      <w:tr w:rsidR="00C07284" w14:paraId="4641AA0C" w14:textId="77777777" w:rsidTr="00B3517E">
        <w:tc>
          <w:tcPr>
            <w:tcW w:w="596" w:type="dxa"/>
          </w:tcPr>
          <w:p w14:paraId="15376321" w14:textId="77777777" w:rsidR="00C07284" w:rsidRDefault="00C07284" w:rsidP="00C37EE3">
            <w:r w:rsidRPr="007C106C">
              <w:t>15</w:t>
            </w:r>
          </w:p>
        </w:tc>
        <w:tc>
          <w:tcPr>
            <w:tcW w:w="2317" w:type="dxa"/>
          </w:tcPr>
          <w:p w14:paraId="08E2A7C8" w14:textId="77777777" w:rsidR="00C07284" w:rsidRDefault="00C07284" w:rsidP="00C37EE3">
            <w:r w:rsidRPr="001505C2">
              <w:t>_nCurrStationID</w:t>
            </w:r>
          </w:p>
        </w:tc>
        <w:tc>
          <w:tcPr>
            <w:tcW w:w="598" w:type="dxa"/>
          </w:tcPr>
          <w:p w14:paraId="7A4B5F5F" w14:textId="77777777" w:rsidR="00C07284" w:rsidRDefault="00C07284" w:rsidP="00C37EE3">
            <w:r>
              <w:rPr>
                <w:rFonts w:hint="eastAsia"/>
              </w:rPr>
              <w:t>36</w:t>
            </w:r>
          </w:p>
        </w:tc>
        <w:tc>
          <w:tcPr>
            <w:tcW w:w="1122" w:type="dxa"/>
          </w:tcPr>
          <w:p w14:paraId="3896B6CC" w14:textId="77777777" w:rsidR="00C07284" w:rsidRDefault="00C07284" w:rsidP="00C37EE3">
            <w:r>
              <w:rPr>
                <w:rFonts w:hint="eastAsia"/>
              </w:rPr>
              <w:t>BYTE</w:t>
            </w:r>
          </w:p>
        </w:tc>
        <w:tc>
          <w:tcPr>
            <w:tcW w:w="1127" w:type="dxa"/>
          </w:tcPr>
          <w:p w14:paraId="08EF908C" w14:textId="77777777" w:rsidR="00C07284" w:rsidRDefault="00C07284" w:rsidP="00C37EE3">
            <w:r>
              <w:rPr>
                <w:rFonts w:hint="eastAsia"/>
              </w:rPr>
              <w:t>1字节</w:t>
            </w:r>
          </w:p>
        </w:tc>
        <w:tc>
          <w:tcPr>
            <w:tcW w:w="2041" w:type="dxa"/>
          </w:tcPr>
          <w:p w14:paraId="6988F591" w14:textId="77777777" w:rsidR="00C07284" w:rsidRDefault="00C07284" w:rsidP="00C37EE3">
            <w:r>
              <w:rPr>
                <w:rFonts w:hint="eastAsia"/>
              </w:rPr>
              <w:t>当前站ID（0-16）</w:t>
            </w:r>
          </w:p>
        </w:tc>
      </w:tr>
      <w:tr w:rsidR="00C07284" w14:paraId="173C422B" w14:textId="77777777" w:rsidTr="00B3517E">
        <w:tc>
          <w:tcPr>
            <w:tcW w:w="596" w:type="dxa"/>
          </w:tcPr>
          <w:p w14:paraId="60255730" w14:textId="77777777" w:rsidR="00C07284" w:rsidRPr="007C106C" w:rsidRDefault="00C07284" w:rsidP="00C37EE3"/>
        </w:tc>
        <w:tc>
          <w:tcPr>
            <w:tcW w:w="2317" w:type="dxa"/>
          </w:tcPr>
          <w:p w14:paraId="138EBB8F" w14:textId="77777777" w:rsidR="00C07284" w:rsidRDefault="00C07284" w:rsidP="00C37EE3">
            <w:r w:rsidRPr="001505C2">
              <w:t>_nNextStationID</w:t>
            </w:r>
          </w:p>
        </w:tc>
        <w:tc>
          <w:tcPr>
            <w:tcW w:w="598" w:type="dxa"/>
          </w:tcPr>
          <w:p w14:paraId="65BE1EBC" w14:textId="77777777" w:rsidR="00C07284" w:rsidRDefault="00C07284" w:rsidP="00C37EE3">
            <w:r>
              <w:rPr>
                <w:rFonts w:hint="eastAsia"/>
              </w:rPr>
              <w:t>37</w:t>
            </w:r>
          </w:p>
        </w:tc>
        <w:tc>
          <w:tcPr>
            <w:tcW w:w="1122" w:type="dxa"/>
          </w:tcPr>
          <w:p w14:paraId="49ADFE91" w14:textId="77777777" w:rsidR="00C07284" w:rsidRDefault="00C07284" w:rsidP="00C37EE3">
            <w:r>
              <w:rPr>
                <w:rFonts w:hint="eastAsia"/>
              </w:rPr>
              <w:t>BYTE</w:t>
            </w:r>
          </w:p>
        </w:tc>
        <w:tc>
          <w:tcPr>
            <w:tcW w:w="1127" w:type="dxa"/>
          </w:tcPr>
          <w:p w14:paraId="330BEC93" w14:textId="77777777" w:rsidR="00C07284" w:rsidRDefault="00C07284" w:rsidP="00C37EE3">
            <w:r>
              <w:rPr>
                <w:rFonts w:hint="eastAsia"/>
              </w:rPr>
              <w:t>1字节</w:t>
            </w:r>
          </w:p>
        </w:tc>
        <w:tc>
          <w:tcPr>
            <w:tcW w:w="2041" w:type="dxa"/>
          </w:tcPr>
          <w:p w14:paraId="6B7F8C75" w14:textId="77777777" w:rsidR="00C07284" w:rsidRDefault="00C07284" w:rsidP="00C37EE3">
            <w:r>
              <w:rPr>
                <w:rFonts w:hint="eastAsia"/>
              </w:rPr>
              <w:t>下一站</w:t>
            </w:r>
          </w:p>
        </w:tc>
      </w:tr>
      <w:tr w:rsidR="00C07284" w14:paraId="14A914C1" w14:textId="77777777" w:rsidTr="00B3517E">
        <w:tc>
          <w:tcPr>
            <w:tcW w:w="596" w:type="dxa"/>
          </w:tcPr>
          <w:p w14:paraId="7DC32131" w14:textId="77777777" w:rsidR="00C07284" w:rsidRPr="007C106C" w:rsidRDefault="00C07284" w:rsidP="00C37EE3"/>
        </w:tc>
        <w:tc>
          <w:tcPr>
            <w:tcW w:w="2317" w:type="dxa"/>
          </w:tcPr>
          <w:p w14:paraId="41DD5022" w14:textId="77777777" w:rsidR="00C07284" w:rsidRDefault="00C07284" w:rsidP="00C37EE3">
            <w:r w:rsidRPr="001505C2">
              <w:t>_nEndStationID</w:t>
            </w:r>
          </w:p>
        </w:tc>
        <w:tc>
          <w:tcPr>
            <w:tcW w:w="598" w:type="dxa"/>
          </w:tcPr>
          <w:p w14:paraId="62580197" w14:textId="77777777" w:rsidR="00C07284" w:rsidRDefault="00C07284" w:rsidP="00C37EE3">
            <w:r>
              <w:rPr>
                <w:rFonts w:hint="eastAsia"/>
              </w:rPr>
              <w:t>38</w:t>
            </w:r>
          </w:p>
        </w:tc>
        <w:tc>
          <w:tcPr>
            <w:tcW w:w="1122" w:type="dxa"/>
          </w:tcPr>
          <w:p w14:paraId="6541E481" w14:textId="77777777" w:rsidR="00C07284" w:rsidRDefault="00C07284" w:rsidP="00C37EE3">
            <w:r>
              <w:rPr>
                <w:rFonts w:hint="eastAsia"/>
              </w:rPr>
              <w:t>BYTE</w:t>
            </w:r>
          </w:p>
        </w:tc>
        <w:tc>
          <w:tcPr>
            <w:tcW w:w="1127" w:type="dxa"/>
          </w:tcPr>
          <w:p w14:paraId="2BE82339" w14:textId="77777777" w:rsidR="00C07284" w:rsidRDefault="00C07284" w:rsidP="00C37EE3">
            <w:r>
              <w:rPr>
                <w:rFonts w:hint="eastAsia"/>
              </w:rPr>
              <w:t>1字节</w:t>
            </w:r>
          </w:p>
        </w:tc>
        <w:tc>
          <w:tcPr>
            <w:tcW w:w="2041" w:type="dxa"/>
          </w:tcPr>
          <w:p w14:paraId="039C0CF0" w14:textId="77777777" w:rsidR="00C07284" w:rsidRDefault="00C07284" w:rsidP="00C37EE3">
            <w:r>
              <w:rPr>
                <w:rFonts w:hint="eastAsia"/>
              </w:rPr>
              <w:t>终点站</w:t>
            </w:r>
          </w:p>
        </w:tc>
      </w:tr>
      <w:tr w:rsidR="00C07284" w14:paraId="6364ECB6" w14:textId="77777777" w:rsidTr="00B3517E">
        <w:tc>
          <w:tcPr>
            <w:tcW w:w="596" w:type="dxa"/>
          </w:tcPr>
          <w:p w14:paraId="358DE11E" w14:textId="77777777" w:rsidR="00C07284" w:rsidRPr="007C106C" w:rsidRDefault="00C07284" w:rsidP="00C37EE3"/>
        </w:tc>
        <w:tc>
          <w:tcPr>
            <w:tcW w:w="2317" w:type="dxa"/>
          </w:tcPr>
          <w:p w14:paraId="1F020DCC" w14:textId="77777777" w:rsidR="00C07284" w:rsidRDefault="00C07284" w:rsidP="00C37EE3">
            <w:r w:rsidRPr="001505C2">
              <w:t>_nCMState</w:t>
            </w:r>
          </w:p>
        </w:tc>
        <w:tc>
          <w:tcPr>
            <w:tcW w:w="598" w:type="dxa"/>
          </w:tcPr>
          <w:p w14:paraId="2CD8130B" w14:textId="77777777" w:rsidR="00C07284" w:rsidRDefault="00C07284" w:rsidP="00C37EE3">
            <w:r>
              <w:rPr>
                <w:rFonts w:hint="eastAsia"/>
              </w:rPr>
              <w:t>39</w:t>
            </w:r>
          </w:p>
        </w:tc>
        <w:tc>
          <w:tcPr>
            <w:tcW w:w="1122" w:type="dxa"/>
          </w:tcPr>
          <w:p w14:paraId="785F4EDB" w14:textId="77777777" w:rsidR="00C07284" w:rsidRDefault="00C07284" w:rsidP="00C37EE3">
            <w:r>
              <w:rPr>
                <w:rFonts w:hint="eastAsia"/>
              </w:rPr>
              <w:t>BYTE</w:t>
            </w:r>
          </w:p>
        </w:tc>
        <w:tc>
          <w:tcPr>
            <w:tcW w:w="1127" w:type="dxa"/>
          </w:tcPr>
          <w:p w14:paraId="7B611ACC" w14:textId="77777777" w:rsidR="00C07284" w:rsidRDefault="00C07284" w:rsidP="00C37EE3">
            <w:r>
              <w:rPr>
                <w:rFonts w:hint="eastAsia"/>
              </w:rPr>
              <w:t>1字节</w:t>
            </w:r>
          </w:p>
        </w:tc>
        <w:tc>
          <w:tcPr>
            <w:tcW w:w="2041" w:type="dxa"/>
          </w:tcPr>
          <w:p w14:paraId="574DEC09" w14:textId="77777777" w:rsidR="00C07284" w:rsidRDefault="00C07284" w:rsidP="00C37EE3">
            <w:r>
              <w:rPr>
                <w:rFonts w:hint="eastAsia"/>
              </w:rPr>
              <w:t>-1非法，0关闭，1 开启</w:t>
            </w:r>
          </w:p>
        </w:tc>
      </w:tr>
      <w:tr w:rsidR="00C07284" w14:paraId="4F0BD12A" w14:textId="77777777" w:rsidTr="00B3517E">
        <w:tc>
          <w:tcPr>
            <w:tcW w:w="596" w:type="dxa"/>
          </w:tcPr>
          <w:p w14:paraId="31D9DAFC" w14:textId="77777777" w:rsidR="00C07284" w:rsidRPr="007C106C" w:rsidRDefault="00C07284" w:rsidP="00C37EE3"/>
        </w:tc>
        <w:tc>
          <w:tcPr>
            <w:tcW w:w="2317" w:type="dxa"/>
          </w:tcPr>
          <w:p w14:paraId="0DB2B95C" w14:textId="77777777" w:rsidR="00C07284" w:rsidRDefault="00C07284" w:rsidP="00C37EE3">
            <w:r w:rsidRPr="001505C2">
              <w:t>_nMMState</w:t>
            </w:r>
          </w:p>
        </w:tc>
        <w:tc>
          <w:tcPr>
            <w:tcW w:w="598" w:type="dxa"/>
          </w:tcPr>
          <w:p w14:paraId="1C7DC0A9" w14:textId="77777777" w:rsidR="00C07284" w:rsidRDefault="00C07284" w:rsidP="00C37EE3">
            <w:r>
              <w:rPr>
                <w:rFonts w:hint="eastAsia"/>
              </w:rPr>
              <w:t>40</w:t>
            </w:r>
          </w:p>
        </w:tc>
        <w:tc>
          <w:tcPr>
            <w:tcW w:w="1122" w:type="dxa"/>
          </w:tcPr>
          <w:p w14:paraId="1F54DCC0" w14:textId="77777777" w:rsidR="00C07284" w:rsidRDefault="00C07284" w:rsidP="00C37EE3">
            <w:r>
              <w:rPr>
                <w:rFonts w:hint="eastAsia"/>
              </w:rPr>
              <w:t>BYTE</w:t>
            </w:r>
          </w:p>
        </w:tc>
        <w:tc>
          <w:tcPr>
            <w:tcW w:w="1127" w:type="dxa"/>
          </w:tcPr>
          <w:p w14:paraId="15A584EC" w14:textId="77777777" w:rsidR="00C07284" w:rsidRDefault="00C07284" w:rsidP="00C37EE3">
            <w:r>
              <w:rPr>
                <w:rFonts w:hint="eastAsia"/>
              </w:rPr>
              <w:t>1字节</w:t>
            </w:r>
          </w:p>
        </w:tc>
        <w:tc>
          <w:tcPr>
            <w:tcW w:w="2041" w:type="dxa"/>
          </w:tcPr>
          <w:p w14:paraId="09E91D0A" w14:textId="77777777" w:rsidR="00C07284" w:rsidRDefault="00C07284" w:rsidP="00C37EE3">
            <w:r>
              <w:rPr>
                <w:rFonts w:hint="eastAsia"/>
              </w:rPr>
              <w:t>-1非法，0关闭，1 开启</w:t>
            </w:r>
          </w:p>
        </w:tc>
      </w:tr>
      <w:tr w:rsidR="00C07284" w14:paraId="034B8832" w14:textId="77777777" w:rsidTr="00B3517E">
        <w:tc>
          <w:tcPr>
            <w:tcW w:w="596" w:type="dxa"/>
          </w:tcPr>
          <w:p w14:paraId="13640B82" w14:textId="77777777" w:rsidR="00C07284" w:rsidRPr="007C106C" w:rsidRDefault="00C07284" w:rsidP="00C37EE3"/>
        </w:tc>
        <w:tc>
          <w:tcPr>
            <w:tcW w:w="2317" w:type="dxa"/>
          </w:tcPr>
          <w:p w14:paraId="001A2624" w14:textId="77777777" w:rsidR="00C07284" w:rsidRDefault="00C07284" w:rsidP="00C37EE3">
            <w:r w:rsidRPr="001505C2">
              <w:t>_nCTCState</w:t>
            </w:r>
          </w:p>
        </w:tc>
        <w:tc>
          <w:tcPr>
            <w:tcW w:w="598" w:type="dxa"/>
          </w:tcPr>
          <w:p w14:paraId="0635D121" w14:textId="77777777" w:rsidR="00C07284" w:rsidRDefault="00C07284" w:rsidP="00C37EE3">
            <w:r>
              <w:rPr>
                <w:rFonts w:hint="eastAsia"/>
              </w:rPr>
              <w:t>41</w:t>
            </w:r>
          </w:p>
        </w:tc>
        <w:tc>
          <w:tcPr>
            <w:tcW w:w="1122" w:type="dxa"/>
          </w:tcPr>
          <w:p w14:paraId="59A48C3F" w14:textId="77777777" w:rsidR="00C07284" w:rsidRDefault="00C07284" w:rsidP="00C37EE3">
            <w:r>
              <w:rPr>
                <w:rFonts w:hint="eastAsia"/>
              </w:rPr>
              <w:t>BYTE</w:t>
            </w:r>
          </w:p>
        </w:tc>
        <w:tc>
          <w:tcPr>
            <w:tcW w:w="1127" w:type="dxa"/>
          </w:tcPr>
          <w:p w14:paraId="18A52A03" w14:textId="77777777" w:rsidR="00C07284" w:rsidRDefault="00C07284" w:rsidP="00C37EE3">
            <w:r>
              <w:rPr>
                <w:rFonts w:hint="eastAsia"/>
              </w:rPr>
              <w:t>1字节</w:t>
            </w:r>
          </w:p>
        </w:tc>
        <w:tc>
          <w:tcPr>
            <w:tcW w:w="2041" w:type="dxa"/>
          </w:tcPr>
          <w:p w14:paraId="13496F9D" w14:textId="77777777" w:rsidR="00C07284" w:rsidRDefault="00C07284" w:rsidP="00C37EE3">
            <w:r>
              <w:rPr>
                <w:rFonts w:hint="eastAsia"/>
              </w:rPr>
              <w:t>-1非法，0关闭，1 开启</w:t>
            </w:r>
          </w:p>
        </w:tc>
      </w:tr>
      <w:tr w:rsidR="00B3517E" w14:paraId="5793E154" w14:textId="77777777" w:rsidTr="00B3517E">
        <w:tc>
          <w:tcPr>
            <w:tcW w:w="596" w:type="dxa"/>
          </w:tcPr>
          <w:p w14:paraId="7025A7CE" w14:textId="77777777" w:rsidR="00B3517E" w:rsidRPr="007C106C" w:rsidRDefault="00B3517E" w:rsidP="00B3517E"/>
        </w:tc>
        <w:tc>
          <w:tcPr>
            <w:tcW w:w="2317" w:type="dxa"/>
          </w:tcPr>
          <w:p w14:paraId="6FA38790" w14:textId="2D009F39" w:rsidR="00B3517E" w:rsidRPr="001505C2" w:rsidRDefault="00B3517E" w:rsidP="00B3517E">
            <w:r w:rsidRPr="00742C70">
              <w:rPr>
                <w:highlight w:val="yellow"/>
              </w:rPr>
              <w:t>_nRunDir</w:t>
            </w:r>
          </w:p>
        </w:tc>
        <w:tc>
          <w:tcPr>
            <w:tcW w:w="598" w:type="dxa"/>
          </w:tcPr>
          <w:p w14:paraId="6F9497B8" w14:textId="0BE90DED" w:rsidR="00B3517E" w:rsidRDefault="00B3517E" w:rsidP="00B3517E">
            <w:pPr>
              <w:rPr>
                <w:rFonts w:hint="eastAsia"/>
              </w:rPr>
            </w:pPr>
            <w:r w:rsidRPr="00742C70">
              <w:rPr>
                <w:rFonts w:hint="eastAsia"/>
                <w:highlight w:val="yellow"/>
              </w:rPr>
              <w:t>4</w:t>
            </w:r>
            <w:r w:rsidRPr="00742C70">
              <w:rPr>
                <w:highlight w:val="yellow"/>
              </w:rPr>
              <w:t>2</w:t>
            </w:r>
          </w:p>
        </w:tc>
        <w:tc>
          <w:tcPr>
            <w:tcW w:w="1122" w:type="dxa"/>
          </w:tcPr>
          <w:p w14:paraId="328D6A27" w14:textId="06C7E3C4" w:rsidR="00B3517E" w:rsidRDefault="00B3517E" w:rsidP="00B3517E">
            <w:pPr>
              <w:rPr>
                <w:rFonts w:hint="eastAsia"/>
              </w:rPr>
            </w:pPr>
            <w:r w:rsidRPr="00742C70">
              <w:rPr>
                <w:rFonts w:hint="eastAsia"/>
                <w:highlight w:val="yellow"/>
              </w:rPr>
              <w:t>B</w:t>
            </w:r>
            <w:r w:rsidRPr="00742C70">
              <w:rPr>
                <w:highlight w:val="yellow"/>
              </w:rPr>
              <w:t>YTE</w:t>
            </w:r>
          </w:p>
        </w:tc>
        <w:tc>
          <w:tcPr>
            <w:tcW w:w="1127" w:type="dxa"/>
          </w:tcPr>
          <w:p w14:paraId="762E1AD4" w14:textId="3D797F30" w:rsidR="00B3517E" w:rsidRDefault="00B3517E" w:rsidP="00B3517E">
            <w:pPr>
              <w:rPr>
                <w:rFonts w:hint="eastAsia"/>
              </w:rPr>
            </w:pPr>
            <w:r w:rsidRPr="00742C70">
              <w:rPr>
                <w:rFonts w:hint="eastAsia"/>
                <w:highlight w:val="yellow"/>
              </w:rPr>
              <w:t>1字节</w:t>
            </w:r>
          </w:p>
        </w:tc>
        <w:tc>
          <w:tcPr>
            <w:tcW w:w="2041" w:type="dxa"/>
          </w:tcPr>
          <w:p w14:paraId="61C82DDA" w14:textId="79113BFC" w:rsidR="00B3517E" w:rsidRDefault="00B3517E" w:rsidP="00B3517E">
            <w:pPr>
              <w:rPr>
                <w:rFonts w:hint="eastAsia"/>
              </w:rPr>
            </w:pPr>
            <w:r w:rsidRPr="00742C70">
              <w:rPr>
                <w:rFonts w:hint="eastAsia"/>
                <w:highlight w:val="yellow"/>
              </w:rPr>
              <w:t>-1非法，0 上行，1 下行</w:t>
            </w:r>
          </w:p>
        </w:tc>
      </w:tr>
      <w:tr w:rsidR="00B3517E" w14:paraId="49B05FA9" w14:textId="77777777" w:rsidTr="00B3517E">
        <w:tc>
          <w:tcPr>
            <w:tcW w:w="596" w:type="dxa"/>
          </w:tcPr>
          <w:p w14:paraId="5AF06C02" w14:textId="77777777" w:rsidR="00B3517E" w:rsidRPr="007C106C" w:rsidRDefault="00B3517E" w:rsidP="00B3517E"/>
        </w:tc>
        <w:tc>
          <w:tcPr>
            <w:tcW w:w="2317" w:type="dxa"/>
          </w:tcPr>
          <w:p w14:paraId="546C5ED1" w14:textId="253733CD" w:rsidR="00B3517E" w:rsidRPr="001505C2" w:rsidRDefault="00B3517E" w:rsidP="00B3517E">
            <w:r w:rsidRPr="007B79C8">
              <w:rPr>
                <w:highlight w:val="yellow"/>
              </w:rPr>
              <w:t>_nReserve</w:t>
            </w:r>
          </w:p>
        </w:tc>
        <w:tc>
          <w:tcPr>
            <w:tcW w:w="598" w:type="dxa"/>
          </w:tcPr>
          <w:p w14:paraId="5C7E6CD0" w14:textId="51CAFFAF" w:rsidR="00B3517E" w:rsidRDefault="00B3517E" w:rsidP="00B3517E">
            <w:pPr>
              <w:rPr>
                <w:rFonts w:hint="eastAsia"/>
              </w:rPr>
            </w:pPr>
            <w:r w:rsidRPr="007B79C8">
              <w:rPr>
                <w:rFonts w:hint="eastAsia"/>
                <w:highlight w:val="yellow"/>
              </w:rPr>
              <w:t>4</w:t>
            </w:r>
            <w:r w:rsidRPr="007B79C8">
              <w:rPr>
                <w:highlight w:val="yellow"/>
              </w:rPr>
              <w:t>3</w:t>
            </w:r>
          </w:p>
        </w:tc>
        <w:tc>
          <w:tcPr>
            <w:tcW w:w="1122" w:type="dxa"/>
          </w:tcPr>
          <w:p w14:paraId="79214F2F" w14:textId="73BFCFF6" w:rsidR="00B3517E" w:rsidRDefault="00B3517E" w:rsidP="00B3517E">
            <w:pPr>
              <w:rPr>
                <w:rFonts w:hint="eastAsia"/>
              </w:rPr>
            </w:pPr>
            <w:r w:rsidRPr="007B79C8">
              <w:rPr>
                <w:rFonts w:hint="eastAsia"/>
                <w:highlight w:val="yellow"/>
              </w:rPr>
              <w:t>B</w:t>
            </w:r>
            <w:r w:rsidRPr="007B79C8">
              <w:rPr>
                <w:highlight w:val="yellow"/>
              </w:rPr>
              <w:t>YTE</w:t>
            </w:r>
          </w:p>
        </w:tc>
        <w:tc>
          <w:tcPr>
            <w:tcW w:w="1127" w:type="dxa"/>
          </w:tcPr>
          <w:p w14:paraId="0DE7C64C" w14:textId="209A0615" w:rsidR="00B3517E" w:rsidRDefault="00B3517E" w:rsidP="00B3517E">
            <w:pPr>
              <w:rPr>
                <w:rFonts w:hint="eastAsia"/>
              </w:rPr>
            </w:pPr>
            <w:r w:rsidRPr="007B79C8">
              <w:rPr>
                <w:rFonts w:hint="eastAsia"/>
                <w:highlight w:val="yellow"/>
              </w:rPr>
              <w:t>1字节</w:t>
            </w:r>
          </w:p>
        </w:tc>
        <w:tc>
          <w:tcPr>
            <w:tcW w:w="2041" w:type="dxa"/>
          </w:tcPr>
          <w:p w14:paraId="0FAF0DC8" w14:textId="4FE814E4" w:rsidR="00B3517E" w:rsidRDefault="00B3517E" w:rsidP="00B3517E">
            <w:pPr>
              <w:rPr>
                <w:rFonts w:hint="eastAsia"/>
              </w:rPr>
            </w:pPr>
            <w:r w:rsidRPr="007B79C8">
              <w:rPr>
                <w:rFonts w:hint="eastAsia"/>
                <w:highlight w:val="yellow"/>
              </w:rPr>
              <w:t>预留</w:t>
            </w:r>
          </w:p>
        </w:tc>
      </w:tr>
      <w:tr w:rsidR="00B3517E" w14:paraId="7BC6CDF8" w14:textId="77777777" w:rsidTr="00B3517E">
        <w:tc>
          <w:tcPr>
            <w:tcW w:w="596" w:type="dxa"/>
          </w:tcPr>
          <w:p w14:paraId="03B49573" w14:textId="77777777" w:rsidR="00B3517E" w:rsidRDefault="00B3517E" w:rsidP="00B3517E">
            <w:r w:rsidRPr="007C106C">
              <w:t>16</w:t>
            </w:r>
          </w:p>
        </w:tc>
        <w:tc>
          <w:tcPr>
            <w:tcW w:w="2317" w:type="dxa"/>
          </w:tcPr>
          <w:p w14:paraId="41D6017F" w14:textId="77777777" w:rsidR="00B3517E" w:rsidRDefault="00B3517E" w:rsidP="00B3517E">
            <w:r w:rsidRPr="001974C4">
              <w:t>_nSpeed</w:t>
            </w:r>
          </w:p>
        </w:tc>
        <w:tc>
          <w:tcPr>
            <w:tcW w:w="598" w:type="dxa"/>
          </w:tcPr>
          <w:p w14:paraId="4A042FC1" w14:textId="77777777" w:rsidR="00B3517E" w:rsidRDefault="00B3517E" w:rsidP="00B3517E">
            <w:r>
              <w:rPr>
                <w:rFonts w:hint="eastAsia"/>
              </w:rPr>
              <w:t>42</w:t>
            </w:r>
          </w:p>
        </w:tc>
        <w:tc>
          <w:tcPr>
            <w:tcW w:w="1122" w:type="dxa"/>
          </w:tcPr>
          <w:p w14:paraId="1DA8ECBC" w14:textId="77777777" w:rsidR="00B3517E" w:rsidRDefault="00B3517E" w:rsidP="00B3517E">
            <w:r>
              <w:rPr>
                <w:rFonts w:hint="eastAsia"/>
              </w:rPr>
              <w:t>FLOAT</w:t>
            </w:r>
          </w:p>
        </w:tc>
        <w:tc>
          <w:tcPr>
            <w:tcW w:w="1127" w:type="dxa"/>
          </w:tcPr>
          <w:p w14:paraId="748EB82B" w14:textId="77777777" w:rsidR="00B3517E" w:rsidRDefault="00B3517E" w:rsidP="00B3517E">
            <w:r>
              <w:rPr>
                <w:rFonts w:hint="eastAsia"/>
              </w:rPr>
              <w:t>4字节</w:t>
            </w:r>
          </w:p>
        </w:tc>
        <w:tc>
          <w:tcPr>
            <w:tcW w:w="2041" w:type="dxa"/>
          </w:tcPr>
          <w:p w14:paraId="223C3B97" w14:textId="77777777" w:rsidR="00B3517E" w:rsidRDefault="00B3517E" w:rsidP="00B3517E">
            <w:r>
              <w:rPr>
                <w:rFonts w:hint="eastAsia"/>
              </w:rPr>
              <w:t>速度</w:t>
            </w:r>
          </w:p>
        </w:tc>
      </w:tr>
      <w:tr w:rsidR="00B3517E" w14:paraId="41B75989" w14:textId="77777777" w:rsidTr="00B3517E">
        <w:tc>
          <w:tcPr>
            <w:tcW w:w="596" w:type="dxa"/>
          </w:tcPr>
          <w:p w14:paraId="14D89330" w14:textId="77777777" w:rsidR="00B3517E" w:rsidRDefault="00B3517E" w:rsidP="00B3517E">
            <w:r w:rsidRPr="007C106C">
              <w:t>17</w:t>
            </w:r>
          </w:p>
        </w:tc>
        <w:tc>
          <w:tcPr>
            <w:tcW w:w="2317" w:type="dxa"/>
          </w:tcPr>
          <w:p w14:paraId="53936816" w14:textId="77777777" w:rsidR="00B3517E" w:rsidRDefault="00B3517E" w:rsidP="00B3517E">
            <w:r w:rsidRPr="001974C4">
              <w:t>_</w:t>
            </w:r>
            <w:r>
              <w:rPr>
                <w:rFonts w:hint="eastAsia"/>
              </w:rPr>
              <w:t>f</w:t>
            </w:r>
            <w:r w:rsidRPr="001974C4">
              <w:t>Acceleration</w:t>
            </w:r>
          </w:p>
        </w:tc>
        <w:tc>
          <w:tcPr>
            <w:tcW w:w="598" w:type="dxa"/>
          </w:tcPr>
          <w:p w14:paraId="590CF10D" w14:textId="77777777" w:rsidR="00B3517E" w:rsidRDefault="00B3517E" w:rsidP="00B3517E">
            <w:r>
              <w:rPr>
                <w:rFonts w:hint="eastAsia"/>
              </w:rPr>
              <w:t>46</w:t>
            </w:r>
          </w:p>
        </w:tc>
        <w:tc>
          <w:tcPr>
            <w:tcW w:w="1122" w:type="dxa"/>
          </w:tcPr>
          <w:p w14:paraId="6088707D" w14:textId="77777777" w:rsidR="00B3517E" w:rsidRDefault="00B3517E" w:rsidP="00B3517E">
            <w:r>
              <w:rPr>
                <w:rFonts w:hint="eastAsia"/>
              </w:rPr>
              <w:t>FLOAT</w:t>
            </w:r>
          </w:p>
        </w:tc>
        <w:tc>
          <w:tcPr>
            <w:tcW w:w="1127" w:type="dxa"/>
          </w:tcPr>
          <w:p w14:paraId="6D505368" w14:textId="77777777" w:rsidR="00B3517E" w:rsidRDefault="00B3517E" w:rsidP="00B3517E">
            <w:r>
              <w:rPr>
                <w:rFonts w:hint="eastAsia"/>
              </w:rPr>
              <w:t>4字节</w:t>
            </w:r>
          </w:p>
        </w:tc>
        <w:tc>
          <w:tcPr>
            <w:tcW w:w="2041" w:type="dxa"/>
          </w:tcPr>
          <w:p w14:paraId="3D9CC17B" w14:textId="77777777" w:rsidR="00B3517E" w:rsidRDefault="00B3517E" w:rsidP="00B3517E">
            <w:r>
              <w:rPr>
                <w:rFonts w:hint="eastAsia"/>
              </w:rPr>
              <w:t>加速度</w:t>
            </w:r>
          </w:p>
        </w:tc>
      </w:tr>
      <w:tr w:rsidR="00B3517E" w14:paraId="25898772" w14:textId="77777777" w:rsidTr="00B3517E">
        <w:tc>
          <w:tcPr>
            <w:tcW w:w="596" w:type="dxa"/>
          </w:tcPr>
          <w:p w14:paraId="31F2AC0B" w14:textId="77777777" w:rsidR="00B3517E" w:rsidRPr="00B3517E" w:rsidRDefault="00B3517E" w:rsidP="00B3517E">
            <w:r w:rsidRPr="00B3517E">
              <w:t>18</w:t>
            </w:r>
          </w:p>
        </w:tc>
        <w:tc>
          <w:tcPr>
            <w:tcW w:w="2317" w:type="dxa"/>
          </w:tcPr>
          <w:p w14:paraId="45BF0294" w14:textId="77777777" w:rsidR="00B3517E" w:rsidRPr="00B3517E" w:rsidRDefault="00B3517E" w:rsidP="00B3517E">
            <w:r w:rsidRPr="00B3517E">
              <w:t>_nPullSwitch</w:t>
            </w:r>
          </w:p>
        </w:tc>
        <w:tc>
          <w:tcPr>
            <w:tcW w:w="598" w:type="dxa"/>
          </w:tcPr>
          <w:p w14:paraId="4BD2C6C6" w14:textId="77777777" w:rsidR="00B3517E" w:rsidRPr="00B3517E" w:rsidRDefault="00B3517E" w:rsidP="00B3517E">
            <w:r w:rsidRPr="00B3517E">
              <w:rPr>
                <w:rFonts w:hint="eastAsia"/>
              </w:rPr>
              <w:t>50</w:t>
            </w:r>
          </w:p>
        </w:tc>
        <w:tc>
          <w:tcPr>
            <w:tcW w:w="1122" w:type="dxa"/>
          </w:tcPr>
          <w:p w14:paraId="7020800E" w14:textId="77777777" w:rsidR="00B3517E" w:rsidRPr="00B3517E" w:rsidRDefault="00B3517E" w:rsidP="00B3517E">
            <w:r w:rsidRPr="00B3517E">
              <w:t>WORD</w:t>
            </w:r>
          </w:p>
        </w:tc>
        <w:tc>
          <w:tcPr>
            <w:tcW w:w="1127" w:type="dxa"/>
          </w:tcPr>
          <w:p w14:paraId="29DD8908" w14:textId="77777777" w:rsidR="00B3517E" w:rsidRPr="00B3517E" w:rsidRDefault="00B3517E" w:rsidP="00B3517E">
            <w:r w:rsidRPr="00B3517E">
              <w:rPr>
                <w:rFonts w:hint="eastAsia"/>
              </w:rPr>
              <w:t>2字节</w:t>
            </w:r>
          </w:p>
        </w:tc>
        <w:tc>
          <w:tcPr>
            <w:tcW w:w="2041" w:type="dxa"/>
          </w:tcPr>
          <w:p w14:paraId="32DEB9C5" w14:textId="77777777" w:rsidR="00B3517E" w:rsidRPr="00B3517E" w:rsidRDefault="00B3517E" w:rsidP="00B3517E">
            <w:r w:rsidRPr="00B3517E">
              <w:rPr>
                <w:rFonts w:hint="eastAsia"/>
              </w:rPr>
              <w:t>牵引切除</w:t>
            </w:r>
          </w:p>
        </w:tc>
      </w:tr>
      <w:tr w:rsidR="00B3517E" w14:paraId="056D963F" w14:textId="77777777" w:rsidTr="00B3517E">
        <w:tc>
          <w:tcPr>
            <w:tcW w:w="596" w:type="dxa"/>
          </w:tcPr>
          <w:p w14:paraId="281DE1D4" w14:textId="77777777" w:rsidR="00B3517E" w:rsidRDefault="00B3517E" w:rsidP="00B3517E">
            <w:r w:rsidRPr="007C106C">
              <w:t>19</w:t>
            </w:r>
          </w:p>
        </w:tc>
        <w:tc>
          <w:tcPr>
            <w:tcW w:w="2317" w:type="dxa"/>
          </w:tcPr>
          <w:p w14:paraId="1D6D4B73" w14:textId="77777777" w:rsidR="00B3517E" w:rsidRDefault="00B3517E" w:rsidP="00B3517E">
            <w:r w:rsidRPr="001974C4">
              <w:t>_fSpeedLimit</w:t>
            </w:r>
          </w:p>
        </w:tc>
        <w:tc>
          <w:tcPr>
            <w:tcW w:w="598" w:type="dxa"/>
          </w:tcPr>
          <w:p w14:paraId="04F42E8F" w14:textId="77777777" w:rsidR="00B3517E" w:rsidRDefault="00B3517E" w:rsidP="00B3517E">
            <w:r>
              <w:rPr>
                <w:rFonts w:hint="eastAsia"/>
              </w:rPr>
              <w:t>52</w:t>
            </w:r>
          </w:p>
        </w:tc>
        <w:tc>
          <w:tcPr>
            <w:tcW w:w="1122" w:type="dxa"/>
          </w:tcPr>
          <w:p w14:paraId="26AAC4C5" w14:textId="77777777" w:rsidR="00B3517E" w:rsidRDefault="00B3517E" w:rsidP="00B3517E">
            <w:r w:rsidRPr="00E665D0">
              <w:t>WORD</w:t>
            </w:r>
          </w:p>
        </w:tc>
        <w:tc>
          <w:tcPr>
            <w:tcW w:w="1127" w:type="dxa"/>
          </w:tcPr>
          <w:p w14:paraId="004B827A" w14:textId="77777777" w:rsidR="00B3517E" w:rsidRDefault="00B3517E" w:rsidP="00B3517E">
            <w:r>
              <w:rPr>
                <w:rFonts w:hint="eastAsia"/>
              </w:rPr>
              <w:t>2字节</w:t>
            </w:r>
          </w:p>
        </w:tc>
        <w:tc>
          <w:tcPr>
            <w:tcW w:w="2041" w:type="dxa"/>
          </w:tcPr>
          <w:p w14:paraId="6BD92BAE" w14:textId="77777777" w:rsidR="00B3517E" w:rsidRDefault="00B3517E" w:rsidP="00B3517E">
            <w:r>
              <w:rPr>
                <w:rFonts w:hint="eastAsia"/>
              </w:rPr>
              <w:t>限速</w:t>
            </w:r>
          </w:p>
        </w:tc>
      </w:tr>
      <w:tr w:rsidR="00B3517E" w14:paraId="609D68D3" w14:textId="77777777" w:rsidTr="00B3517E">
        <w:tc>
          <w:tcPr>
            <w:tcW w:w="596" w:type="dxa"/>
          </w:tcPr>
          <w:p w14:paraId="58299D44" w14:textId="77777777" w:rsidR="00B3517E" w:rsidRDefault="00B3517E" w:rsidP="00B3517E">
            <w:r w:rsidRPr="007C106C">
              <w:t>20</w:t>
            </w:r>
          </w:p>
        </w:tc>
        <w:tc>
          <w:tcPr>
            <w:tcW w:w="2317" w:type="dxa"/>
          </w:tcPr>
          <w:p w14:paraId="4F832440" w14:textId="77777777" w:rsidR="00B3517E" w:rsidRDefault="00B3517E" w:rsidP="00B3517E">
            <w:r w:rsidRPr="001974C4">
              <w:t>_nMode</w:t>
            </w:r>
          </w:p>
        </w:tc>
        <w:tc>
          <w:tcPr>
            <w:tcW w:w="598" w:type="dxa"/>
          </w:tcPr>
          <w:p w14:paraId="75129053" w14:textId="77777777" w:rsidR="00B3517E" w:rsidRDefault="00B3517E" w:rsidP="00B3517E">
            <w:r>
              <w:rPr>
                <w:rFonts w:hint="eastAsia"/>
              </w:rPr>
              <w:t>54</w:t>
            </w:r>
          </w:p>
        </w:tc>
        <w:tc>
          <w:tcPr>
            <w:tcW w:w="1122" w:type="dxa"/>
          </w:tcPr>
          <w:p w14:paraId="6437C1A0" w14:textId="77777777" w:rsidR="00B3517E" w:rsidRDefault="00B3517E" w:rsidP="00B3517E">
            <w:r>
              <w:rPr>
                <w:rFonts w:hint="eastAsia"/>
              </w:rPr>
              <w:t>BYTE</w:t>
            </w:r>
          </w:p>
        </w:tc>
        <w:tc>
          <w:tcPr>
            <w:tcW w:w="1127" w:type="dxa"/>
          </w:tcPr>
          <w:p w14:paraId="4A0C1288" w14:textId="77777777" w:rsidR="00B3517E" w:rsidRDefault="00B3517E" w:rsidP="00B3517E">
            <w:r>
              <w:rPr>
                <w:rFonts w:hint="eastAsia"/>
              </w:rPr>
              <w:t>1字节</w:t>
            </w:r>
          </w:p>
        </w:tc>
        <w:tc>
          <w:tcPr>
            <w:tcW w:w="2041" w:type="dxa"/>
          </w:tcPr>
          <w:p w14:paraId="4C2FCB77" w14:textId="77777777" w:rsidR="00B3517E" w:rsidRDefault="00B3517E" w:rsidP="00B3517E">
            <w:r>
              <w:rPr>
                <w:rFonts w:hint="eastAsia"/>
              </w:rPr>
              <w:t>模式</w:t>
            </w:r>
          </w:p>
        </w:tc>
      </w:tr>
      <w:tr w:rsidR="00B3517E" w14:paraId="40887A45" w14:textId="77777777" w:rsidTr="00B3517E">
        <w:tc>
          <w:tcPr>
            <w:tcW w:w="596" w:type="dxa"/>
          </w:tcPr>
          <w:p w14:paraId="11CB4344" w14:textId="77777777" w:rsidR="00B3517E" w:rsidRDefault="00B3517E" w:rsidP="00B3517E">
            <w:r w:rsidRPr="007C106C">
              <w:t>21</w:t>
            </w:r>
          </w:p>
        </w:tc>
        <w:tc>
          <w:tcPr>
            <w:tcW w:w="2317" w:type="dxa"/>
          </w:tcPr>
          <w:p w14:paraId="3DE04EA9" w14:textId="77777777" w:rsidR="00B3517E" w:rsidRDefault="00B3517E" w:rsidP="00B3517E">
            <w:r w:rsidRPr="001974C4">
              <w:t>_nPullState</w:t>
            </w:r>
          </w:p>
        </w:tc>
        <w:tc>
          <w:tcPr>
            <w:tcW w:w="598" w:type="dxa"/>
          </w:tcPr>
          <w:p w14:paraId="613683C2" w14:textId="77777777" w:rsidR="00B3517E" w:rsidRDefault="00B3517E" w:rsidP="00B3517E">
            <w:r>
              <w:rPr>
                <w:rFonts w:hint="eastAsia"/>
              </w:rPr>
              <w:t>55</w:t>
            </w:r>
          </w:p>
        </w:tc>
        <w:tc>
          <w:tcPr>
            <w:tcW w:w="1122" w:type="dxa"/>
          </w:tcPr>
          <w:p w14:paraId="03698591" w14:textId="77777777" w:rsidR="00B3517E" w:rsidRDefault="00B3517E" w:rsidP="00B3517E">
            <w:r>
              <w:rPr>
                <w:rFonts w:hint="eastAsia"/>
              </w:rPr>
              <w:t>BYTE</w:t>
            </w:r>
          </w:p>
        </w:tc>
        <w:tc>
          <w:tcPr>
            <w:tcW w:w="1127" w:type="dxa"/>
          </w:tcPr>
          <w:p w14:paraId="0235C839" w14:textId="77777777" w:rsidR="00B3517E" w:rsidRDefault="00B3517E" w:rsidP="00B3517E">
            <w:r>
              <w:rPr>
                <w:rFonts w:hint="eastAsia"/>
              </w:rPr>
              <w:t>1字节</w:t>
            </w:r>
          </w:p>
        </w:tc>
        <w:tc>
          <w:tcPr>
            <w:tcW w:w="2041" w:type="dxa"/>
          </w:tcPr>
          <w:p w14:paraId="644EDD31" w14:textId="77777777" w:rsidR="00B3517E" w:rsidRDefault="00B3517E" w:rsidP="00B3517E">
            <w:r>
              <w:rPr>
                <w:rFonts w:hint="eastAsia"/>
              </w:rPr>
              <w:t>牵引状态</w:t>
            </w:r>
          </w:p>
        </w:tc>
      </w:tr>
      <w:tr w:rsidR="00B3517E" w14:paraId="7B8EE7A9" w14:textId="77777777" w:rsidTr="00B3517E">
        <w:tc>
          <w:tcPr>
            <w:tcW w:w="596" w:type="dxa"/>
          </w:tcPr>
          <w:p w14:paraId="4EC76EE6" w14:textId="77777777" w:rsidR="00B3517E" w:rsidRDefault="00B3517E" w:rsidP="00B3517E">
            <w:r w:rsidRPr="007C106C">
              <w:t>22</w:t>
            </w:r>
          </w:p>
        </w:tc>
        <w:tc>
          <w:tcPr>
            <w:tcW w:w="2317" w:type="dxa"/>
          </w:tcPr>
          <w:p w14:paraId="53F6527B" w14:textId="77777777" w:rsidR="00B3517E" w:rsidRDefault="00B3517E" w:rsidP="00B3517E">
            <w:r w:rsidRPr="001974C4">
              <w:t>_nBrakeState</w:t>
            </w:r>
          </w:p>
        </w:tc>
        <w:tc>
          <w:tcPr>
            <w:tcW w:w="598" w:type="dxa"/>
          </w:tcPr>
          <w:p w14:paraId="2BC72C39" w14:textId="77777777" w:rsidR="00B3517E" w:rsidRDefault="00B3517E" w:rsidP="00B3517E">
            <w:r>
              <w:rPr>
                <w:rFonts w:hint="eastAsia"/>
              </w:rPr>
              <w:t>56</w:t>
            </w:r>
          </w:p>
        </w:tc>
        <w:tc>
          <w:tcPr>
            <w:tcW w:w="1122" w:type="dxa"/>
          </w:tcPr>
          <w:p w14:paraId="12F863FF" w14:textId="77777777" w:rsidR="00B3517E" w:rsidRDefault="00B3517E" w:rsidP="00B3517E">
            <w:r>
              <w:rPr>
                <w:rFonts w:hint="eastAsia"/>
              </w:rPr>
              <w:t>BYTE</w:t>
            </w:r>
          </w:p>
        </w:tc>
        <w:tc>
          <w:tcPr>
            <w:tcW w:w="1127" w:type="dxa"/>
          </w:tcPr>
          <w:p w14:paraId="5E20E695" w14:textId="77777777" w:rsidR="00B3517E" w:rsidRDefault="00B3517E" w:rsidP="00B3517E">
            <w:r>
              <w:rPr>
                <w:rFonts w:hint="eastAsia"/>
              </w:rPr>
              <w:t>1字节</w:t>
            </w:r>
          </w:p>
        </w:tc>
        <w:tc>
          <w:tcPr>
            <w:tcW w:w="2041" w:type="dxa"/>
          </w:tcPr>
          <w:p w14:paraId="2F3ABDC4" w14:textId="77777777" w:rsidR="00B3517E" w:rsidRDefault="00B3517E" w:rsidP="00B3517E">
            <w:r>
              <w:rPr>
                <w:rFonts w:hint="eastAsia"/>
              </w:rPr>
              <w:t>制动状态</w:t>
            </w:r>
          </w:p>
        </w:tc>
      </w:tr>
      <w:tr w:rsidR="00B3517E" w14:paraId="615905E1" w14:textId="77777777" w:rsidTr="00B3517E">
        <w:tc>
          <w:tcPr>
            <w:tcW w:w="596" w:type="dxa"/>
          </w:tcPr>
          <w:p w14:paraId="345A27F8" w14:textId="77777777" w:rsidR="00B3517E" w:rsidRDefault="00B3517E" w:rsidP="00B3517E">
            <w:r w:rsidRPr="007C106C">
              <w:t>23</w:t>
            </w:r>
          </w:p>
        </w:tc>
        <w:tc>
          <w:tcPr>
            <w:tcW w:w="2317" w:type="dxa"/>
          </w:tcPr>
          <w:p w14:paraId="01BC2C64" w14:textId="77777777" w:rsidR="00B3517E" w:rsidRDefault="00B3517E" w:rsidP="00B3517E">
            <w:r w:rsidRPr="001974C4">
              <w:t>_nUrgencyStopState</w:t>
            </w:r>
          </w:p>
        </w:tc>
        <w:tc>
          <w:tcPr>
            <w:tcW w:w="598" w:type="dxa"/>
          </w:tcPr>
          <w:p w14:paraId="2AFF9CE5" w14:textId="77777777" w:rsidR="00B3517E" w:rsidRDefault="00B3517E" w:rsidP="00B3517E">
            <w:r>
              <w:rPr>
                <w:rFonts w:hint="eastAsia"/>
              </w:rPr>
              <w:t>57</w:t>
            </w:r>
          </w:p>
        </w:tc>
        <w:tc>
          <w:tcPr>
            <w:tcW w:w="1122" w:type="dxa"/>
          </w:tcPr>
          <w:p w14:paraId="2B32C93F" w14:textId="77777777" w:rsidR="00B3517E" w:rsidRDefault="00B3517E" w:rsidP="00B3517E">
            <w:r>
              <w:rPr>
                <w:rFonts w:hint="eastAsia"/>
              </w:rPr>
              <w:t>BYTE</w:t>
            </w:r>
          </w:p>
        </w:tc>
        <w:tc>
          <w:tcPr>
            <w:tcW w:w="1127" w:type="dxa"/>
          </w:tcPr>
          <w:p w14:paraId="565F4E60" w14:textId="77777777" w:rsidR="00B3517E" w:rsidRDefault="00B3517E" w:rsidP="00B3517E">
            <w:r>
              <w:rPr>
                <w:rFonts w:hint="eastAsia"/>
              </w:rPr>
              <w:t>1字节</w:t>
            </w:r>
          </w:p>
        </w:tc>
        <w:tc>
          <w:tcPr>
            <w:tcW w:w="2041" w:type="dxa"/>
          </w:tcPr>
          <w:p w14:paraId="214EA692" w14:textId="77777777" w:rsidR="00B3517E" w:rsidRDefault="00B3517E" w:rsidP="00B3517E">
            <w:r>
              <w:rPr>
                <w:rFonts w:hint="eastAsia"/>
              </w:rPr>
              <w:t>紧急制动</w:t>
            </w:r>
          </w:p>
        </w:tc>
      </w:tr>
      <w:tr w:rsidR="00B3517E" w14:paraId="0F0851F1" w14:textId="77777777" w:rsidTr="00B3517E">
        <w:tc>
          <w:tcPr>
            <w:tcW w:w="596" w:type="dxa"/>
          </w:tcPr>
          <w:p w14:paraId="2F437696" w14:textId="77777777" w:rsidR="00B3517E" w:rsidRDefault="00B3517E" w:rsidP="00B3517E">
            <w:r w:rsidRPr="007C106C">
              <w:t>24</w:t>
            </w:r>
          </w:p>
        </w:tc>
        <w:tc>
          <w:tcPr>
            <w:tcW w:w="2317" w:type="dxa"/>
          </w:tcPr>
          <w:p w14:paraId="4A2916E8" w14:textId="77777777" w:rsidR="00B3517E" w:rsidRDefault="00B3517E" w:rsidP="00B3517E">
            <w:r w:rsidRPr="001974C4">
              <w:t>_</w:t>
            </w:r>
            <w:r w:rsidRPr="001505C2">
              <w:t>nEventID</w:t>
            </w:r>
          </w:p>
        </w:tc>
        <w:tc>
          <w:tcPr>
            <w:tcW w:w="598" w:type="dxa"/>
          </w:tcPr>
          <w:p w14:paraId="2560A7E3" w14:textId="77777777" w:rsidR="00B3517E" w:rsidRDefault="00B3517E" w:rsidP="00B3517E">
            <w:r>
              <w:rPr>
                <w:rFonts w:hint="eastAsia"/>
              </w:rPr>
              <w:t>58</w:t>
            </w:r>
          </w:p>
        </w:tc>
        <w:tc>
          <w:tcPr>
            <w:tcW w:w="1122" w:type="dxa"/>
          </w:tcPr>
          <w:p w14:paraId="08156EA2" w14:textId="77777777" w:rsidR="00B3517E" w:rsidRDefault="00B3517E" w:rsidP="00B3517E">
            <w:r>
              <w:rPr>
                <w:rFonts w:hint="eastAsia"/>
              </w:rPr>
              <w:t>BYTE</w:t>
            </w:r>
          </w:p>
        </w:tc>
        <w:tc>
          <w:tcPr>
            <w:tcW w:w="1127" w:type="dxa"/>
          </w:tcPr>
          <w:p w14:paraId="3941F50C" w14:textId="77777777" w:rsidR="00B3517E" w:rsidRDefault="00B3517E" w:rsidP="00B3517E">
            <w:r>
              <w:rPr>
                <w:rFonts w:hint="eastAsia"/>
              </w:rPr>
              <w:t>1字节</w:t>
            </w:r>
          </w:p>
        </w:tc>
        <w:tc>
          <w:tcPr>
            <w:tcW w:w="2041" w:type="dxa"/>
          </w:tcPr>
          <w:p w14:paraId="3262B00B" w14:textId="77777777" w:rsidR="00B3517E" w:rsidRDefault="00B3517E" w:rsidP="00B3517E">
            <w:r>
              <w:rPr>
                <w:rFonts w:hint="eastAsia"/>
              </w:rPr>
              <w:t>0-255</w:t>
            </w:r>
          </w:p>
        </w:tc>
      </w:tr>
      <w:tr w:rsidR="00B3517E" w14:paraId="63B8BF96" w14:textId="77777777" w:rsidTr="00B3517E">
        <w:tc>
          <w:tcPr>
            <w:tcW w:w="596" w:type="dxa"/>
          </w:tcPr>
          <w:p w14:paraId="4D3C4A04" w14:textId="77777777" w:rsidR="00B3517E" w:rsidRPr="007C106C" w:rsidRDefault="00B3517E" w:rsidP="00B3517E"/>
        </w:tc>
        <w:tc>
          <w:tcPr>
            <w:tcW w:w="2317" w:type="dxa"/>
          </w:tcPr>
          <w:p w14:paraId="1CF04F86" w14:textId="77777777" w:rsidR="00B3517E" w:rsidRPr="001974C4" w:rsidRDefault="00B3517E" w:rsidP="00B3517E">
            <w:r w:rsidRPr="001505C2">
              <w:t>_nSigState</w:t>
            </w:r>
          </w:p>
        </w:tc>
        <w:tc>
          <w:tcPr>
            <w:tcW w:w="598" w:type="dxa"/>
          </w:tcPr>
          <w:p w14:paraId="4A2799E0" w14:textId="77777777" w:rsidR="00B3517E" w:rsidRDefault="00B3517E" w:rsidP="00B3517E">
            <w:r>
              <w:rPr>
                <w:rFonts w:hint="eastAsia"/>
              </w:rPr>
              <w:t>59</w:t>
            </w:r>
          </w:p>
        </w:tc>
        <w:tc>
          <w:tcPr>
            <w:tcW w:w="1122" w:type="dxa"/>
          </w:tcPr>
          <w:p w14:paraId="6C470A2D" w14:textId="77777777" w:rsidR="00B3517E" w:rsidRDefault="00B3517E" w:rsidP="00B3517E">
            <w:r>
              <w:rPr>
                <w:rFonts w:hint="eastAsia"/>
              </w:rPr>
              <w:t>BYTE</w:t>
            </w:r>
          </w:p>
        </w:tc>
        <w:tc>
          <w:tcPr>
            <w:tcW w:w="1127" w:type="dxa"/>
          </w:tcPr>
          <w:p w14:paraId="7C5E5E73" w14:textId="77777777" w:rsidR="00B3517E" w:rsidRDefault="00B3517E" w:rsidP="00B3517E">
            <w:r>
              <w:rPr>
                <w:rFonts w:hint="eastAsia"/>
              </w:rPr>
              <w:t>1字节</w:t>
            </w:r>
          </w:p>
        </w:tc>
        <w:tc>
          <w:tcPr>
            <w:tcW w:w="2041" w:type="dxa"/>
          </w:tcPr>
          <w:p w14:paraId="4B5A5697" w14:textId="77777777" w:rsidR="00B3517E" w:rsidRDefault="00B3517E" w:rsidP="00B3517E">
            <w:r>
              <w:rPr>
                <w:rFonts w:hint="eastAsia"/>
              </w:rPr>
              <w:t>BIT0-BIT3</w:t>
            </w:r>
          </w:p>
        </w:tc>
      </w:tr>
      <w:tr w:rsidR="00B3517E" w14:paraId="5DB866EE" w14:textId="77777777" w:rsidTr="00B3517E">
        <w:tc>
          <w:tcPr>
            <w:tcW w:w="596" w:type="dxa"/>
          </w:tcPr>
          <w:p w14:paraId="419ACA70" w14:textId="77777777" w:rsidR="00B3517E" w:rsidRPr="007C106C" w:rsidRDefault="00B3517E" w:rsidP="00B3517E"/>
        </w:tc>
        <w:tc>
          <w:tcPr>
            <w:tcW w:w="2317" w:type="dxa"/>
          </w:tcPr>
          <w:p w14:paraId="6A550892" w14:textId="77777777" w:rsidR="00B3517E" w:rsidRPr="001974C4" w:rsidRDefault="00B3517E" w:rsidP="00B3517E">
            <w:r w:rsidRPr="001505C2">
              <w:t>_nTrainNo</w:t>
            </w:r>
          </w:p>
        </w:tc>
        <w:tc>
          <w:tcPr>
            <w:tcW w:w="598" w:type="dxa"/>
          </w:tcPr>
          <w:p w14:paraId="5B36B9BB" w14:textId="77777777" w:rsidR="00B3517E" w:rsidRDefault="00B3517E" w:rsidP="00B3517E">
            <w:r>
              <w:rPr>
                <w:rFonts w:hint="eastAsia"/>
              </w:rPr>
              <w:t>60</w:t>
            </w:r>
          </w:p>
        </w:tc>
        <w:tc>
          <w:tcPr>
            <w:tcW w:w="1122" w:type="dxa"/>
          </w:tcPr>
          <w:p w14:paraId="5D801BF7" w14:textId="77777777" w:rsidR="00B3517E" w:rsidRDefault="00B3517E" w:rsidP="00B3517E">
            <w:r>
              <w:rPr>
                <w:rFonts w:hint="eastAsia"/>
              </w:rPr>
              <w:t>WORD</w:t>
            </w:r>
          </w:p>
        </w:tc>
        <w:tc>
          <w:tcPr>
            <w:tcW w:w="1127" w:type="dxa"/>
          </w:tcPr>
          <w:p w14:paraId="16BDB530" w14:textId="77777777" w:rsidR="00B3517E" w:rsidRDefault="00B3517E" w:rsidP="00B3517E">
            <w:r>
              <w:rPr>
                <w:rFonts w:hint="eastAsia"/>
              </w:rPr>
              <w:t>2字节</w:t>
            </w:r>
          </w:p>
        </w:tc>
        <w:tc>
          <w:tcPr>
            <w:tcW w:w="2041" w:type="dxa"/>
          </w:tcPr>
          <w:p w14:paraId="06DCBFD8" w14:textId="77777777" w:rsidR="00B3517E" w:rsidRDefault="00B3517E" w:rsidP="00B3517E">
            <w:r>
              <w:rPr>
                <w:rFonts w:hint="eastAsia"/>
              </w:rPr>
              <w:t>车号</w:t>
            </w:r>
          </w:p>
        </w:tc>
      </w:tr>
      <w:tr w:rsidR="00B3517E" w14:paraId="5CB522A3" w14:textId="77777777" w:rsidTr="00B3517E">
        <w:tc>
          <w:tcPr>
            <w:tcW w:w="596" w:type="dxa"/>
          </w:tcPr>
          <w:p w14:paraId="0651B1C6" w14:textId="77777777" w:rsidR="00B3517E" w:rsidRPr="007C106C" w:rsidRDefault="00B3517E" w:rsidP="00B3517E"/>
        </w:tc>
        <w:tc>
          <w:tcPr>
            <w:tcW w:w="2317" w:type="dxa"/>
          </w:tcPr>
          <w:p w14:paraId="071DAF55" w14:textId="77777777" w:rsidR="00B3517E" w:rsidRPr="001505C2" w:rsidRDefault="00B3517E" w:rsidP="00B3517E">
            <w:r w:rsidRPr="009A5B31">
              <w:t>_fNextStationDist</w:t>
            </w:r>
          </w:p>
        </w:tc>
        <w:tc>
          <w:tcPr>
            <w:tcW w:w="598" w:type="dxa"/>
          </w:tcPr>
          <w:p w14:paraId="18DBFE69" w14:textId="77777777" w:rsidR="00B3517E" w:rsidRDefault="00B3517E" w:rsidP="00B3517E">
            <w:r>
              <w:rPr>
                <w:rFonts w:hint="eastAsia"/>
              </w:rPr>
              <w:t>62</w:t>
            </w:r>
          </w:p>
        </w:tc>
        <w:tc>
          <w:tcPr>
            <w:tcW w:w="1122" w:type="dxa"/>
          </w:tcPr>
          <w:p w14:paraId="4ABBD444" w14:textId="77777777" w:rsidR="00B3517E" w:rsidRDefault="00B3517E" w:rsidP="00B3517E">
            <w:r>
              <w:rPr>
                <w:rFonts w:hint="eastAsia"/>
              </w:rPr>
              <w:t>FLOAT</w:t>
            </w:r>
          </w:p>
        </w:tc>
        <w:tc>
          <w:tcPr>
            <w:tcW w:w="1127" w:type="dxa"/>
          </w:tcPr>
          <w:p w14:paraId="22CB118B" w14:textId="77777777" w:rsidR="00B3517E" w:rsidRDefault="00B3517E" w:rsidP="00B3517E">
            <w:r>
              <w:rPr>
                <w:rFonts w:hint="eastAsia"/>
              </w:rPr>
              <w:t>4字节</w:t>
            </w:r>
          </w:p>
        </w:tc>
        <w:tc>
          <w:tcPr>
            <w:tcW w:w="2041" w:type="dxa"/>
          </w:tcPr>
          <w:p w14:paraId="636CB6FE" w14:textId="77777777" w:rsidR="00B3517E" w:rsidRDefault="00B3517E" w:rsidP="00B3517E">
            <w:r>
              <w:rPr>
                <w:rFonts w:hint="eastAsia"/>
              </w:rPr>
              <w:t>距下一站的距离</w:t>
            </w:r>
          </w:p>
        </w:tc>
      </w:tr>
    </w:tbl>
    <w:p w14:paraId="2BFEA46D" w14:textId="77777777" w:rsidR="00C07284" w:rsidRDefault="00C07284" w:rsidP="00C07284"/>
    <w:p w14:paraId="62F6C1F0" w14:textId="77777777" w:rsidR="00C07284" w:rsidRDefault="00C07284" w:rsidP="00C07284">
      <w:r>
        <w:rPr>
          <w:rFonts w:hint="eastAsia"/>
        </w:rPr>
        <w:t>站点信息</w:t>
      </w:r>
    </w:p>
    <w:p w14:paraId="557590BB" w14:textId="7FE2BB5D" w:rsidR="00C07284" w:rsidRPr="008006DE" w:rsidRDefault="00E4240A">
      <w:r w:rsidRPr="00A37737">
        <w:rPr>
          <w:noProof/>
        </w:rPr>
        <w:drawing>
          <wp:inline distT="0" distB="0" distL="0" distR="0" wp14:anchorId="6C050467" wp14:editId="7DC81536">
            <wp:extent cx="2816225" cy="2567940"/>
            <wp:effectExtent l="0" t="0" r="317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6225" cy="2567940"/>
                    </a:xfrm>
                    <a:prstGeom prst="rect">
                      <a:avLst/>
                    </a:prstGeom>
                    <a:noFill/>
                    <a:ln>
                      <a:noFill/>
                    </a:ln>
                  </pic:spPr>
                </pic:pic>
              </a:graphicData>
            </a:graphic>
          </wp:inline>
        </w:drawing>
      </w:r>
    </w:p>
    <w:p w14:paraId="718D46BB" w14:textId="53DF764F" w:rsidR="00EF78D3" w:rsidRDefault="00EF78D3"/>
    <w:p w14:paraId="3ECA90A3" w14:textId="4D0DEC4B" w:rsidR="00EF78D3" w:rsidRDefault="00486711" w:rsidP="006C167F">
      <w:pPr>
        <w:pStyle w:val="10"/>
      </w:pPr>
      <w:bookmarkStart w:id="92" w:name="_Toc233726985"/>
      <w:r>
        <w:rPr>
          <w:rFonts w:hint="eastAsia"/>
        </w:rPr>
        <w:t>（三）</w:t>
      </w:r>
      <w:r w:rsidR="00EF78D3">
        <w:rPr>
          <w:rFonts w:hint="eastAsia"/>
        </w:rPr>
        <w:t>视景系统</w:t>
      </w:r>
      <w:bookmarkEnd w:id="92"/>
    </w:p>
    <w:p w14:paraId="3EADF655" w14:textId="4CF05CA1" w:rsidR="00C37EE3" w:rsidRPr="00226347" w:rsidRDefault="00C37EE3" w:rsidP="00C37EE3">
      <w:pPr>
        <w:pStyle w:val="21"/>
      </w:pPr>
      <w:bookmarkStart w:id="93" w:name="_Toc207266256"/>
      <w:bookmarkStart w:id="94" w:name="_Toc213657424"/>
      <w:bookmarkStart w:id="95" w:name="_Toc233726986"/>
      <w:r>
        <w:rPr>
          <w:rFonts w:hint="eastAsia"/>
        </w:rPr>
        <w:t>1</w:t>
      </w:r>
      <w:r w:rsidRPr="00226347">
        <w:rPr>
          <w:rFonts w:hint="eastAsia"/>
        </w:rPr>
        <w:t>简介</w:t>
      </w:r>
      <w:bookmarkEnd w:id="93"/>
      <w:bookmarkEnd w:id="94"/>
      <w:bookmarkEnd w:id="95"/>
    </w:p>
    <w:p w14:paraId="32D0001C" w14:textId="73236EE3" w:rsidR="00C37EE3" w:rsidRPr="00226347" w:rsidRDefault="00C37EE3" w:rsidP="00C37EE3">
      <w:pPr>
        <w:pStyle w:val="31"/>
        <w:spacing w:before="0" w:after="0"/>
      </w:pPr>
      <w:bookmarkStart w:id="96" w:name="_Toc207266257"/>
      <w:bookmarkStart w:id="97" w:name="_Toc213657425"/>
      <w:bookmarkStart w:id="98" w:name="_Toc233726987"/>
      <w:r>
        <w:t>1</w:t>
      </w:r>
      <w:r w:rsidRPr="00226347">
        <w:rPr>
          <w:rFonts w:hint="eastAsia"/>
        </w:rPr>
        <w:t xml:space="preserve">.1 </w:t>
      </w:r>
      <w:r w:rsidRPr="00226347">
        <w:rPr>
          <w:rFonts w:hint="eastAsia"/>
        </w:rPr>
        <w:t>目的</w:t>
      </w:r>
      <w:bookmarkEnd w:id="96"/>
      <w:bookmarkEnd w:id="97"/>
      <w:bookmarkEnd w:id="98"/>
    </w:p>
    <w:p w14:paraId="70A0F4DB" w14:textId="2A799E85" w:rsidR="00C37EE3" w:rsidRPr="00226347" w:rsidRDefault="00C37EE3" w:rsidP="00C37EE3">
      <w:pPr>
        <w:spacing w:line="360" w:lineRule="auto"/>
        <w:jc w:val="left"/>
        <w:rPr>
          <w:sz w:val="24"/>
          <w:szCs w:val="24"/>
        </w:rPr>
      </w:pPr>
      <w:r w:rsidRPr="00226347">
        <w:rPr>
          <w:rFonts w:hint="eastAsia"/>
          <w:sz w:val="24"/>
          <w:szCs w:val="24"/>
        </w:rPr>
        <w:t xml:space="preserve">    </w:t>
      </w:r>
      <w:proofErr w:type="gramStart"/>
      <w:r w:rsidR="00301E99">
        <w:rPr>
          <w:rFonts w:hint="eastAsia"/>
          <w:sz w:val="24"/>
          <w:szCs w:val="24"/>
        </w:rPr>
        <w:t>轨交</w:t>
      </w:r>
      <w:r w:rsidRPr="00226347">
        <w:rPr>
          <w:rFonts w:hint="eastAsia"/>
          <w:sz w:val="24"/>
          <w:szCs w:val="24"/>
        </w:rPr>
        <w:t>平台</w:t>
      </w:r>
      <w:proofErr w:type="gramEnd"/>
      <w:r w:rsidRPr="00226347">
        <w:rPr>
          <w:rFonts w:hint="eastAsia"/>
          <w:sz w:val="24"/>
          <w:szCs w:val="24"/>
        </w:rPr>
        <w:t>是车辆和信号的综合试验平台，其中的三维建模显示与控制提供了试验平台试验时的前方线路场景，包括场景中的信号机、</w:t>
      </w:r>
      <w:proofErr w:type="gramStart"/>
      <w:r w:rsidRPr="00226347">
        <w:rPr>
          <w:rFonts w:hint="eastAsia"/>
          <w:sz w:val="24"/>
          <w:szCs w:val="24"/>
        </w:rPr>
        <w:t>计轴</w:t>
      </w:r>
      <w:proofErr w:type="gramEnd"/>
      <w:r w:rsidRPr="00226347">
        <w:rPr>
          <w:rFonts w:hint="eastAsia"/>
          <w:sz w:val="24"/>
          <w:szCs w:val="24"/>
        </w:rPr>
        <w:t>和信标的布置和位置、道岔的位置和状态、车站和发车指示器、前方轨道的坡道和弯道、运行线路的周边环境，以及前方所见列车，是试验平台不可或缺的一部分。本文件为平台中三维视景的接口文件，供开发和测试人员调试参考，也可供平台使用人员阅读。</w:t>
      </w:r>
    </w:p>
    <w:p w14:paraId="69DE68B9" w14:textId="140304AA" w:rsidR="00C37EE3" w:rsidRPr="00226347" w:rsidRDefault="00C37EE3" w:rsidP="00C37EE3">
      <w:pPr>
        <w:pStyle w:val="31"/>
        <w:spacing w:before="0" w:after="0"/>
      </w:pPr>
      <w:bookmarkStart w:id="99" w:name="_Toc207266258"/>
      <w:bookmarkStart w:id="100" w:name="_Toc213657426"/>
      <w:bookmarkStart w:id="101" w:name="_Toc233726988"/>
      <w:r>
        <w:t>1</w:t>
      </w:r>
      <w:r w:rsidRPr="00226347">
        <w:rPr>
          <w:rFonts w:hint="eastAsia"/>
        </w:rPr>
        <w:t xml:space="preserve">.2 </w:t>
      </w:r>
      <w:r w:rsidRPr="00226347">
        <w:rPr>
          <w:rFonts w:hint="eastAsia"/>
        </w:rPr>
        <w:t>假设</w:t>
      </w:r>
      <w:bookmarkEnd w:id="99"/>
      <w:bookmarkEnd w:id="100"/>
      <w:bookmarkEnd w:id="101"/>
    </w:p>
    <w:p w14:paraId="14646218" w14:textId="77777777" w:rsidR="00C37EE3" w:rsidRPr="00226347" w:rsidRDefault="00C37EE3" w:rsidP="00C37EE3">
      <w:pPr>
        <w:spacing w:line="360" w:lineRule="auto"/>
        <w:ind w:firstLineChars="300" w:firstLine="720"/>
        <w:jc w:val="left"/>
        <w:rPr>
          <w:sz w:val="24"/>
          <w:szCs w:val="24"/>
        </w:rPr>
      </w:pPr>
      <w:r w:rsidRPr="00226347">
        <w:rPr>
          <w:rFonts w:hint="eastAsia"/>
          <w:sz w:val="24"/>
          <w:szCs w:val="24"/>
        </w:rPr>
        <w:t>本接口部分，假设开发者具备的一些基础有：</w:t>
      </w:r>
    </w:p>
    <w:p w14:paraId="6A13E0DF" w14:textId="77777777" w:rsidR="00C37EE3" w:rsidRPr="00226347" w:rsidRDefault="00C37EE3" w:rsidP="00A61E09">
      <w:pPr>
        <w:numPr>
          <w:ilvl w:val="0"/>
          <w:numId w:val="19"/>
        </w:numPr>
        <w:spacing w:line="360" w:lineRule="auto"/>
        <w:ind w:left="900" w:hanging="480"/>
        <w:jc w:val="left"/>
        <w:rPr>
          <w:sz w:val="24"/>
          <w:szCs w:val="24"/>
        </w:rPr>
      </w:pPr>
      <w:r w:rsidRPr="00226347">
        <w:rPr>
          <w:rFonts w:hint="eastAsia"/>
          <w:sz w:val="24"/>
          <w:szCs w:val="24"/>
        </w:rPr>
        <w:t>网络通信的基础知识，如TCP/IP，UDP通信等。</w:t>
      </w:r>
    </w:p>
    <w:p w14:paraId="17A6C705" w14:textId="77777777" w:rsidR="00C37EE3" w:rsidRPr="00226347" w:rsidRDefault="00C37EE3" w:rsidP="00A61E09">
      <w:pPr>
        <w:numPr>
          <w:ilvl w:val="0"/>
          <w:numId w:val="19"/>
        </w:numPr>
        <w:spacing w:line="360" w:lineRule="auto"/>
        <w:ind w:left="900" w:hanging="480"/>
        <w:jc w:val="left"/>
        <w:rPr>
          <w:sz w:val="24"/>
          <w:szCs w:val="24"/>
        </w:rPr>
      </w:pPr>
      <w:r w:rsidRPr="00226347">
        <w:rPr>
          <w:rFonts w:hint="eastAsia"/>
          <w:sz w:val="24"/>
          <w:szCs w:val="24"/>
        </w:rPr>
        <w:t>三维模型和驱动的基础了解，主要有模型的面和纹理，驱动</w:t>
      </w:r>
      <w:proofErr w:type="gramStart"/>
      <w:r w:rsidRPr="00226347">
        <w:rPr>
          <w:rFonts w:hint="eastAsia"/>
          <w:sz w:val="24"/>
          <w:szCs w:val="24"/>
        </w:rPr>
        <w:t>的帧率等</w:t>
      </w:r>
      <w:proofErr w:type="gramEnd"/>
      <w:r w:rsidRPr="00226347">
        <w:rPr>
          <w:rFonts w:hint="eastAsia"/>
          <w:sz w:val="24"/>
          <w:szCs w:val="24"/>
        </w:rPr>
        <w:t>；</w:t>
      </w:r>
    </w:p>
    <w:p w14:paraId="742DD5E4" w14:textId="77777777" w:rsidR="00C37EE3" w:rsidRPr="00226347" w:rsidRDefault="00C37EE3" w:rsidP="00A61E09">
      <w:pPr>
        <w:numPr>
          <w:ilvl w:val="0"/>
          <w:numId w:val="19"/>
        </w:numPr>
        <w:spacing w:line="360" w:lineRule="auto"/>
        <w:ind w:left="900" w:hanging="480"/>
        <w:jc w:val="left"/>
        <w:rPr>
          <w:sz w:val="24"/>
          <w:szCs w:val="24"/>
        </w:rPr>
      </w:pPr>
      <w:r w:rsidRPr="00226347">
        <w:rPr>
          <w:rFonts w:hint="eastAsia"/>
          <w:sz w:val="24"/>
          <w:szCs w:val="24"/>
        </w:rPr>
        <w:t>线路场景的组成，主要有线路的纵横断面，车站，信号灯，道岔，计轴，信标等。</w:t>
      </w:r>
    </w:p>
    <w:p w14:paraId="42771ACF" w14:textId="2EFA437C" w:rsidR="00C37EE3" w:rsidRPr="00226347" w:rsidRDefault="00C37EE3" w:rsidP="00C37EE3">
      <w:pPr>
        <w:pStyle w:val="21"/>
      </w:pPr>
      <w:bookmarkStart w:id="102" w:name="_Toc207266259"/>
      <w:bookmarkStart w:id="103" w:name="_Toc213657427"/>
      <w:bookmarkStart w:id="104" w:name="_Toc233726989"/>
      <w:r>
        <w:t>2</w:t>
      </w:r>
      <w:r w:rsidRPr="00226347">
        <w:rPr>
          <w:rFonts w:hint="eastAsia"/>
        </w:rPr>
        <w:t xml:space="preserve"> </w:t>
      </w:r>
      <w:r w:rsidRPr="00226347">
        <w:rPr>
          <w:rFonts w:hint="eastAsia"/>
        </w:rPr>
        <w:t>总体描述</w:t>
      </w:r>
      <w:bookmarkEnd w:id="102"/>
      <w:bookmarkEnd w:id="103"/>
      <w:bookmarkEnd w:id="104"/>
    </w:p>
    <w:p w14:paraId="6E4C420D" w14:textId="425F2D16" w:rsidR="00C37EE3" w:rsidRPr="00226347" w:rsidRDefault="00C37EE3" w:rsidP="00C37EE3">
      <w:pPr>
        <w:pStyle w:val="31"/>
        <w:spacing w:before="0" w:after="0"/>
      </w:pPr>
      <w:bookmarkStart w:id="105" w:name="_Toc207266260"/>
      <w:bookmarkStart w:id="106" w:name="_Toc213657428"/>
      <w:bookmarkStart w:id="107" w:name="_Toc233726990"/>
      <w:r>
        <w:t>2</w:t>
      </w:r>
      <w:r w:rsidRPr="00226347">
        <w:rPr>
          <w:rFonts w:hint="eastAsia"/>
        </w:rPr>
        <w:t xml:space="preserve">.1 </w:t>
      </w:r>
      <w:r w:rsidRPr="00226347">
        <w:rPr>
          <w:rFonts w:hint="eastAsia"/>
        </w:rPr>
        <w:t>限制</w:t>
      </w:r>
      <w:bookmarkEnd w:id="105"/>
      <w:bookmarkEnd w:id="106"/>
      <w:bookmarkEnd w:id="107"/>
    </w:p>
    <w:p w14:paraId="7E8ED82B" w14:textId="77777777" w:rsidR="00C37EE3" w:rsidRPr="00226347" w:rsidRDefault="00C37EE3" w:rsidP="00C37EE3">
      <w:pPr>
        <w:spacing w:line="360" w:lineRule="auto"/>
        <w:ind w:firstLineChars="200" w:firstLine="480"/>
        <w:rPr>
          <w:color w:val="0000FF"/>
        </w:rPr>
      </w:pPr>
      <w:r w:rsidRPr="00226347">
        <w:rPr>
          <w:rFonts w:hint="eastAsia"/>
          <w:sz w:val="24"/>
          <w:szCs w:val="24"/>
        </w:rPr>
        <w:t>为便于北京地铁9号线仿真平台结构上清晰，调试和用户使用的方便，以及保证前景驱动运行是画面流畅，三维建模显示与控制子系统开发时使用了</w:t>
      </w:r>
      <w:r w:rsidRPr="00226347">
        <w:rPr>
          <w:sz w:val="24"/>
          <w:szCs w:val="24"/>
        </w:rPr>
        <w:t>2</w:t>
      </w:r>
      <w:r w:rsidRPr="00226347">
        <w:rPr>
          <w:rFonts w:hint="eastAsia"/>
          <w:sz w:val="24"/>
          <w:szCs w:val="24"/>
        </w:rPr>
        <w:t>个计算机来处理，称为控制计算机和前方视景计算机：</w:t>
      </w:r>
    </w:p>
    <w:p w14:paraId="4907D5BE" w14:textId="77777777" w:rsidR="00C37EE3" w:rsidRPr="00226347" w:rsidRDefault="00C37EE3" w:rsidP="00A61E09">
      <w:pPr>
        <w:numPr>
          <w:ilvl w:val="0"/>
          <w:numId w:val="20"/>
        </w:numPr>
        <w:spacing w:line="360" w:lineRule="auto"/>
        <w:ind w:left="284" w:hanging="480"/>
        <w:rPr>
          <w:rFonts w:ascii="宋体" w:hAnsi="宋体"/>
          <w:sz w:val="24"/>
          <w:szCs w:val="24"/>
        </w:rPr>
      </w:pPr>
      <w:r w:rsidRPr="00226347">
        <w:rPr>
          <w:rFonts w:hint="eastAsia"/>
          <w:sz w:val="24"/>
          <w:szCs w:val="24"/>
        </w:rPr>
        <w:t>前方视景计算机是</w:t>
      </w:r>
      <w:r w:rsidRPr="00226347">
        <w:rPr>
          <w:rFonts w:ascii="宋体" w:hAnsi="宋体" w:hint="eastAsia"/>
          <w:sz w:val="24"/>
          <w:szCs w:val="24"/>
        </w:rPr>
        <w:t>三维模型的驱动计算机，因此，要求计算机的硬件具有较强的计算能力，尤其是计算机显示卡要求具有很强的图形处理和渲染的能力，硬件配置越高画面质量越高，流畅性越好；一般建议要求性能参数较高的图形工作站和高性能图形显示卡，并能考虑到一定的扩充能力。</w:t>
      </w:r>
    </w:p>
    <w:p w14:paraId="4C9FB80F" w14:textId="77777777" w:rsidR="00C37EE3" w:rsidRPr="00226347" w:rsidRDefault="00C37EE3" w:rsidP="00A61E09">
      <w:pPr>
        <w:numPr>
          <w:ilvl w:val="0"/>
          <w:numId w:val="20"/>
        </w:numPr>
        <w:spacing w:line="360" w:lineRule="auto"/>
        <w:ind w:left="284" w:hanging="480"/>
        <w:rPr>
          <w:rFonts w:ascii="宋体" w:hAnsi="宋体"/>
          <w:sz w:val="24"/>
          <w:szCs w:val="24"/>
        </w:rPr>
      </w:pPr>
      <w:r w:rsidRPr="00226347">
        <w:rPr>
          <w:rFonts w:ascii="宋体" w:hAnsi="宋体" w:hint="eastAsia"/>
          <w:sz w:val="24"/>
          <w:szCs w:val="24"/>
        </w:rPr>
        <w:t>控制计算机实际上功能为</w:t>
      </w:r>
      <w:r w:rsidRPr="00226347">
        <w:rPr>
          <w:rFonts w:ascii="宋体" w:hAnsi="宋体" w:hint="eastAsia"/>
          <w:sz w:val="24"/>
          <w:szCs w:val="24"/>
        </w:rPr>
        <w:t>2</w:t>
      </w:r>
      <w:r w:rsidRPr="00226347">
        <w:rPr>
          <w:rFonts w:ascii="宋体" w:hAnsi="宋体" w:hint="eastAsia"/>
          <w:sz w:val="24"/>
          <w:szCs w:val="24"/>
        </w:rPr>
        <w:t>个部分，一是接收</w:t>
      </w:r>
      <w:r w:rsidRPr="00226347">
        <w:rPr>
          <w:rFonts w:ascii="宋体" w:hAnsi="宋体" w:hint="eastAsia"/>
          <w:sz w:val="24"/>
          <w:szCs w:val="24"/>
        </w:rPr>
        <w:t>ATS</w:t>
      </w:r>
      <w:r w:rsidRPr="00226347">
        <w:rPr>
          <w:rFonts w:ascii="宋体" w:hAnsi="宋体" w:hint="eastAsia"/>
          <w:sz w:val="24"/>
          <w:szCs w:val="24"/>
        </w:rPr>
        <w:t>发来的道岔、信号机、速度、车辆位置等信息，二是提供用户设置场景的天气、道路障碍等设置界面；要求的计算机配置不高，普通的商业计算机均可。</w:t>
      </w:r>
    </w:p>
    <w:p w14:paraId="2664EFB7" w14:textId="77777777" w:rsidR="00C37EE3" w:rsidRPr="00226347" w:rsidRDefault="00C37EE3" w:rsidP="00A61E09">
      <w:pPr>
        <w:numPr>
          <w:ilvl w:val="0"/>
          <w:numId w:val="20"/>
        </w:numPr>
        <w:spacing w:line="360" w:lineRule="auto"/>
        <w:ind w:left="284" w:hanging="480"/>
        <w:rPr>
          <w:rFonts w:ascii="宋体" w:hAnsi="宋体"/>
          <w:b/>
          <w:sz w:val="24"/>
          <w:szCs w:val="24"/>
        </w:rPr>
      </w:pPr>
      <w:r w:rsidRPr="00226347">
        <w:rPr>
          <w:rFonts w:ascii="宋体" w:hAnsi="宋体" w:hint="eastAsia"/>
          <w:b/>
          <w:sz w:val="24"/>
          <w:szCs w:val="24"/>
        </w:rPr>
        <w:t>系统软件配置要求：控制计算机通信的</w:t>
      </w:r>
      <w:r w:rsidRPr="00226347">
        <w:rPr>
          <w:rFonts w:ascii="宋体" w:hAnsi="宋体" w:hint="eastAsia"/>
          <w:b/>
          <w:sz w:val="24"/>
          <w:szCs w:val="24"/>
        </w:rPr>
        <w:t>ATS</w:t>
      </w:r>
      <w:r w:rsidRPr="00226347">
        <w:rPr>
          <w:rFonts w:ascii="宋体" w:hAnsi="宋体" w:hint="eastAsia"/>
          <w:b/>
          <w:sz w:val="24"/>
          <w:szCs w:val="24"/>
        </w:rPr>
        <w:t>计算机（</w:t>
      </w:r>
      <w:r w:rsidRPr="00226347">
        <w:rPr>
          <w:rFonts w:ascii="宋体" w:hAnsi="宋体" w:hint="eastAsia"/>
          <w:b/>
          <w:sz w:val="24"/>
          <w:szCs w:val="24"/>
        </w:rPr>
        <w:t>ES</w:t>
      </w:r>
      <w:r w:rsidRPr="00226347">
        <w:rPr>
          <w:rFonts w:ascii="宋体" w:hAnsi="宋体" w:hint="eastAsia"/>
          <w:b/>
          <w:sz w:val="24"/>
          <w:szCs w:val="24"/>
        </w:rPr>
        <w:t>计算机）</w:t>
      </w:r>
      <w:r w:rsidRPr="00226347">
        <w:rPr>
          <w:rFonts w:ascii="宋体" w:hAnsi="宋体" w:hint="eastAsia"/>
          <w:b/>
          <w:sz w:val="24"/>
          <w:szCs w:val="24"/>
        </w:rPr>
        <w:t>IP</w:t>
      </w:r>
      <w:r w:rsidRPr="00226347">
        <w:rPr>
          <w:rFonts w:ascii="宋体" w:hAnsi="宋体" w:hint="eastAsia"/>
          <w:b/>
          <w:sz w:val="24"/>
          <w:szCs w:val="24"/>
        </w:rPr>
        <w:t>为：</w:t>
      </w:r>
      <w:r w:rsidRPr="00226347">
        <w:rPr>
          <w:rFonts w:ascii="宋体" w:hAnsi="宋体"/>
          <w:b/>
          <w:sz w:val="24"/>
          <w:szCs w:val="24"/>
        </w:rPr>
        <w:t>18.32.115.27</w:t>
      </w:r>
      <w:r w:rsidRPr="00226347">
        <w:rPr>
          <w:rFonts w:ascii="宋体" w:hAnsi="宋体" w:hint="eastAsia"/>
          <w:b/>
          <w:sz w:val="24"/>
          <w:szCs w:val="24"/>
        </w:rPr>
        <w:t>；控制计算机</w:t>
      </w:r>
      <w:r w:rsidRPr="00226347">
        <w:rPr>
          <w:rFonts w:ascii="宋体" w:hAnsi="宋体" w:hint="eastAsia"/>
          <w:b/>
          <w:sz w:val="24"/>
          <w:szCs w:val="24"/>
        </w:rPr>
        <w:t xml:space="preserve"> IP</w:t>
      </w:r>
      <w:r w:rsidRPr="00226347">
        <w:rPr>
          <w:rFonts w:ascii="宋体" w:hAnsi="宋体" w:hint="eastAsia"/>
          <w:b/>
          <w:sz w:val="24"/>
          <w:szCs w:val="24"/>
        </w:rPr>
        <w:t>：</w:t>
      </w:r>
      <w:r w:rsidRPr="00226347">
        <w:rPr>
          <w:rFonts w:ascii="宋体" w:hAnsi="宋体"/>
          <w:b/>
          <w:sz w:val="24"/>
          <w:szCs w:val="24"/>
        </w:rPr>
        <w:t>18.32.115.28</w:t>
      </w:r>
      <w:r w:rsidRPr="00226347">
        <w:rPr>
          <w:rFonts w:ascii="宋体" w:hAnsi="宋体" w:hint="eastAsia"/>
          <w:b/>
          <w:sz w:val="24"/>
          <w:szCs w:val="24"/>
        </w:rPr>
        <w:t>，视景计算机</w:t>
      </w:r>
      <w:r w:rsidRPr="00226347">
        <w:rPr>
          <w:rFonts w:ascii="宋体" w:hAnsi="宋体" w:hint="eastAsia"/>
          <w:b/>
          <w:sz w:val="24"/>
          <w:szCs w:val="24"/>
        </w:rPr>
        <w:t xml:space="preserve"> IP</w:t>
      </w:r>
      <w:r w:rsidRPr="00226347">
        <w:rPr>
          <w:rFonts w:ascii="宋体" w:hAnsi="宋体" w:hint="eastAsia"/>
          <w:b/>
          <w:sz w:val="24"/>
          <w:szCs w:val="24"/>
        </w:rPr>
        <w:t>限制在同段，建议设置</w:t>
      </w:r>
      <w:r w:rsidRPr="00226347">
        <w:rPr>
          <w:rFonts w:ascii="宋体" w:hAnsi="宋体"/>
          <w:b/>
          <w:sz w:val="24"/>
          <w:szCs w:val="24"/>
        </w:rPr>
        <w:t>18.32.115</w:t>
      </w:r>
      <w:r w:rsidRPr="00226347">
        <w:rPr>
          <w:rFonts w:ascii="宋体" w:hAnsi="宋体" w:hint="eastAsia"/>
          <w:b/>
          <w:sz w:val="24"/>
          <w:szCs w:val="24"/>
        </w:rPr>
        <w:t>.</w:t>
      </w:r>
      <w:r w:rsidRPr="00226347">
        <w:rPr>
          <w:rFonts w:ascii="宋体" w:hAnsi="宋体"/>
          <w:b/>
          <w:sz w:val="24"/>
          <w:szCs w:val="24"/>
        </w:rPr>
        <w:t>30</w:t>
      </w:r>
      <w:r w:rsidRPr="00226347">
        <w:rPr>
          <w:rFonts w:ascii="宋体" w:hAnsi="宋体" w:hint="eastAsia"/>
          <w:b/>
          <w:sz w:val="24"/>
          <w:szCs w:val="24"/>
        </w:rPr>
        <w:t>，和</w:t>
      </w:r>
      <w:r w:rsidRPr="00226347">
        <w:rPr>
          <w:rFonts w:ascii="宋体" w:hAnsi="宋体"/>
          <w:b/>
          <w:sz w:val="24"/>
          <w:szCs w:val="24"/>
        </w:rPr>
        <w:t>18.32.115.31</w:t>
      </w:r>
      <w:r w:rsidRPr="00226347">
        <w:rPr>
          <w:rFonts w:ascii="宋体" w:hAnsi="宋体" w:hint="eastAsia"/>
          <w:b/>
          <w:sz w:val="24"/>
          <w:szCs w:val="24"/>
        </w:rPr>
        <w:t>。</w:t>
      </w:r>
    </w:p>
    <w:p w14:paraId="094D1846" w14:textId="77777777" w:rsidR="00C37EE3" w:rsidRPr="00226347" w:rsidRDefault="00C37EE3" w:rsidP="00C37EE3">
      <w:pPr>
        <w:spacing w:line="360" w:lineRule="auto"/>
        <w:rPr>
          <w:rFonts w:ascii="宋体" w:hAnsi="宋体"/>
          <w:color w:val="FF0000"/>
          <w:sz w:val="24"/>
          <w:szCs w:val="24"/>
        </w:rPr>
      </w:pPr>
    </w:p>
    <w:p w14:paraId="6DA8F245" w14:textId="491407B5" w:rsidR="00C37EE3" w:rsidRPr="00226347" w:rsidRDefault="00C37EE3" w:rsidP="00C37EE3">
      <w:pPr>
        <w:pStyle w:val="31"/>
        <w:spacing w:before="0" w:after="0"/>
      </w:pPr>
      <w:bookmarkStart w:id="108" w:name="_Toc207266261"/>
      <w:bookmarkStart w:id="109" w:name="_Toc213657429"/>
      <w:bookmarkStart w:id="110" w:name="_Toc233726991"/>
      <w:r>
        <w:t>2</w:t>
      </w:r>
      <w:r w:rsidRPr="00226347">
        <w:rPr>
          <w:rFonts w:hint="eastAsia"/>
        </w:rPr>
        <w:t xml:space="preserve">.2 </w:t>
      </w:r>
      <w:r w:rsidRPr="00226347">
        <w:rPr>
          <w:rFonts w:hint="eastAsia"/>
        </w:rPr>
        <w:t>常见故障说明</w:t>
      </w:r>
      <w:bookmarkEnd w:id="108"/>
      <w:bookmarkEnd w:id="109"/>
      <w:bookmarkEnd w:id="110"/>
    </w:p>
    <w:p w14:paraId="05632DCB" w14:textId="77777777" w:rsidR="00C37EE3" w:rsidRPr="00226347" w:rsidRDefault="00C37EE3" w:rsidP="00C37EE3">
      <w:pPr>
        <w:spacing w:line="360" w:lineRule="auto"/>
        <w:ind w:firstLineChars="259" w:firstLine="622"/>
        <w:rPr>
          <w:rFonts w:ascii="宋体" w:hAnsi="宋体"/>
          <w:sz w:val="24"/>
          <w:szCs w:val="24"/>
        </w:rPr>
      </w:pPr>
      <w:r w:rsidRPr="00226347">
        <w:rPr>
          <w:rFonts w:ascii="宋体" w:hAnsi="宋体" w:hint="eastAsia"/>
          <w:sz w:val="24"/>
          <w:szCs w:val="24"/>
        </w:rPr>
        <w:t>常见的系统故障一般由网络通信引起，因此：</w:t>
      </w:r>
    </w:p>
    <w:p w14:paraId="48E06770" w14:textId="77777777" w:rsidR="00C37EE3" w:rsidRPr="00226347" w:rsidRDefault="00C37EE3" w:rsidP="00A61E09">
      <w:pPr>
        <w:numPr>
          <w:ilvl w:val="0"/>
          <w:numId w:val="21"/>
        </w:numPr>
        <w:spacing w:line="360" w:lineRule="auto"/>
        <w:ind w:left="993" w:hanging="480"/>
        <w:rPr>
          <w:rFonts w:ascii="宋体" w:hAnsi="宋体"/>
          <w:sz w:val="24"/>
          <w:szCs w:val="24"/>
        </w:rPr>
      </w:pPr>
      <w:r w:rsidRPr="00226347">
        <w:rPr>
          <w:rFonts w:ascii="宋体" w:hAnsi="宋体" w:hint="eastAsia"/>
          <w:sz w:val="24"/>
          <w:szCs w:val="24"/>
        </w:rPr>
        <w:t>在硬件上需确保</w:t>
      </w:r>
      <w:r w:rsidRPr="00226347">
        <w:rPr>
          <w:rFonts w:ascii="宋体" w:hAnsi="宋体" w:hint="eastAsia"/>
          <w:sz w:val="24"/>
          <w:szCs w:val="24"/>
        </w:rPr>
        <w:t>HUB</w:t>
      </w:r>
      <w:r w:rsidRPr="00226347">
        <w:rPr>
          <w:rFonts w:ascii="宋体" w:hAnsi="宋体" w:hint="eastAsia"/>
          <w:sz w:val="24"/>
          <w:szCs w:val="24"/>
        </w:rPr>
        <w:t>的供电和网线的保联接可靠；</w:t>
      </w:r>
    </w:p>
    <w:p w14:paraId="63ED1159" w14:textId="77777777" w:rsidR="00C37EE3" w:rsidRPr="00226347" w:rsidRDefault="00C37EE3" w:rsidP="00A61E09">
      <w:pPr>
        <w:numPr>
          <w:ilvl w:val="0"/>
          <w:numId w:val="21"/>
        </w:numPr>
        <w:spacing w:line="360" w:lineRule="auto"/>
        <w:ind w:left="993" w:hanging="480"/>
        <w:rPr>
          <w:rFonts w:ascii="宋体" w:hAnsi="宋体"/>
          <w:sz w:val="24"/>
          <w:szCs w:val="24"/>
        </w:rPr>
      </w:pPr>
      <w:r w:rsidRPr="00226347">
        <w:rPr>
          <w:rFonts w:ascii="宋体" w:hAnsi="宋体" w:hint="eastAsia"/>
          <w:sz w:val="24"/>
          <w:szCs w:val="24"/>
        </w:rPr>
        <w:t>软件上需保证</w:t>
      </w:r>
      <w:r w:rsidRPr="00226347">
        <w:rPr>
          <w:rFonts w:ascii="宋体" w:hAnsi="宋体" w:hint="eastAsia"/>
          <w:sz w:val="24"/>
          <w:szCs w:val="24"/>
        </w:rPr>
        <w:t>IP</w:t>
      </w:r>
      <w:r w:rsidRPr="00226347">
        <w:rPr>
          <w:rFonts w:ascii="宋体" w:hAnsi="宋体" w:hint="eastAsia"/>
          <w:sz w:val="24"/>
          <w:szCs w:val="24"/>
        </w:rPr>
        <w:t>的地址的准确性；</w:t>
      </w:r>
    </w:p>
    <w:p w14:paraId="18BF5F1F" w14:textId="51327AFC" w:rsidR="00C37EE3" w:rsidRPr="00655FDC" w:rsidRDefault="00C37EE3" w:rsidP="00A61E09">
      <w:pPr>
        <w:numPr>
          <w:ilvl w:val="0"/>
          <w:numId w:val="21"/>
        </w:numPr>
        <w:spacing w:line="360" w:lineRule="auto"/>
        <w:ind w:left="993" w:hanging="480"/>
        <w:rPr>
          <w:rFonts w:ascii="宋体" w:hAnsi="宋体"/>
          <w:sz w:val="24"/>
          <w:szCs w:val="24"/>
        </w:rPr>
      </w:pPr>
      <w:r w:rsidRPr="00655FDC">
        <w:rPr>
          <w:rFonts w:ascii="宋体" w:hAnsi="宋体" w:hint="eastAsia"/>
          <w:sz w:val="24"/>
          <w:szCs w:val="24"/>
        </w:rPr>
        <w:t>设置上需关闭防火墙；</w:t>
      </w:r>
    </w:p>
    <w:p w14:paraId="00B0EF4C" w14:textId="2708896C" w:rsidR="00C37EE3" w:rsidRPr="00226347" w:rsidRDefault="00C37EE3" w:rsidP="00A61E09">
      <w:pPr>
        <w:numPr>
          <w:ilvl w:val="0"/>
          <w:numId w:val="21"/>
        </w:numPr>
        <w:spacing w:line="360" w:lineRule="auto"/>
        <w:ind w:left="993" w:hanging="480"/>
        <w:rPr>
          <w:rFonts w:ascii="宋体" w:hAnsi="宋体"/>
          <w:sz w:val="24"/>
          <w:szCs w:val="24"/>
        </w:rPr>
      </w:pPr>
      <w:r w:rsidRPr="00226347">
        <w:rPr>
          <w:rFonts w:ascii="宋体" w:hAnsi="宋体" w:hint="eastAsia"/>
          <w:sz w:val="24"/>
          <w:szCs w:val="24"/>
        </w:rPr>
        <w:t>ATS</w:t>
      </w:r>
      <w:r w:rsidRPr="00226347">
        <w:rPr>
          <w:rFonts w:ascii="宋体" w:hAnsi="宋体" w:hint="eastAsia"/>
          <w:sz w:val="24"/>
          <w:szCs w:val="24"/>
        </w:rPr>
        <w:t>发来的道岔、信号机和列车位置如果不在制作的场景范围内，有可能导致场景子系统显示错误或故障。因此，仿真运行时请注意</w:t>
      </w:r>
      <w:r w:rsidRPr="00226347">
        <w:rPr>
          <w:rFonts w:ascii="宋体" w:hAnsi="宋体" w:hint="eastAsia"/>
          <w:sz w:val="24"/>
          <w:szCs w:val="24"/>
        </w:rPr>
        <w:t>ATS</w:t>
      </w:r>
      <w:r w:rsidRPr="00226347">
        <w:rPr>
          <w:rFonts w:ascii="宋体" w:hAnsi="宋体" w:hint="eastAsia"/>
          <w:sz w:val="24"/>
          <w:szCs w:val="24"/>
        </w:rPr>
        <w:t>运行的范围。</w:t>
      </w:r>
    </w:p>
    <w:p w14:paraId="1ED8F195" w14:textId="77777777" w:rsidR="00C37EE3" w:rsidRPr="00226347" w:rsidRDefault="00C37EE3" w:rsidP="00C37EE3">
      <w:pPr>
        <w:spacing w:line="360" w:lineRule="auto"/>
        <w:rPr>
          <w:color w:val="0000FF"/>
        </w:rPr>
      </w:pPr>
    </w:p>
    <w:p w14:paraId="03B892BD" w14:textId="380EFEA6" w:rsidR="00C37EE3" w:rsidRPr="00226347" w:rsidRDefault="00C37EE3" w:rsidP="00C37EE3">
      <w:pPr>
        <w:pStyle w:val="21"/>
      </w:pPr>
      <w:bookmarkStart w:id="111" w:name="_Toc207266262"/>
      <w:bookmarkStart w:id="112" w:name="_Toc213657430"/>
      <w:bookmarkStart w:id="113" w:name="_Toc233726992"/>
      <w:r>
        <w:t>3</w:t>
      </w:r>
      <w:r w:rsidRPr="00C37EE3">
        <w:rPr>
          <w:rFonts w:hint="eastAsia"/>
        </w:rPr>
        <w:t xml:space="preserve"> </w:t>
      </w:r>
      <w:r w:rsidRPr="00C37EE3">
        <w:rPr>
          <w:rFonts w:hint="eastAsia"/>
        </w:rPr>
        <w:t>详细接口参数</w:t>
      </w:r>
      <w:bookmarkEnd w:id="111"/>
      <w:bookmarkEnd w:id="112"/>
      <w:bookmarkEnd w:id="113"/>
    </w:p>
    <w:p w14:paraId="5AE1FEB7" w14:textId="77777777" w:rsidR="00C37EE3" w:rsidRPr="00226347" w:rsidRDefault="00C37EE3" w:rsidP="00A61E09">
      <w:pPr>
        <w:numPr>
          <w:ilvl w:val="0"/>
          <w:numId w:val="22"/>
        </w:numPr>
        <w:spacing w:beforeLines="50" w:before="156" w:afterLines="50" w:after="156" w:line="360" w:lineRule="auto"/>
        <w:rPr>
          <w:rFonts w:ascii="宋体" w:hAnsi="宋体"/>
          <w:sz w:val="24"/>
          <w:szCs w:val="24"/>
        </w:rPr>
      </w:pPr>
      <w:r w:rsidRPr="00226347">
        <w:rPr>
          <w:rFonts w:ascii="宋体" w:hAnsi="宋体" w:hint="eastAsia"/>
          <w:sz w:val="24"/>
          <w:szCs w:val="24"/>
        </w:rPr>
        <w:t>视景控制机采用</w:t>
      </w:r>
      <w:r w:rsidRPr="00226347">
        <w:rPr>
          <w:rFonts w:ascii="宋体" w:hAnsi="宋体" w:hint="eastAsia"/>
          <w:sz w:val="24"/>
          <w:szCs w:val="24"/>
        </w:rPr>
        <w:t>UDP</w:t>
      </w:r>
      <w:r w:rsidRPr="00226347">
        <w:rPr>
          <w:rFonts w:ascii="宋体" w:hAnsi="宋体" w:hint="eastAsia"/>
          <w:sz w:val="24"/>
          <w:szCs w:val="24"/>
        </w:rPr>
        <w:t>接收</w:t>
      </w:r>
      <w:r w:rsidRPr="00226347">
        <w:rPr>
          <w:rFonts w:ascii="宋体" w:hAnsi="宋体" w:hint="eastAsia"/>
          <w:sz w:val="24"/>
          <w:szCs w:val="24"/>
        </w:rPr>
        <w:t>ATS</w:t>
      </w:r>
      <w:r w:rsidRPr="00226347">
        <w:rPr>
          <w:rFonts w:ascii="宋体" w:hAnsi="宋体" w:hint="eastAsia"/>
          <w:sz w:val="24"/>
          <w:szCs w:val="24"/>
        </w:rPr>
        <w:t>发来的信号，其信号包括驾驶时的速度与行驶线路中的位置</w:t>
      </w:r>
      <w:r w:rsidRPr="00226347">
        <w:rPr>
          <w:rFonts w:ascii="宋体" w:hAnsi="宋体"/>
          <w:sz w:val="24"/>
          <w:szCs w:val="24"/>
        </w:rPr>
        <w:t>(</w:t>
      </w:r>
      <w:r w:rsidRPr="00226347">
        <w:rPr>
          <w:rFonts w:ascii="宋体" w:hAnsi="宋体" w:hint="eastAsia"/>
          <w:sz w:val="24"/>
          <w:szCs w:val="24"/>
        </w:rPr>
        <w:t>区间、距离和方向</w:t>
      </w:r>
      <w:r w:rsidRPr="00226347">
        <w:rPr>
          <w:rFonts w:ascii="宋体" w:hAnsi="宋体"/>
          <w:sz w:val="24"/>
          <w:szCs w:val="24"/>
        </w:rPr>
        <w:t>)</w:t>
      </w:r>
      <w:r w:rsidRPr="00226347">
        <w:rPr>
          <w:rFonts w:ascii="宋体" w:hAnsi="宋体" w:hint="eastAsia"/>
          <w:sz w:val="24"/>
          <w:szCs w:val="24"/>
        </w:rPr>
        <w:t>；</w:t>
      </w:r>
      <w:r w:rsidRPr="00226347">
        <w:rPr>
          <w:rFonts w:ascii="宋体" w:hAnsi="宋体"/>
          <w:sz w:val="24"/>
          <w:szCs w:val="24"/>
        </w:rPr>
        <w:t>UDP</w:t>
      </w:r>
      <w:r w:rsidRPr="00226347">
        <w:rPr>
          <w:rFonts w:ascii="宋体" w:hAnsi="宋体" w:hint="eastAsia"/>
          <w:sz w:val="24"/>
          <w:szCs w:val="24"/>
        </w:rPr>
        <w:t>发送包还包含信号机、发车倒计时、道岔状态；以便于仿真平台中</w:t>
      </w:r>
      <w:r w:rsidRPr="00226347">
        <w:rPr>
          <w:rFonts w:ascii="宋体" w:hAnsi="宋体" w:hint="eastAsia"/>
          <w:sz w:val="24"/>
          <w:szCs w:val="24"/>
        </w:rPr>
        <w:t>ATS</w:t>
      </w:r>
      <w:r w:rsidRPr="00226347">
        <w:rPr>
          <w:rFonts w:ascii="宋体" w:hAnsi="宋体" w:hint="eastAsia"/>
          <w:sz w:val="24"/>
          <w:szCs w:val="24"/>
        </w:rPr>
        <w:t>运行与显示的状态与场景中显示的状态一致；</w:t>
      </w:r>
    </w:p>
    <w:p w14:paraId="2AF58E75" w14:textId="77777777" w:rsidR="00C37EE3" w:rsidRPr="00226347" w:rsidRDefault="00C37EE3" w:rsidP="00A61E09">
      <w:pPr>
        <w:numPr>
          <w:ilvl w:val="0"/>
          <w:numId w:val="22"/>
        </w:numPr>
        <w:spacing w:beforeLines="50" w:before="156" w:afterLines="50" w:after="156" w:line="360" w:lineRule="auto"/>
        <w:rPr>
          <w:rFonts w:ascii="宋体" w:hAnsi="宋体"/>
          <w:b/>
          <w:sz w:val="24"/>
          <w:szCs w:val="24"/>
        </w:rPr>
      </w:pPr>
      <w:r w:rsidRPr="00226347">
        <w:rPr>
          <w:rFonts w:ascii="宋体" w:hAnsi="宋体" w:hint="eastAsia"/>
          <w:b/>
          <w:sz w:val="24"/>
          <w:szCs w:val="24"/>
        </w:rPr>
        <w:t>仿真平台中</w:t>
      </w:r>
      <w:r w:rsidRPr="00226347">
        <w:rPr>
          <w:rFonts w:ascii="宋体" w:hAnsi="宋体" w:hint="eastAsia"/>
          <w:b/>
          <w:sz w:val="24"/>
          <w:szCs w:val="24"/>
        </w:rPr>
        <w:t>ATS</w:t>
      </w:r>
      <w:r w:rsidRPr="00226347">
        <w:rPr>
          <w:rFonts w:ascii="宋体" w:hAnsi="宋体" w:hint="eastAsia"/>
          <w:b/>
          <w:sz w:val="24"/>
          <w:szCs w:val="24"/>
        </w:rPr>
        <w:t>与视景控制机间交换间隔为</w:t>
      </w:r>
      <w:r w:rsidRPr="00226347">
        <w:rPr>
          <w:rFonts w:ascii="宋体" w:hAnsi="宋体" w:hint="eastAsia"/>
          <w:b/>
          <w:sz w:val="24"/>
          <w:szCs w:val="24"/>
        </w:rPr>
        <w:t>1</w:t>
      </w:r>
      <w:r w:rsidRPr="00226347">
        <w:rPr>
          <w:rFonts w:ascii="宋体" w:hAnsi="宋体"/>
          <w:b/>
          <w:sz w:val="24"/>
          <w:szCs w:val="24"/>
        </w:rPr>
        <w:t>00ms;</w:t>
      </w:r>
    </w:p>
    <w:p w14:paraId="2966E3BD" w14:textId="77777777" w:rsidR="00C37EE3" w:rsidRPr="00226347" w:rsidRDefault="00C37EE3" w:rsidP="00A61E09">
      <w:pPr>
        <w:numPr>
          <w:ilvl w:val="0"/>
          <w:numId w:val="22"/>
        </w:numPr>
        <w:spacing w:beforeLines="50" w:before="156" w:afterLines="50" w:after="156" w:line="360" w:lineRule="auto"/>
        <w:rPr>
          <w:rFonts w:ascii="宋体" w:hAnsi="宋体"/>
          <w:b/>
          <w:sz w:val="24"/>
          <w:szCs w:val="24"/>
        </w:rPr>
      </w:pPr>
      <w:r w:rsidRPr="00226347">
        <w:rPr>
          <w:rFonts w:ascii="宋体" w:hAnsi="宋体" w:hint="eastAsia"/>
          <w:b/>
          <w:sz w:val="24"/>
          <w:szCs w:val="24"/>
        </w:rPr>
        <w:t>平台中</w:t>
      </w:r>
      <w:r w:rsidRPr="00226347">
        <w:rPr>
          <w:rFonts w:ascii="宋体" w:hAnsi="宋体" w:hint="eastAsia"/>
          <w:b/>
          <w:sz w:val="24"/>
          <w:szCs w:val="24"/>
        </w:rPr>
        <w:t>ATS</w:t>
      </w:r>
      <w:r w:rsidRPr="00226347">
        <w:rPr>
          <w:rFonts w:ascii="宋体" w:hAnsi="宋体" w:hint="eastAsia"/>
          <w:b/>
          <w:sz w:val="24"/>
          <w:szCs w:val="24"/>
        </w:rPr>
        <w:t>仿真机</w:t>
      </w:r>
      <w:r w:rsidRPr="00226347">
        <w:rPr>
          <w:rFonts w:ascii="宋体" w:hAnsi="宋体"/>
          <w:b/>
          <w:sz w:val="24"/>
          <w:szCs w:val="24"/>
        </w:rPr>
        <w:t>IP</w:t>
      </w:r>
      <w:r w:rsidRPr="00226347">
        <w:rPr>
          <w:rFonts w:ascii="宋体" w:hAnsi="宋体" w:hint="eastAsia"/>
          <w:b/>
          <w:sz w:val="24"/>
          <w:szCs w:val="24"/>
        </w:rPr>
        <w:t>：</w:t>
      </w:r>
      <w:r w:rsidRPr="00226347">
        <w:rPr>
          <w:rFonts w:ascii="宋体" w:hAnsi="宋体"/>
          <w:b/>
          <w:sz w:val="24"/>
          <w:szCs w:val="24"/>
        </w:rPr>
        <w:t>18.32.115.27,</w:t>
      </w:r>
      <w:r w:rsidRPr="00226347">
        <w:rPr>
          <w:rFonts w:ascii="宋体" w:hAnsi="宋体" w:hint="eastAsia"/>
          <w:b/>
          <w:sz w:val="24"/>
          <w:szCs w:val="24"/>
        </w:rPr>
        <w:t>发送端口</w:t>
      </w:r>
      <w:r w:rsidRPr="00226347">
        <w:rPr>
          <w:rFonts w:ascii="宋体" w:hAnsi="宋体"/>
          <w:b/>
          <w:sz w:val="24"/>
          <w:szCs w:val="24"/>
        </w:rPr>
        <w:t>:8302,</w:t>
      </w:r>
      <w:r w:rsidRPr="00226347">
        <w:rPr>
          <w:rFonts w:ascii="宋体" w:hAnsi="宋体" w:hint="eastAsia"/>
          <w:b/>
          <w:sz w:val="24"/>
          <w:szCs w:val="24"/>
        </w:rPr>
        <w:t>接收端口</w:t>
      </w:r>
      <w:r w:rsidRPr="00226347">
        <w:rPr>
          <w:rFonts w:ascii="宋体" w:hAnsi="宋体"/>
          <w:b/>
          <w:sz w:val="24"/>
          <w:szCs w:val="24"/>
        </w:rPr>
        <w:t>8303</w:t>
      </w:r>
      <w:r w:rsidRPr="00226347">
        <w:rPr>
          <w:rFonts w:ascii="宋体" w:hAnsi="宋体" w:hint="eastAsia"/>
          <w:b/>
          <w:sz w:val="24"/>
          <w:szCs w:val="24"/>
        </w:rPr>
        <w:t>；</w:t>
      </w:r>
    </w:p>
    <w:p w14:paraId="6B3B9D34" w14:textId="77777777" w:rsidR="00C37EE3" w:rsidRPr="00226347" w:rsidRDefault="00C37EE3" w:rsidP="00A61E09">
      <w:pPr>
        <w:numPr>
          <w:ilvl w:val="0"/>
          <w:numId w:val="22"/>
        </w:numPr>
        <w:spacing w:beforeLines="50" w:before="156" w:afterLines="50" w:after="156" w:line="360" w:lineRule="auto"/>
        <w:rPr>
          <w:rFonts w:ascii="宋体" w:hAnsi="宋体"/>
          <w:b/>
          <w:sz w:val="24"/>
          <w:szCs w:val="24"/>
        </w:rPr>
      </w:pPr>
      <w:r w:rsidRPr="00226347">
        <w:rPr>
          <w:rFonts w:ascii="宋体" w:hAnsi="宋体" w:hint="eastAsia"/>
          <w:b/>
          <w:sz w:val="24"/>
          <w:szCs w:val="24"/>
        </w:rPr>
        <w:t>视景控制计算机的配置</w:t>
      </w:r>
      <w:r w:rsidRPr="00226347">
        <w:rPr>
          <w:rFonts w:ascii="宋体" w:hAnsi="宋体"/>
          <w:b/>
          <w:sz w:val="24"/>
          <w:szCs w:val="24"/>
        </w:rPr>
        <w:t xml:space="preserve"> IP: 18.32.115.28</w:t>
      </w:r>
      <w:r w:rsidRPr="00226347">
        <w:rPr>
          <w:rFonts w:ascii="宋体" w:hAnsi="宋体" w:hint="eastAsia"/>
          <w:b/>
          <w:sz w:val="24"/>
          <w:szCs w:val="24"/>
        </w:rPr>
        <w:t>，发送端口</w:t>
      </w:r>
      <w:r w:rsidRPr="00226347">
        <w:rPr>
          <w:rFonts w:ascii="宋体" w:hAnsi="宋体"/>
          <w:b/>
          <w:sz w:val="24"/>
          <w:szCs w:val="24"/>
        </w:rPr>
        <w:t>:8302,</w:t>
      </w:r>
      <w:r w:rsidRPr="00226347">
        <w:rPr>
          <w:rFonts w:ascii="宋体" w:hAnsi="宋体" w:hint="eastAsia"/>
          <w:b/>
          <w:sz w:val="24"/>
          <w:szCs w:val="24"/>
        </w:rPr>
        <w:t>接收端口</w:t>
      </w:r>
      <w:r w:rsidRPr="00226347">
        <w:rPr>
          <w:rFonts w:ascii="宋体" w:hAnsi="宋体"/>
          <w:b/>
          <w:sz w:val="24"/>
          <w:szCs w:val="24"/>
        </w:rPr>
        <w:t>8303</w:t>
      </w:r>
      <w:r w:rsidRPr="00226347">
        <w:rPr>
          <w:rFonts w:ascii="宋体" w:hAnsi="宋体" w:hint="eastAsia"/>
          <w:b/>
          <w:sz w:val="24"/>
          <w:szCs w:val="24"/>
        </w:rPr>
        <w:t>；</w:t>
      </w:r>
    </w:p>
    <w:p w14:paraId="690AC208" w14:textId="77777777" w:rsidR="00C37EE3" w:rsidRPr="00226347" w:rsidRDefault="00C37EE3" w:rsidP="00A61E09">
      <w:pPr>
        <w:numPr>
          <w:ilvl w:val="0"/>
          <w:numId w:val="22"/>
        </w:numPr>
        <w:spacing w:beforeLines="50" w:before="156" w:afterLines="50" w:after="156" w:line="360" w:lineRule="auto"/>
        <w:rPr>
          <w:rFonts w:ascii="宋体" w:hAnsi="宋体"/>
          <w:sz w:val="24"/>
          <w:szCs w:val="24"/>
        </w:rPr>
      </w:pPr>
      <w:r w:rsidRPr="00226347">
        <w:rPr>
          <w:rFonts w:ascii="宋体" w:hAnsi="宋体" w:hint="eastAsia"/>
          <w:sz w:val="24"/>
          <w:szCs w:val="24"/>
        </w:rPr>
        <w:t>视景控制计算机接收</w:t>
      </w:r>
      <w:r w:rsidRPr="00226347">
        <w:rPr>
          <w:rFonts w:ascii="宋体" w:hAnsi="宋体" w:hint="eastAsia"/>
          <w:sz w:val="24"/>
          <w:szCs w:val="24"/>
        </w:rPr>
        <w:t>ATS</w:t>
      </w:r>
      <w:r w:rsidRPr="00226347">
        <w:rPr>
          <w:rFonts w:ascii="宋体" w:hAnsi="宋体" w:hint="eastAsia"/>
          <w:sz w:val="24"/>
          <w:szCs w:val="24"/>
        </w:rPr>
        <w:t>发来的状态后，进行信息处理，如速度的处理和场景可见范围显示的信息内容的发送视景驱动计算机。</w:t>
      </w:r>
    </w:p>
    <w:p w14:paraId="5CC2ADB5" w14:textId="77777777" w:rsidR="00C37EE3" w:rsidRPr="00226347" w:rsidRDefault="00C37EE3" w:rsidP="00A61E09">
      <w:pPr>
        <w:numPr>
          <w:ilvl w:val="0"/>
          <w:numId w:val="22"/>
        </w:numPr>
        <w:spacing w:beforeLines="50" w:before="156" w:afterLines="50" w:after="156" w:line="360" w:lineRule="auto"/>
        <w:rPr>
          <w:rFonts w:ascii="宋体" w:hAnsi="宋体"/>
          <w:sz w:val="24"/>
          <w:szCs w:val="24"/>
        </w:rPr>
      </w:pPr>
      <w:r w:rsidRPr="00226347">
        <w:rPr>
          <w:rFonts w:ascii="宋体" w:hAnsi="宋体" w:hint="eastAsia"/>
          <w:sz w:val="24"/>
          <w:szCs w:val="24"/>
        </w:rPr>
        <w:t>ATS</w:t>
      </w:r>
      <w:r w:rsidRPr="00226347">
        <w:rPr>
          <w:rFonts w:ascii="宋体" w:hAnsi="宋体" w:hint="eastAsia"/>
          <w:sz w:val="24"/>
          <w:szCs w:val="24"/>
        </w:rPr>
        <w:t>仿真计算机与视景控制计算机间的通信数据表定义如下：</w:t>
      </w:r>
    </w:p>
    <w:p w14:paraId="338EDBCF" w14:textId="77777777" w:rsidR="00C37EE3" w:rsidRPr="00226347" w:rsidRDefault="00C37EE3" w:rsidP="00A064DB">
      <w:pPr>
        <w:pStyle w:val="p0"/>
        <w:ind w:left="1560"/>
        <w:rPr>
          <w:rFonts w:ascii="宋体" w:hAnsi="宋体"/>
          <w:b/>
          <w:kern w:val="2"/>
        </w:rPr>
      </w:pPr>
      <w:r w:rsidRPr="00226347">
        <w:rPr>
          <w:rFonts w:ascii="宋体" w:hAnsi="宋体"/>
        </w:rPr>
        <w:br w:type="page"/>
      </w:r>
      <w:r w:rsidRPr="00226347">
        <w:rPr>
          <w:rFonts w:ascii="宋体" w:hAnsi="宋体" w:hint="eastAsia"/>
          <w:b/>
          <w:kern w:val="2"/>
        </w:rPr>
        <w:t>表1：北京地铁9号线通信包定义表 （Version</w:t>
      </w:r>
      <w:r w:rsidRPr="00226347">
        <w:rPr>
          <w:rFonts w:ascii="宋体" w:hAnsi="宋体"/>
          <w:b/>
          <w:kern w:val="2"/>
        </w:rPr>
        <w:t>1</w:t>
      </w:r>
      <w:r>
        <w:rPr>
          <w:rFonts w:ascii="宋体" w:hAnsi="宋体" w:hint="eastAsia"/>
          <w:b/>
          <w:kern w:val="2"/>
        </w:rPr>
        <w:t>.</w:t>
      </w:r>
      <w:r>
        <w:rPr>
          <w:rFonts w:ascii="宋体" w:hAnsi="宋体"/>
          <w:b/>
          <w:kern w:val="2"/>
        </w:rPr>
        <w:t>3</w:t>
      </w:r>
      <w:r w:rsidRPr="00226347">
        <w:rPr>
          <w:rFonts w:ascii="宋体" w:hAnsi="宋体" w:hint="eastAsia"/>
          <w:b/>
          <w:kern w:val="2"/>
        </w:rPr>
        <w:t>）</w:t>
      </w:r>
    </w:p>
    <w:p w14:paraId="0A9372FD" w14:textId="77777777" w:rsidR="00C37EE3" w:rsidRPr="00226347" w:rsidRDefault="00C37EE3" w:rsidP="00C37EE3">
      <w:pPr>
        <w:pStyle w:val="p0"/>
        <w:ind w:left="2940"/>
        <w:rPr>
          <w:rFonts w:ascii="宋体" w:hAnsi="宋体"/>
          <w:b/>
        </w:rPr>
      </w:pPr>
    </w:p>
    <w:tbl>
      <w:tblPr>
        <w:tblW w:w="8771" w:type="dxa"/>
        <w:jc w:val="center"/>
        <w:tblLayout w:type="fixed"/>
        <w:tblLook w:val="00A0" w:firstRow="1" w:lastRow="0" w:firstColumn="1" w:lastColumn="0" w:noHBand="0" w:noVBand="0"/>
      </w:tblPr>
      <w:tblGrid>
        <w:gridCol w:w="691"/>
        <w:gridCol w:w="1425"/>
        <w:gridCol w:w="851"/>
        <w:gridCol w:w="5804"/>
      </w:tblGrid>
      <w:tr w:rsidR="00C37EE3" w:rsidRPr="00226347" w14:paraId="6BD16C16" w14:textId="77777777" w:rsidTr="00C37EE3">
        <w:trPr>
          <w:trHeight w:val="769"/>
          <w:jc w:val="center"/>
        </w:trPr>
        <w:tc>
          <w:tcPr>
            <w:tcW w:w="691" w:type="dxa"/>
            <w:tcBorders>
              <w:top w:val="single" w:sz="8" w:space="0" w:color="auto"/>
              <w:left w:val="single" w:sz="8" w:space="0" w:color="auto"/>
              <w:bottom w:val="single" w:sz="8" w:space="0" w:color="auto"/>
              <w:right w:val="single" w:sz="8" w:space="0" w:color="auto"/>
            </w:tcBorders>
            <w:shd w:val="clear" w:color="000000" w:fill="FFFFFF"/>
            <w:vAlign w:val="center"/>
          </w:tcPr>
          <w:p w14:paraId="55AEFEC5" w14:textId="77777777" w:rsidR="00C37EE3" w:rsidRPr="00226347" w:rsidRDefault="00C37EE3" w:rsidP="00C37EE3">
            <w:pPr>
              <w:widowControl/>
              <w:spacing w:after="200" w:line="252" w:lineRule="auto"/>
              <w:jc w:val="center"/>
              <w:rPr>
                <w:rFonts w:ascii="等线" w:eastAsia="等线" w:hAnsi="等线" w:cs="宋体"/>
                <w:b/>
                <w:bCs/>
                <w:iCs/>
                <w:kern w:val="0"/>
                <w:szCs w:val="21"/>
                <w:lang w:eastAsia="en-US"/>
              </w:rPr>
            </w:pPr>
            <w:r w:rsidRPr="00226347">
              <w:rPr>
                <w:rFonts w:ascii="等线" w:eastAsia="等线" w:hAnsi="等线" w:cs="宋体" w:hint="eastAsia"/>
                <w:b/>
                <w:bCs/>
                <w:iCs/>
                <w:kern w:val="0"/>
                <w:szCs w:val="21"/>
                <w:lang w:eastAsia="en-US"/>
              </w:rPr>
              <w:t>序号</w:t>
            </w:r>
          </w:p>
        </w:tc>
        <w:tc>
          <w:tcPr>
            <w:tcW w:w="1425" w:type="dxa"/>
            <w:tcBorders>
              <w:top w:val="single" w:sz="8" w:space="0" w:color="auto"/>
              <w:left w:val="nil"/>
              <w:bottom w:val="single" w:sz="8" w:space="0" w:color="auto"/>
              <w:right w:val="single" w:sz="8" w:space="0" w:color="auto"/>
            </w:tcBorders>
            <w:shd w:val="clear" w:color="000000" w:fill="FFFFFF"/>
            <w:vAlign w:val="center"/>
          </w:tcPr>
          <w:p w14:paraId="3570A183" w14:textId="77777777" w:rsidR="00C37EE3" w:rsidRPr="00226347" w:rsidRDefault="00C37EE3" w:rsidP="00C37EE3">
            <w:pPr>
              <w:widowControl/>
              <w:spacing w:after="200" w:line="252" w:lineRule="auto"/>
              <w:jc w:val="center"/>
              <w:rPr>
                <w:rFonts w:ascii="等线" w:eastAsia="等线" w:hAnsi="等线" w:cs="宋体"/>
                <w:b/>
                <w:bCs/>
                <w:iCs/>
                <w:kern w:val="0"/>
                <w:szCs w:val="21"/>
                <w:lang w:eastAsia="en-US"/>
              </w:rPr>
            </w:pPr>
            <w:r w:rsidRPr="00226347">
              <w:rPr>
                <w:rFonts w:ascii="等线" w:eastAsia="等线" w:hAnsi="等线" w:cs="宋体" w:hint="eastAsia"/>
                <w:b/>
                <w:bCs/>
                <w:iCs/>
                <w:kern w:val="0"/>
                <w:szCs w:val="21"/>
                <w:lang w:eastAsia="en-US"/>
              </w:rPr>
              <w:t>参数描述</w:t>
            </w:r>
          </w:p>
        </w:tc>
        <w:tc>
          <w:tcPr>
            <w:tcW w:w="851" w:type="dxa"/>
            <w:tcBorders>
              <w:top w:val="single" w:sz="8" w:space="0" w:color="auto"/>
              <w:left w:val="nil"/>
              <w:bottom w:val="single" w:sz="8" w:space="0" w:color="auto"/>
              <w:right w:val="single" w:sz="8" w:space="0" w:color="auto"/>
            </w:tcBorders>
            <w:shd w:val="clear" w:color="000000" w:fill="FFFFFF"/>
            <w:vAlign w:val="center"/>
          </w:tcPr>
          <w:p w14:paraId="3CF0DF2E" w14:textId="77777777" w:rsidR="00C37EE3" w:rsidRPr="00226347" w:rsidRDefault="00C37EE3" w:rsidP="00C37EE3">
            <w:pPr>
              <w:widowControl/>
              <w:spacing w:after="200" w:line="252" w:lineRule="auto"/>
              <w:jc w:val="center"/>
              <w:rPr>
                <w:rFonts w:ascii="等线" w:eastAsia="等线" w:hAnsi="等线" w:cs="宋体"/>
                <w:b/>
                <w:bCs/>
                <w:iCs/>
                <w:kern w:val="0"/>
                <w:szCs w:val="21"/>
                <w:lang w:eastAsia="en-US"/>
              </w:rPr>
            </w:pPr>
            <w:r w:rsidRPr="00226347">
              <w:rPr>
                <w:rFonts w:ascii="等线" w:eastAsia="等线" w:hAnsi="等线" w:cs="宋体" w:hint="eastAsia"/>
                <w:b/>
                <w:bCs/>
                <w:iCs/>
                <w:kern w:val="0"/>
                <w:szCs w:val="21"/>
                <w:lang w:eastAsia="en-US"/>
              </w:rPr>
              <w:t>字节</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7FAEB136" w14:textId="77777777" w:rsidR="00C37EE3" w:rsidRPr="00226347" w:rsidRDefault="00C37EE3" w:rsidP="00C37EE3">
            <w:pPr>
              <w:widowControl/>
              <w:spacing w:after="200" w:line="252" w:lineRule="auto"/>
              <w:jc w:val="center"/>
              <w:rPr>
                <w:rFonts w:ascii="等线" w:eastAsia="等线" w:hAnsi="等线" w:cs="宋体"/>
                <w:b/>
                <w:bCs/>
                <w:iCs/>
                <w:kern w:val="0"/>
                <w:szCs w:val="21"/>
                <w:lang w:eastAsia="en-US"/>
              </w:rPr>
            </w:pPr>
            <w:r w:rsidRPr="00226347">
              <w:rPr>
                <w:rFonts w:ascii="等线" w:eastAsia="等线" w:hAnsi="等线" w:cs="宋体" w:hint="eastAsia"/>
                <w:b/>
                <w:bCs/>
                <w:iCs/>
                <w:kern w:val="0"/>
                <w:szCs w:val="21"/>
                <w:lang w:eastAsia="en-US"/>
              </w:rPr>
              <w:t>参数值说明</w:t>
            </w:r>
          </w:p>
        </w:tc>
      </w:tr>
      <w:tr w:rsidR="00C37EE3" w:rsidRPr="00226347" w14:paraId="3F082D8C" w14:textId="77777777" w:rsidTr="00C37EE3">
        <w:trPr>
          <w:trHeight w:val="681"/>
          <w:jc w:val="center"/>
        </w:trPr>
        <w:tc>
          <w:tcPr>
            <w:tcW w:w="691" w:type="dxa"/>
            <w:tcBorders>
              <w:top w:val="single" w:sz="8" w:space="0" w:color="auto"/>
              <w:left w:val="single" w:sz="8" w:space="0" w:color="auto"/>
              <w:bottom w:val="single" w:sz="8" w:space="0" w:color="auto"/>
              <w:right w:val="single" w:sz="8" w:space="0" w:color="auto"/>
            </w:tcBorders>
            <w:shd w:val="clear" w:color="000000" w:fill="FFFFFF"/>
            <w:vAlign w:val="center"/>
          </w:tcPr>
          <w:p w14:paraId="5C2C716A" w14:textId="77777777" w:rsidR="00C37EE3" w:rsidRPr="00226347" w:rsidRDefault="00C37EE3" w:rsidP="00C37EE3">
            <w:pPr>
              <w:widowControl/>
              <w:jc w:val="center"/>
              <w:rPr>
                <w:rFonts w:ascii="宋体" w:hAnsi="宋体" w:cs="宋体"/>
                <w:kern w:val="0"/>
                <w:szCs w:val="21"/>
              </w:rPr>
            </w:pPr>
            <w:r w:rsidRPr="00226347">
              <w:rPr>
                <w:rFonts w:ascii="宋体" w:hAnsi="宋体" w:cs="宋体"/>
                <w:kern w:val="0"/>
                <w:szCs w:val="21"/>
              </w:rPr>
              <w:t>1</w:t>
            </w:r>
          </w:p>
        </w:tc>
        <w:tc>
          <w:tcPr>
            <w:tcW w:w="1425" w:type="dxa"/>
            <w:tcBorders>
              <w:top w:val="single" w:sz="8" w:space="0" w:color="auto"/>
              <w:left w:val="nil"/>
              <w:bottom w:val="single" w:sz="8" w:space="0" w:color="auto"/>
              <w:right w:val="single" w:sz="8" w:space="0" w:color="auto"/>
            </w:tcBorders>
            <w:shd w:val="clear" w:color="000000" w:fill="FFFFFF"/>
            <w:vAlign w:val="center"/>
          </w:tcPr>
          <w:p w14:paraId="3007DF3A"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数据报计数</w:t>
            </w:r>
          </w:p>
        </w:tc>
        <w:tc>
          <w:tcPr>
            <w:tcW w:w="851" w:type="dxa"/>
            <w:tcBorders>
              <w:top w:val="single" w:sz="8" w:space="0" w:color="auto"/>
              <w:left w:val="nil"/>
              <w:bottom w:val="single" w:sz="8" w:space="0" w:color="auto"/>
              <w:right w:val="single" w:sz="8" w:space="0" w:color="auto"/>
            </w:tcBorders>
            <w:shd w:val="clear" w:color="000000" w:fill="FFFFFF"/>
            <w:vAlign w:val="center"/>
          </w:tcPr>
          <w:p w14:paraId="390B873E" w14:textId="77777777" w:rsidR="00C37EE3" w:rsidRPr="00226347" w:rsidRDefault="00C37EE3" w:rsidP="00C37EE3">
            <w:pPr>
              <w:widowControl/>
              <w:jc w:val="center"/>
              <w:rPr>
                <w:rFonts w:ascii="宋体" w:hAnsi="宋体" w:cs="宋体"/>
                <w:kern w:val="0"/>
                <w:szCs w:val="21"/>
              </w:rPr>
            </w:pPr>
            <w:r w:rsidRPr="00226347">
              <w:rPr>
                <w:rFonts w:ascii="宋体" w:hAnsi="宋体" w:cs="宋体"/>
                <w:kern w:val="0"/>
                <w:szCs w:val="21"/>
              </w:rPr>
              <w:t>4</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0A5020D4"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发送</w:t>
            </w:r>
            <w:r w:rsidRPr="00226347">
              <w:rPr>
                <w:rFonts w:ascii="宋体" w:hAnsi="宋体" w:cs="宋体"/>
                <w:kern w:val="0"/>
                <w:szCs w:val="21"/>
              </w:rPr>
              <w:t>1</w:t>
            </w:r>
            <w:r w:rsidRPr="00226347">
              <w:rPr>
                <w:rFonts w:ascii="宋体" w:hAnsi="宋体" w:cs="宋体"/>
                <w:kern w:val="0"/>
                <w:szCs w:val="21"/>
              </w:rPr>
              <w:t>个数据报自动加</w:t>
            </w:r>
            <w:r w:rsidRPr="00226347">
              <w:rPr>
                <w:rFonts w:ascii="宋体" w:hAnsi="宋体" w:cs="宋体"/>
                <w:kern w:val="0"/>
                <w:szCs w:val="21"/>
              </w:rPr>
              <w:t>1</w:t>
            </w:r>
          </w:p>
        </w:tc>
      </w:tr>
      <w:tr w:rsidR="00C37EE3" w:rsidRPr="00226347" w14:paraId="22C0B7F4" w14:textId="77777777" w:rsidTr="00C37EE3">
        <w:trPr>
          <w:trHeight w:val="681"/>
          <w:jc w:val="center"/>
        </w:trPr>
        <w:tc>
          <w:tcPr>
            <w:tcW w:w="691" w:type="dxa"/>
            <w:vMerge w:val="restart"/>
            <w:tcBorders>
              <w:top w:val="single" w:sz="8" w:space="0" w:color="auto"/>
              <w:left w:val="single" w:sz="8" w:space="0" w:color="auto"/>
              <w:right w:val="single" w:sz="8" w:space="0" w:color="auto"/>
            </w:tcBorders>
            <w:shd w:val="clear" w:color="000000" w:fill="FFFFFF"/>
            <w:vAlign w:val="center"/>
          </w:tcPr>
          <w:p w14:paraId="37C8271B"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2</w:t>
            </w:r>
          </w:p>
        </w:tc>
        <w:tc>
          <w:tcPr>
            <w:tcW w:w="1425" w:type="dxa"/>
            <w:vMerge w:val="restart"/>
            <w:tcBorders>
              <w:top w:val="single" w:sz="8" w:space="0" w:color="auto"/>
              <w:left w:val="nil"/>
              <w:right w:val="single" w:sz="8" w:space="0" w:color="auto"/>
            </w:tcBorders>
            <w:shd w:val="clear" w:color="000000" w:fill="FFFFFF"/>
            <w:vAlign w:val="center"/>
          </w:tcPr>
          <w:p w14:paraId="14910915" w14:textId="77777777" w:rsidR="00C37EE3" w:rsidRPr="00226347" w:rsidRDefault="00C37EE3" w:rsidP="00C37EE3">
            <w:pPr>
              <w:widowControl/>
              <w:rPr>
                <w:rFonts w:ascii="宋体" w:hAnsi="宋体" w:cs="宋体"/>
                <w:kern w:val="0"/>
                <w:szCs w:val="21"/>
              </w:rPr>
            </w:pPr>
            <w:r w:rsidRPr="00226347">
              <w:rPr>
                <w:rFonts w:ascii="宋体" w:hAnsi="宋体" w:cs="宋体" w:hint="eastAsia"/>
                <w:kern w:val="0"/>
                <w:szCs w:val="21"/>
              </w:rPr>
              <w:t>信号机显示状态列表</w:t>
            </w:r>
          </w:p>
          <w:p w14:paraId="1B162F0B"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3D176641"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45BA9A5D" w14:textId="77777777" w:rsidR="00C37EE3" w:rsidRPr="0090724D" w:rsidRDefault="00C37EE3" w:rsidP="00C37EE3">
            <w:pPr>
              <w:widowControl/>
              <w:jc w:val="left"/>
              <w:rPr>
                <w:rFonts w:ascii="宋体" w:hAnsi="宋体" w:cs="宋体"/>
                <w:b/>
                <w:kern w:val="0"/>
                <w:szCs w:val="21"/>
              </w:rPr>
            </w:pPr>
            <w:r w:rsidRPr="0090724D">
              <w:rPr>
                <w:rFonts w:ascii="宋体" w:hAnsi="宋体" w:cs="宋体" w:hint="eastAsia"/>
                <w:b/>
                <w:kern w:val="0"/>
                <w:szCs w:val="21"/>
                <w:highlight w:val="yellow"/>
              </w:rPr>
              <w:t>信号机个数</w:t>
            </w:r>
            <w:r w:rsidRPr="0090724D">
              <w:rPr>
                <w:rFonts w:ascii="宋体" w:hAnsi="宋体" w:cs="宋体" w:hint="eastAsia"/>
                <w:b/>
                <w:kern w:val="0"/>
                <w:szCs w:val="21"/>
                <w:highlight w:val="yellow"/>
              </w:rPr>
              <w:t>N</w:t>
            </w:r>
            <w:r w:rsidRPr="0090724D">
              <w:rPr>
                <w:rFonts w:ascii="宋体" w:hAnsi="宋体" w:cs="宋体" w:hint="eastAsia"/>
                <w:b/>
                <w:kern w:val="0"/>
                <w:szCs w:val="21"/>
                <w:highlight w:val="yellow"/>
              </w:rPr>
              <w:t>（北京地铁</w:t>
            </w:r>
            <w:r w:rsidRPr="0090724D">
              <w:rPr>
                <w:rFonts w:ascii="宋体" w:hAnsi="宋体" w:cs="宋体" w:hint="eastAsia"/>
                <w:b/>
                <w:kern w:val="0"/>
                <w:szCs w:val="21"/>
                <w:highlight w:val="yellow"/>
              </w:rPr>
              <w:t>9</w:t>
            </w:r>
            <w:r w:rsidRPr="0090724D">
              <w:rPr>
                <w:rFonts w:ascii="宋体" w:hAnsi="宋体" w:cs="宋体" w:hint="eastAsia"/>
                <w:b/>
                <w:kern w:val="0"/>
                <w:szCs w:val="21"/>
                <w:highlight w:val="yellow"/>
              </w:rPr>
              <w:t>号线线目前正线</w:t>
            </w:r>
            <w:r w:rsidRPr="0090724D">
              <w:rPr>
                <w:rFonts w:ascii="宋体" w:hAnsi="宋体" w:cs="宋体" w:hint="eastAsia"/>
                <w:b/>
                <w:kern w:val="0"/>
                <w:szCs w:val="21"/>
                <w:highlight w:val="yellow"/>
              </w:rPr>
              <w:t>N=</w:t>
            </w:r>
            <w:r w:rsidRPr="0090724D">
              <w:rPr>
                <w:rFonts w:ascii="宋体" w:hAnsi="宋体" w:cs="宋体"/>
                <w:b/>
                <w:kern w:val="0"/>
                <w:szCs w:val="21"/>
                <w:highlight w:val="yellow"/>
              </w:rPr>
              <w:t>77</w:t>
            </w:r>
            <w:r w:rsidRPr="0090724D">
              <w:rPr>
                <w:rFonts w:ascii="宋体" w:hAnsi="宋体" w:cs="宋体" w:hint="eastAsia"/>
                <w:b/>
                <w:kern w:val="0"/>
                <w:szCs w:val="21"/>
                <w:highlight w:val="yellow"/>
              </w:rPr>
              <w:t>个），详见表</w:t>
            </w:r>
            <w:r w:rsidRPr="0090724D">
              <w:rPr>
                <w:rFonts w:ascii="宋体" w:hAnsi="宋体" w:cs="宋体" w:hint="eastAsia"/>
                <w:b/>
                <w:kern w:val="0"/>
                <w:szCs w:val="21"/>
                <w:highlight w:val="yellow"/>
              </w:rPr>
              <w:t>3</w:t>
            </w:r>
          </w:p>
        </w:tc>
      </w:tr>
      <w:tr w:rsidR="00C37EE3" w:rsidRPr="00226347" w14:paraId="5EC059B6" w14:textId="77777777" w:rsidTr="00C37EE3">
        <w:trPr>
          <w:trHeight w:val="681"/>
          <w:jc w:val="center"/>
        </w:trPr>
        <w:tc>
          <w:tcPr>
            <w:tcW w:w="691" w:type="dxa"/>
            <w:vMerge/>
            <w:tcBorders>
              <w:left w:val="single" w:sz="8" w:space="0" w:color="auto"/>
              <w:right w:val="single" w:sz="8" w:space="0" w:color="auto"/>
            </w:tcBorders>
            <w:shd w:val="clear" w:color="000000" w:fill="FFFFFF"/>
            <w:vAlign w:val="center"/>
          </w:tcPr>
          <w:p w14:paraId="565DE122" w14:textId="77777777" w:rsidR="00C37EE3" w:rsidRPr="00226347" w:rsidRDefault="00C37EE3" w:rsidP="00C37EE3">
            <w:pPr>
              <w:widowControl/>
              <w:jc w:val="center"/>
              <w:rPr>
                <w:rFonts w:ascii="宋体" w:hAnsi="宋体" w:cs="宋体"/>
                <w:kern w:val="0"/>
                <w:szCs w:val="21"/>
              </w:rPr>
            </w:pPr>
          </w:p>
        </w:tc>
        <w:tc>
          <w:tcPr>
            <w:tcW w:w="1425" w:type="dxa"/>
            <w:vMerge/>
            <w:tcBorders>
              <w:left w:val="nil"/>
              <w:right w:val="single" w:sz="8" w:space="0" w:color="auto"/>
            </w:tcBorders>
            <w:shd w:val="clear" w:color="000000" w:fill="FFFFFF"/>
            <w:vAlign w:val="center"/>
          </w:tcPr>
          <w:p w14:paraId="6A92B8DB"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19CA8BCB"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0A61A33F"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信号机</w:t>
            </w:r>
            <w:r w:rsidRPr="00226347">
              <w:rPr>
                <w:rFonts w:ascii="宋体" w:hAnsi="宋体" w:cs="宋体" w:hint="eastAsia"/>
                <w:kern w:val="0"/>
                <w:szCs w:val="21"/>
              </w:rPr>
              <w:t>1</w:t>
            </w:r>
            <w:r w:rsidRPr="00226347">
              <w:rPr>
                <w:rFonts w:ascii="宋体" w:hAnsi="宋体" w:cs="宋体" w:hint="eastAsia"/>
                <w:kern w:val="0"/>
                <w:szCs w:val="21"/>
              </w:rPr>
              <w:t>的显示状态，信号机</w:t>
            </w:r>
            <w:r w:rsidRPr="00226347">
              <w:rPr>
                <w:rFonts w:ascii="宋体" w:hAnsi="宋体" w:cs="宋体" w:hint="eastAsia"/>
                <w:kern w:val="0"/>
                <w:szCs w:val="21"/>
              </w:rPr>
              <w:t>ID</w:t>
            </w:r>
            <w:r w:rsidRPr="00226347">
              <w:rPr>
                <w:rFonts w:ascii="宋体" w:hAnsi="宋体" w:cs="宋体" w:hint="eastAsia"/>
                <w:kern w:val="0"/>
                <w:szCs w:val="21"/>
              </w:rPr>
              <w:t>号表中</w:t>
            </w:r>
            <w:r w:rsidRPr="00226347">
              <w:rPr>
                <w:rFonts w:ascii="宋体" w:hAnsi="宋体" w:cs="宋体" w:hint="eastAsia"/>
                <w:kern w:val="0"/>
                <w:szCs w:val="21"/>
              </w:rPr>
              <w:t xml:space="preserve"> 0x0121</w:t>
            </w:r>
          </w:p>
        </w:tc>
      </w:tr>
      <w:tr w:rsidR="00C37EE3" w:rsidRPr="00226347" w14:paraId="55F51629" w14:textId="77777777" w:rsidTr="00C37EE3">
        <w:trPr>
          <w:trHeight w:val="681"/>
          <w:jc w:val="center"/>
        </w:trPr>
        <w:tc>
          <w:tcPr>
            <w:tcW w:w="691" w:type="dxa"/>
            <w:vMerge/>
            <w:tcBorders>
              <w:left w:val="single" w:sz="8" w:space="0" w:color="auto"/>
              <w:right w:val="single" w:sz="8" w:space="0" w:color="auto"/>
            </w:tcBorders>
            <w:shd w:val="clear" w:color="000000" w:fill="FFFFFF"/>
            <w:vAlign w:val="center"/>
          </w:tcPr>
          <w:p w14:paraId="143E934E" w14:textId="77777777" w:rsidR="00C37EE3" w:rsidRPr="00226347" w:rsidRDefault="00C37EE3" w:rsidP="00C37EE3">
            <w:pPr>
              <w:widowControl/>
              <w:jc w:val="center"/>
              <w:rPr>
                <w:rFonts w:ascii="宋体" w:hAnsi="宋体" w:cs="宋体"/>
                <w:kern w:val="0"/>
                <w:szCs w:val="21"/>
              </w:rPr>
            </w:pPr>
          </w:p>
        </w:tc>
        <w:tc>
          <w:tcPr>
            <w:tcW w:w="1425" w:type="dxa"/>
            <w:vMerge/>
            <w:tcBorders>
              <w:left w:val="nil"/>
              <w:right w:val="single" w:sz="8" w:space="0" w:color="auto"/>
            </w:tcBorders>
            <w:shd w:val="clear" w:color="000000" w:fill="FFFFFF"/>
            <w:vAlign w:val="center"/>
          </w:tcPr>
          <w:p w14:paraId="3FA5D84D"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5867C7F4"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206ECE82"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信号机</w:t>
            </w:r>
            <w:r w:rsidRPr="00226347">
              <w:rPr>
                <w:rFonts w:ascii="宋体" w:hAnsi="宋体" w:cs="宋体" w:hint="eastAsia"/>
                <w:kern w:val="0"/>
                <w:szCs w:val="21"/>
              </w:rPr>
              <w:t>2</w:t>
            </w:r>
            <w:r w:rsidRPr="00226347">
              <w:rPr>
                <w:rFonts w:ascii="宋体" w:hAnsi="宋体" w:cs="宋体" w:hint="eastAsia"/>
                <w:kern w:val="0"/>
                <w:szCs w:val="21"/>
              </w:rPr>
              <w:t>的显示状态，对应表中信号机</w:t>
            </w:r>
            <w:r w:rsidRPr="00226347">
              <w:rPr>
                <w:rFonts w:ascii="宋体" w:hAnsi="宋体" w:cs="宋体" w:hint="eastAsia"/>
                <w:kern w:val="0"/>
                <w:szCs w:val="21"/>
              </w:rPr>
              <w:t>ID</w:t>
            </w:r>
            <w:r w:rsidRPr="00226347">
              <w:rPr>
                <w:rFonts w:ascii="宋体" w:hAnsi="宋体" w:cs="宋体" w:hint="eastAsia"/>
                <w:kern w:val="0"/>
                <w:szCs w:val="21"/>
              </w:rPr>
              <w:t>号</w:t>
            </w:r>
            <w:r w:rsidRPr="00226347">
              <w:rPr>
                <w:rFonts w:ascii="宋体" w:hAnsi="宋体" w:cs="宋体" w:hint="eastAsia"/>
                <w:kern w:val="0"/>
                <w:szCs w:val="21"/>
              </w:rPr>
              <w:t xml:space="preserve"> 0x0120</w:t>
            </w:r>
          </w:p>
        </w:tc>
      </w:tr>
      <w:tr w:rsidR="00C37EE3" w:rsidRPr="00226347" w14:paraId="2C1064D9" w14:textId="77777777" w:rsidTr="00C37EE3">
        <w:trPr>
          <w:trHeight w:val="681"/>
          <w:jc w:val="center"/>
        </w:trPr>
        <w:tc>
          <w:tcPr>
            <w:tcW w:w="691" w:type="dxa"/>
            <w:vMerge/>
            <w:tcBorders>
              <w:left w:val="single" w:sz="8" w:space="0" w:color="auto"/>
              <w:right w:val="single" w:sz="8" w:space="0" w:color="auto"/>
            </w:tcBorders>
            <w:shd w:val="clear" w:color="000000" w:fill="FFFFFF"/>
            <w:vAlign w:val="center"/>
          </w:tcPr>
          <w:p w14:paraId="366000EE" w14:textId="77777777" w:rsidR="00C37EE3" w:rsidRPr="00226347" w:rsidRDefault="00C37EE3" w:rsidP="00C37EE3">
            <w:pPr>
              <w:widowControl/>
              <w:jc w:val="center"/>
              <w:rPr>
                <w:rFonts w:ascii="宋体" w:hAnsi="宋体" w:cs="宋体"/>
                <w:kern w:val="0"/>
                <w:szCs w:val="21"/>
              </w:rPr>
            </w:pPr>
          </w:p>
        </w:tc>
        <w:tc>
          <w:tcPr>
            <w:tcW w:w="1425" w:type="dxa"/>
            <w:vMerge/>
            <w:tcBorders>
              <w:left w:val="nil"/>
              <w:right w:val="single" w:sz="8" w:space="0" w:color="auto"/>
            </w:tcBorders>
            <w:shd w:val="clear" w:color="000000" w:fill="FFFFFF"/>
            <w:vAlign w:val="center"/>
          </w:tcPr>
          <w:p w14:paraId="1C1082BB"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4073F25C" w14:textId="77777777" w:rsidR="00C37EE3" w:rsidRPr="00226347" w:rsidRDefault="00C37EE3" w:rsidP="00C37EE3">
            <w:pPr>
              <w:widowControl/>
              <w:jc w:val="center"/>
              <w:rPr>
                <w:rFonts w:ascii="宋体" w:hAnsi="宋体" w:cs="宋体"/>
                <w:kern w:val="0"/>
                <w:szCs w:val="21"/>
              </w:rPr>
            </w:pPr>
            <w:r w:rsidRPr="00226347">
              <w:rPr>
                <w:rFonts w:ascii="宋体" w:hAnsi="宋体" w:cs="宋体"/>
                <w:kern w:val="0"/>
                <w:szCs w:val="21"/>
              </w:rPr>
              <w:t>…</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3B2596A1" w14:textId="77777777" w:rsidR="00C37EE3" w:rsidRPr="00226347" w:rsidRDefault="00C37EE3" w:rsidP="00C37EE3">
            <w:pPr>
              <w:widowControl/>
              <w:jc w:val="left"/>
              <w:rPr>
                <w:rFonts w:ascii="宋体" w:hAnsi="宋体" w:cs="宋体"/>
                <w:kern w:val="0"/>
                <w:szCs w:val="21"/>
              </w:rPr>
            </w:pPr>
            <w:r w:rsidRPr="00226347">
              <w:rPr>
                <w:rFonts w:ascii="宋体" w:hAnsi="宋体" w:cs="宋体"/>
                <w:kern w:val="0"/>
                <w:szCs w:val="21"/>
              </w:rPr>
              <w:t>……</w:t>
            </w:r>
          </w:p>
        </w:tc>
      </w:tr>
      <w:tr w:rsidR="00C37EE3" w:rsidRPr="00226347" w14:paraId="56352E19" w14:textId="77777777" w:rsidTr="00C37EE3">
        <w:trPr>
          <w:trHeight w:val="681"/>
          <w:jc w:val="center"/>
        </w:trPr>
        <w:tc>
          <w:tcPr>
            <w:tcW w:w="691" w:type="dxa"/>
            <w:vMerge/>
            <w:tcBorders>
              <w:left w:val="single" w:sz="8" w:space="0" w:color="auto"/>
              <w:right w:val="single" w:sz="8" w:space="0" w:color="auto"/>
            </w:tcBorders>
            <w:shd w:val="clear" w:color="000000" w:fill="FFFFFF"/>
            <w:vAlign w:val="center"/>
          </w:tcPr>
          <w:p w14:paraId="0BF9A1D1" w14:textId="77777777" w:rsidR="00C37EE3" w:rsidRPr="00226347" w:rsidRDefault="00C37EE3" w:rsidP="00C37EE3">
            <w:pPr>
              <w:widowControl/>
              <w:jc w:val="center"/>
              <w:rPr>
                <w:rFonts w:ascii="宋体" w:hAnsi="宋体" w:cs="宋体"/>
                <w:kern w:val="0"/>
                <w:szCs w:val="21"/>
              </w:rPr>
            </w:pPr>
          </w:p>
        </w:tc>
        <w:tc>
          <w:tcPr>
            <w:tcW w:w="1425" w:type="dxa"/>
            <w:vMerge/>
            <w:tcBorders>
              <w:left w:val="nil"/>
              <w:right w:val="single" w:sz="8" w:space="0" w:color="auto"/>
            </w:tcBorders>
            <w:shd w:val="clear" w:color="000000" w:fill="FFFFFF"/>
            <w:vAlign w:val="center"/>
          </w:tcPr>
          <w:p w14:paraId="02C17F42"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543BC085"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13559B58"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信号机</w:t>
            </w:r>
            <w:r w:rsidRPr="00226347">
              <w:rPr>
                <w:rFonts w:ascii="宋体" w:hAnsi="宋体" w:cs="宋体"/>
                <w:kern w:val="0"/>
                <w:szCs w:val="21"/>
              </w:rPr>
              <w:t>77</w:t>
            </w:r>
            <w:r w:rsidRPr="00226347">
              <w:rPr>
                <w:rFonts w:ascii="宋体" w:hAnsi="宋体" w:cs="宋体" w:hint="eastAsia"/>
                <w:kern w:val="0"/>
                <w:szCs w:val="21"/>
              </w:rPr>
              <w:t>的显示状态，对应表中信号机</w:t>
            </w:r>
            <w:r w:rsidRPr="00226347">
              <w:rPr>
                <w:rFonts w:ascii="宋体" w:hAnsi="宋体" w:cs="宋体" w:hint="eastAsia"/>
                <w:kern w:val="0"/>
                <w:szCs w:val="21"/>
              </w:rPr>
              <w:t>ID</w:t>
            </w:r>
            <w:r w:rsidRPr="00226347">
              <w:rPr>
                <w:rFonts w:ascii="宋体" w:hAnsi="宋体" w:cs="宋体" w:hint="eastAsia"/>
                <w:kern w:val="0"/>
                <w:szCs w:val="21"/>
              </w:rPr>
              <w:t>号</w:t>
            </w:r>
            <w:r w:rsidRPr="00226347">
              <w:rPr>
                <w:rFonts w:ascii="宋体" w:hAnsi="宋体" w:cs="宋体" w:hint="eastAsia"/>
                <w:kern w:val="0"/>
                <w:szCs w:val="21"/>
              </w:rPr>
              <w:t xml:space="preserve"> 0x13</w:t>
            </w:r>
            <w:r w:rsidRPr="00226347">
              <w:rPr>
                <w:rFonts w:ascii="宋体" w:hAnsi="宋体" w:cs="宋体"/>
                <w:kern w:val="0"/>
                <w:szCs w:val="21"/>
              </w:rPr>
              <w:t>16</w:t>
            </w:r>
          </w:p>
        </w:tc>
      </w:tr>
      <w:tr w:rsidR="00C37EE3" w:rsidRPr="00226347" w14:paraId="11F837F9" w14:textId="77777777" w:rsidTr="00C37EE3">
        <w:trPr>
          <w:trHeight w:val="681"/>
          <w:jc w:val="center"/>
        </w:trPr>
        <w:tc>
          <w:tcPr>
            <w:tcW w:w="691" w:type="dxa"/>
            <w:vMerge/>
            <w:tcBorders>
              <w:left w:val="single" w:sz="8" w:space="0" w:color="auto"/>
              <w:bottom w:val="single" w:sz="8" w:space="0" w:color="auto"/>
              <w:right w:val="single" w:sz="8" w:space="0" w:color="auto"/>
            </w:tcBorders>
            <w:shd w:val="clear" w:color="000000" w:fill="FFFFFF"/>
            <w:vAlign w:val="center"/>
          </w:tcPr>
          <w:p w14:paraId="51365896" w14:textId="77777777" w:rsidR="00C37EE3" w:rsidRPr="00226347" w:rsidRDefault="00C37EE3" w:rsidP="00C37EE3">
            <w:pPr>
              <w:widowControl/>
              <w:jc w:val="center"/>
              <w:rPr>
                <w:rFonts w:ascii="宋体" w:hAnsi="宋体" w:cs="宋体"/>
                <w:kern w:val="0"/>
                <w:szCs w:val="21"/>
              </w:rPr>
            </w:pPr>
          </w:p>
        </w:tc>
        <w:tc>
          <w:tcPr>
            <w:tcW w:w="1425" w:type="dxa"/>
            <w:vMerge/>
            <w:tcBorders>
              <w:left w:val="nil"/>
              <w:bottom w:val="single" w:sz="8" w:space="0" w:color="auto"/>
              <w:right w:val="single" w:sz="8" w:space="0" w:color="auto"/>
            </w:tcBorders>
            <w:shd w:val="clear" w:color="000000" w:fill="FFFFFF"/>
            <w:vAlign w:val="center"/>
          </w:tcPr>
          <w:p w14:paraId="2CF154BA"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414C1C11" w14:textId="77777777" w:rsidR="00C37EE3" w:rsidRPr="00226347" w:rsidRDefault="00C37EE3" w:rsidP="00C37EE3">
            <w:pPr>
              <w:widowControl/>
              <w:jc w:val="center"/>
              <w:rPr>
                <w:rFonts w:ascii="宋体" w:hAnsi="宋体" w:cs="宋体"/>
                <w:kern w:val="0"/>
                <w:szCs w:val="21"/>
              </w:rPr>
            </w:pPr>
          </w:p>
        </w:tc>
        <w:tc>
          <w:tcPr>
            <w:tcW w:w="5804" w:type="dxa"/>
            <w:tcBorders>
              <w:top w:val="single" w:sz="8" w:space="0" w:color="auto"/>
              <w:left w:val="nil"/>
              <w:bottom w:val="single" w:sz="8" w:space="0" w:color="auto"/>
              <w:right w:val="single" w:sz="8" w:space="0" w:color="auto"/>
            </w:tcBorders>
            <w:shd w:val="clear" w:color="000000" w:fill="FFFFFF"/>
            <w:vAlign w:val="center"/>
          </w:tcPr>
          <w:p w14:paraId="1FDD905E"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备注：先连接上正线，车库中的信号机显示状态，待后续按同样方法加上。若需节省数据包长度端头信号灯</w:t>
            </w:r>
            <w:r w:rsidRPr="00226347">
              <w:rPr>
                <w:rFonts w:ascii="宋体" w:hAnsi="宋体" w:cs="宋体" w:hint="eastAsia"/>
                <w:kern w:val="0"/>
                <w:szCs w:val="21"/>
              </w:rPr>
              <w:t>R</w:t>
            </w:r>
            <w:r w:rsidRPr="00226347">
              <w:rPr>
                <w:rFonts w:ascii="宋体" w:hAnsi="宋体" w:cs="宋体" w:hint="eastAsia"/>
                <w:kern w:val="0"/>
                <w:szCs w:val="21"/>
              </w:rPr>
              <w:t>可不传送，三维场景中一直保持红灯。</w:t>
            </w:r>
          </w:p>
        </w:tc>
      </w:tr>
      <w:tr w:rsidR="00C37EE3" w:rsidRPr="00226347" w14:paraId="23F1DB06" w14:textId="77777777" w:rsidTr="00C37EE3">
        <w:trPr>
          <w:trHeight w:val="681"/>
          <w:jc w:val="center"/>
        </w:trPr>
        <w:tc>
          <w:tcPr>
            <w:tcW w:w="691" w:type="dxa"/>
            <w:vMerge w:val="restart"/>
            <w:tcBorders>
              <w:top w:val="single" w:sz="8" w:space="0" w:color="auto"/>
              <w:left w:val="single" w:sz="8" w:space="0" w:color="auto"/>
              <w:right w:val="single" w:sz="8" w:space="0" w:color="auto"/>
            </w:tcBorders>
            <w:shd w:val="clear" w:color="000000" w:fill="FFFFFF"/>
            <w:vAlign w:val="center"/>
          </w:tcPr>
          <w:p w14:paraId="7A880C6B"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3</w:t>
            </w:r>
          </w:p>
        </w:tc>
        <w:tc>
          <w:tcPr>
            <w:tcW w:w="1425" w:type="dxa"/>
            <w:vMerge w:val="restart"/>
            <w:tcBorders>
              <w:top w:val="single" w:sz="8" w:space="0" w:color="auto"/>
              <w:left w:val="nil"/>
              <w:right w:val="single" w:sz="8" w:space="0" w:color="auto"/>
            </w:tcBorders>
            <w:shd w:val="clear" w:color="000000" w:fill="FFFFFF"/>
            <w:vAlign w:val="center"/>
          </w:tcPr>
          <w:p w14:paraId="50515137"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道岔位置状态列表</w:t>
            </w:r>
          </w:p>
        </w:tc>
        <w:tc>
          <w:tcPr>
            <w:tcW w:w="851" w:type="dxa"/>
            <w:tcBorders>
              <w:top w:val="single" w:sz="8" w:space="0" w:color="auto"/>
              <w:left w:val="nil"/>
              <w:bottom w:val="single" w:sz="8" w:space="0" w:color="auto"/>
              <w:right w:val="single" w:sz="8" w:space="0" w:color="auto"/>
            </w:tcBorders>
            <w:shd w:val="clear" w:color="000000" w:fill="FFFFFF"/>
            <w:vAlign w:val="center"/>
          </w:tcPr>
          <w:p w14:paraId="5AA59DFE" w14:textId="77777777" w:rsidR="00C37EE3" w:rsidRPr="00226347" w:rsidRDefault="00C37EE3" w:rsidP="00C37EE3">
            <w:pPr>
              <w:widowControl/>
              <w:jc w:val="center"/>
              <w:rPr>
                <w:rFonts w:ascii="宋体" w:hAnsi="宋体" w:cs="宋体"/>
                <w:kern w:val="0"/>
                <w:szCs w:val="21"/>
              </w:rPr>
            </w:pPr>
            <w:r w:rsidRPr="00226347">
              <w:rPr>
                <w:rFonts w:ascii="宋体" w:hAnsi="宋体" w:cs="宋体"/>
                <w:kern w:val="0"/>
                <w:szCs w:val="21"/>
              </w:rPr>
              <w:t>1</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1EAB1283" w14:textId="77777777" w:rsidR="00C37EE3" w:rsidRPr="0090724D" w:rsidRDefault="00C37EE3" w:rsidP="00C37EE3">
            <w:pPr>
              <w:widowControl/>
              <w:jc w:val="left"/>
              <w:rPr>
                <w:rFonts w:ascii="宋体" w:hAnsi="宋体" w:cs="宋体"/>
                <w:b/>
                <w:kern w:val="0"/>
                <w:szCs w:val="21"/>
              </w:rPr>
            </w:pPr>
            <w:r w:rsidRPr="0090724D">
              <w:rPr>
                <w:rFonts w:ascii="宋体" w:hAnsi="宋体" w:cs="宋体" w:hint="eastAsia"/>
                <w:b/>
                <w:kern w:val="0"/>
                <w:szCs w:val="21"/>
                <w:highlight w:val="yellow"/>
              </w:rPr>
              <w:t>道岔个数</w:t>
            </w:r>
            <w:r w:rsidRPr="0090724D">
              <w:rPr>
                <w:rFonts w:ascii="宋体" w:hAnsi="宋体" w:cs="宋体" w:hint="eastAsia"/>
                <w:b/>
                <w:kern w:val="0"/>
                <w:szCs w:val="21"/>
                <w:highlight w:val="yellow"/>
              </w:rPr>
              <w:t>M</w:t>
            </w:r>
            <w:r w:rsidRPr="0090724D">
              <w:rPr>
                <w:rFonts w:ascii="宋体" w:hAnsi="宋体" w:cs="宋体" w:hint="eastAsia"/>
                <w:b/>
                <w:kern w:val="0"/>
                <w:szCs w:val="21"/>
                <w:highlight w:val="yellow"/>
              </w:rPr>
              <w:t>（目前北京地铁</w:t>
            </w:r>
            <w:r w:rsidRPr="0090724D">
              <w:rPr>
                <w:rFonts w:ascii="宋体" w:hAnsi="宋体" w:cs="宋体" w:hint="eastAsia"/>
                <w:b/>
                <w:kern w:val="0"/>
                <w:szCs w:val="21"/>
                <w:highlight w:val="yellow"/>
              </w:rPr>
              <w:t>9</w:t>
            </w:r>
            <w:r w:rsidRPr="0090724D">
              <w:rPr>
                <w:rFonts w:ascii="宋体" w:hAnsi="宋体" w:cs="宋体" w:hint="eastAsia"/>
                <w:b/>
                <w:kern w:val="0"/>
                <w:szCs w:val="21"/>
                <w:highlight w:val="yellow"/>
              </w:rPr>
              <w:t>号线正线道岔个数</w:t>
            </w:r>
            <w:r w:rsidRPr="0090724D">
              <w:rPr>
                <w:rFonts w:ascii="宋体" w:hAnsi="宋体" w:cs="宋体" w:hint="eastAsia"/>
                <w:b/>
                <w:kern w:val="0"/>
                <w:szCs w:val="21"/>
                <w:highlight w:val="yellow"/>
              </w:rPr>
              <w:t xml:space="preserve"> M=</w:t>
            </w:r>
            <w:r w:rsidRPr="0090724D">
              <w:rPr>
                <w:rFonts w:ascii="宋体" w:hAnsi="宋体" w:cs="宋体"/>
                <w:b/>
                <w:kern w:val="0"/>
                <w:szCs w:val="21"/>
                <w:highlight w:val="yellow"/>
              </w:rPr>
              <w:t>29</w:t>
            </w:r>
            <w:r w:rsidRPr="0090724D">
              <w:rPr>
                <w:rFonts w:ascii="宋体" w:hAnsi="宋体" w:cs="宋体" w:hint="eastAsia"/>
                <w:b/>
                <w:kern w:val="0"/>
                <w:szCs w:val="21"/>
                <w:highlight w:val="yellow"/>
              </w:rPr>
              <w:t>个），详见表</w:t>
            </w:r>
            <w:r w:rsidRPr="0090724D">
              <w:rPr>
                <w:rFonts w:ascii="宋体" w:hAnsi="宋体" w:cs="宋体" w:hint="eastAsia"/>
                <w:b/>
                <w:kern w:val="0"/>
                <w:szCs w:val="21"/>
                <w:highlight w:val="yellow"/>
              </w:rPr>
              <w:t>2</w:t>
            </w:r>
            <w:r w:rsidRPr="0090724D">
              <w:rPr>
                <w:rFonts w:ascii="宋体" w:hAnsi="宋体" w:cs="宋体" w:hint="eastAsia"/>
                <w:b/>
                <w:kern w:val="0"/>
                <w:szCs w:val="21"/>
                <w:highlight w:val="yellow"/>
              </w:rPr>
              <w:t>。</w:t>
            </w:r>
          </w:p>
        </w:tc>
      </w:tr>
      <w:tr w:rsidR="00C37EE3" w:rsidRPr="00226347" w14:paraId="4B15A8D8" w14:textId="77777777" w:rsidTr="00C37EE3">
        <w:trPr>
          <w:trHeight w:val="681"/>
          <w:jc w:val="center"/>
        </w:trPr>
        <w:tc>
          <w:tcPr>
            <w:tcW w:w="691" w:type="dxa"/>
            <w:vMerge/>
            <w:tcBorders>
              <w:left w:val="single" w:sz="8" w:space="0" w:color="auto"/>
              <w:right w:val="single" w:sz="8" w:space="0" w:color="auto"/>
            </w:tcBorders>
            <w:shd w:val="clear" w:color="000000" w:fill="FFFFFF"/>
            <w:vAlign w:val="center"/>
          </w:tcPr>
          <w:p w14:paraId="106C27D6" w14:textId="77777777" w:rsidR="00C37EE3" w:rsidRPr="00226347" w:rsidRDefault="00C37EE3" w:rsidP="00C37EE3">
            <w:pPr>
              <w:widowControl/>
              <w:jc w:val="center"/>
              <w:rPr>
                <w:rFonts w:ascii="宋体" w:hAnsi="宋体" w:cs="宋体"/>
                <w:kern w:val="0"/>
                <w:szCs w:val="21"/>
              </w:rPr>
            </w:pPr>
          </w:p>
        </w:tc>
        <w:tc>
          <w:tcPr>
            <w:tcW w:w="1425" w:type="dxa"/>
            <w:vMerge/>
            <w:tcBorders>
              <w:left w:val="nil"/>
              <w:right w:val="single" w:sz="8" w:space="0" w:color="auto"/>
            </w:tcBorders>
            <w:shd w:val="clear" w:color="000000" w:fill="FFFFFF"/>
            <w:vAlign w:val="center"/>
          </w:tcPr>
          <w:p w14:paraId="2040E821"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7515F3FB"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663DD4A6"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道岔</w:t>
            </w:r>
            <w:r w:rsidRPr="00226347">
              <w:rPr>
                <w:rFonts w:ascii="宋体" w:hAnsi="宋体" w:cs="宋体" w:hint="eastAsia"/>
                <w:kern w:val="0"/>
                <w:szCs w:val="21"/>
              </w:rPr>
              <w:t>1</w:t>
            </w:r>
            <w:r w:rsidRPr="00226347">
              <w:rPr>
                <w:rFonts w:ascii="宋体" w:hAnsi="宋体" w:cs="宋体" w:hint="eastAsia"/>
                <w:kern w:val="0"/>
                <w:szCs w:val="21"/>
              </w:rPr>
              <w:t>的显示状态，对应表中</w:t>
            </w:r>
            <w:r w:rsidRPr="00226347">
              <w:rPr>
                <w:rFonts w:ascii="宋体" w:hAnsi="宋体" w:cs="宋体" w:hint="eastAsia"/>
                <w:kern w:val="0"/>
                <w:szCs w:val="21"/>
              </w:rPr>
              <w:t>ID</w:t>
            </w:r>
            <w:r w:rsidRPr="00226347">
              <w:rPr>
                <w:rFonts w:ascii="宋体" w:hAnsi="宋体" w:cs="宋体" w:hint="eastAsia"/>
                <w:kern w:val="0"/>
                <w:szCs w:val="21"/>
              </w:rPr>
              <w:t>号</w:t>
            </w:r>
            <w:r w:rsidRPr="00226347">
              <w:rPr>
                <w:rFonts w:ascii="宋体" w:hAnsi="宋体" w:cs="宋体" w:hint="eastAsia"/>
                <w:kern w:val="0"/>
                <w:szCs w:val="21"/>
              </w:rPr>
              <w:t>0</w:t>
            </w:r>
            <w:r w:rsidRPr="00226347">
              <w:rPr>
                <w:rFonts w:ascii="宋体" w:hAnsi="宋体" w:cs="宋体"/>
                <w:kern w:val="0"/>
                <w:szCs w:val="21"/>
              </w:rPr>
              <w:t>x</w:t>
            </w:r>
            <w:r w:rsidRPr="00226347">
              <w:rPr>
                <w:rFonts w:ascii="宋体" w:hAnsi="宋体" w:cs="宋体" w:hint="eastAsia"/>
                <w:kern w:val="0"/>
                <w:szCs w:val="21"/>
              </w:rPr>
              <w:t>0101</w:t>
            </w:r>
          </w:p>
          <w:p w14:paraId="6D13D6DE"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0x01=</w:t>
            </w:r>
            <w:r w:rsidRPr="00226347">
              <w:rPr>
                <w:rFonts w:ascii="宋体" w:hAnsi="宋体" w:cs="宋体" w:hint="eastAsia"/>
                <w:kern w:val="0"/>
                <w:szCs w:val="21"/>
              </w:rPr>
              <w:t>定位；</w:t>
            </w:r>
            <w:r w:rsidRPr="00226347">
              <w:rPr>
                <w:rFonts w:ascii="宋体" w:hAnsi="宋体" w:cs="宋体" w:hint="eastAsia"/>
                <w:kern w:val="0"/>
                <w:szCs w:val="21"/>
              </w:rPr>
              <w:t>0x02=</w:t>
            </w:r>
            <w:r w:rsidRPr="00226347">
              <w:rPr>
                <w:rFonts w:ascii="宋体" w:hAnsi="宋体" w:cs="宋体" w:hint="eastAsia"/>
                <w:kern w:val="0"/>
                <w:szCs w:val="21"/>
              </w:rPr>
              <w:t>反位；</w:t>
            </w:r>
          </w:p>
          <w:p w14:paraId="2D26F870"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其他无效，默认显示定位。</w:t>
            </w:r>
          </w:p>
        </w:tc>
      </w:tr>
      <w:tr w:rsidR="00C37EE3" w:rsidRPr="00226347" w14:paraId="6754B9A0" w14:textId="77777777" w:rsidTr="00C37EE3">
        <w:trPr>
          <w:trHeight w:val="681"/>
          <w:jc w:val="center"/>
        </w:trPr>
        <w:tc>
          <w:tcPr>
            <w:tcW w:w="691" w:type="dxa"/>
            <w:vMerge/>
            <w:tcBorders>
              <w:left w:val="single" w:sz="8" w:space="0" w:color="auto"/>
              <w:right w:val="single" w:sz="8" w:space="0" w:color="auto"/>
            </w:tcBorders>
            <w:shd w:val="clear" w:color="000000" w:fill="FFFFFF"/>
            <w:vAlign w:val="center"/>
          </w:tcPr>
          <w:p w14:paraId="18FB3D3D" w14:textId="77777777" w:rsidR="00C37EE3" w:rsidRPr="00226347" w:rsidRDefault="00C37EE3" w:rsidP="00C37EE3">
            <w:pPr>
              <w:widowControl/>
              <w:jc w:val="center"/>
              <w:rPr>
                <w:rFonts w:ascii="宋体" w:hAnsi="宋体" w:cs="宋体"/>
                <w:kern w:val="0"/>
                <w:szCs w:val="21"/>
              </w:rPr>
            </w:pPr>
          </w:p>
        </w:tc>
        <w:tc>
          <w:tcPr>
            <w:tcW w:w="1425" w:type="dxa"/>
            <w:vMerge/>
            <w:tcBorders>
              <w:left w:val="nil"/>
              <w:right w:val="single" w:sz="8" w:space="0" w:color="auto"/>
            </w:tcBorders>
            <w:shd w:val="clear" w:color="000000" w:fill="FFFFFF"/>
            <w:vAlign w:val="center"/>
          </w:tcPr>
          <w:p w14:paraId="79690DAC"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4E3E6862"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4B375CD4"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道岔</w:t>
            </w:r>
            <w:r w:rsidRPr="00226347">
              <w:rPr>
                <w:rFonts w:ascii="宋体" w:hAnsi="宋体" w:cs="宋体" w:hint="eastAsia"/>
                <w:kern w:val="0"/>
                <w:szCs w:val="21"/>
              </w:rPr>
              <w:t>2</w:t>
            </w:r>
            <w:r w:rsidRPr="00226347">
              <w:rPr>
                <w:rFonts w:ascii="宋体" w:hAnsi="宋体" w:cs="宋体" w:hint="eastAsia"/>
                <w:kern w:val="0"/>
                <w:szCs w:val="21"/>
              </w:rPr>
              <w:t>的显示状态，对应表中</w:t>
            </w:r>
            <w:r w:rsidRPr="00226347">
              <w:rPr>
                <w:rFonts w:ascii="宋体" w:hAnsi="宋体" w:cs="宋体" w:hint="eastAsia"/>
                <w:kern w:val="0"/>
                <w:szCs w:val="21"/>
              </w:rPr>
              <w:t>ID</w:t>
            </w:r>
            <w:r w:rsidRPr="00226347">
              <w:rPr>
                <w:rFonts w:ascii="宋体" w:hAnsi="宋体" w:cs="宋体" w:hint="eastAsia"/>
                <w:kern w:val="0"/>
                <w:szCs w:val="21"/>
              </w:rPr>
              <w:t>号</w:t>
            </w:r>
            <w:r w:rsidRPr="00226347">
              <w:rPr>
                <w:rFonts w:ascii="宋体" w:hAnsi="宋体" w:cs="宋体" w:hint="eastAsia"/>
                <w:kern w:val="0"/>
                <w:szCs w:val="21"/>
              </w:rPr>
              <w:t>0</w:t>
            </w:r>
            <w:r w:rsidRPr="00226347">
              <w:rPr>
                <w:rFonts w:ascii="宋体" w:hAnsi="宋体" w:cs="宋体"/>
                <w:kern w:val="0"/>
                <w:szCs w:val="21"/>
              </w:rPr>
              <w:t>x</w:t>
            </w:r>
            <w:r w:rsidRPr="00226347">
              <w:rPr>
                <w:rFonts w:ascii="宋体" w:hAnsi="宋体" w:cs="宋体" w:hint="eastAsia"/>
                <w:kern w:val="0"/>
                <w:szCs w:val="21"/>
              </w:rPr>
              <w:t>0102</w:t>
            </w:r>
          </w:p>
          <w:p w14:paraId="25F11A11"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0x01=</w:t>
            </w:r>
            <w:r w:rsidRPr="00226347">
              <w:rPr>
                <w:rFonts w:ascii="宋体" w:hAnsi="宋体" w:cs="宋体" w:hint="eastAsia"/>
                <w:kern w:val="0"/>
                <w:szCs w:val="21"/>
              </w:rPr>
              <w:t>定位；</w:t>
            </w:r>
            <w:r w:rsidRPr="00226347">
              <w:rPr>
                <w:rFonts w:ascii="宋体" w:hAnsi="宋体" w:cs="宋体" w:hint="eastAsia"/>
                <w:kern w:val="0"/>
                <w:szCs w:val="21"/>
              </w:rPr>
              <w:t>0x02=</w:t>
            </w:r>
            <w:r w:rsidRPr="00226347">
              <w:rPr>
                <w:rFonts w:ascii="宋体" w:hAnsi="宋体" w:cs="宋体" w:hint="eastAsia"/>
                <w:kern w:val="0"/>
                <w:szCs w:val="21"/>
              </w:rPr>
              <w:t>反位；</w:t>
            </w:r>
          </w:p>
          <w:p w14:paraId="2D81CAFB"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其他无效，默认显示定位。</w:t>
            </w:r>
          </w:p>
        </w:tc>
      </w:tr>
      <w:tr w:rsidR="00C37EE3" w:rsidRPr="00226347" w14:paraId="5EFDC5C2" w14:textId="77777777" w:rsidTr="00C37EE3">
        <w:trPr>
          <w:trHeight w:val="681"/>
          <w:jc w:val="center"/>
        </w:trPr>
        <w:tc>
          <w:tcPr>
            <w:tcW w:w="691" w:type="dxa"/>
            <w:vMerge/>
            <w:tcBorders>
              <w:left w:val="single" w:sz="8" w:space="0" w:color="auto"/>
              <w:right w:val="single" w:sz="8" w:space="0" w:color="auto"/>
            </w:tcBorders>
            <w:shd w:val="clear" w:color="000000" w:fill="FFFFFF"/>
            <w:vAlign w:val="center"/>
          </w:tcPr>
          <w:p w14:paraId="3862230A" w14:textId="77777777" w:rsidR="00C37EE3" w:rsidRPr="00226347" w:rsidRDefault="00C37EE3" w:rsidP="00C37EE3">
            <w:pPr>
              <w:widowControl/>
              <w:jc w:val="center"/>
              <w:rPr>
                <w:rFonts w:ascii="宋体" w:hAnsi="宋体" w:cs="宋体"/>
                <w:kern w:val="0"/>
                <w:szCs w:val="21"/>
              </w:rPr>
            </w:pPr>
          </w:p>
        </w:tc>
        <w:tc>
          <w:tcPr>
            <w:tcW w:w="1425" w:type="dxa"/>
            <w:vMerge/>
            <w:tcBorders>
              <w:left w:val="nil"/>
              <w:right w:val="single" w:sz="8" w:space="0" w:color="auto"/>
            </w:tcBorders>
            <w:shd w:val="clear" w:color="000000" w:fill="FFFFFF"/>
            <w:vAlign w:val="center"/>
          </w:tcPr>
          <w:p w14:paraId="27E71066"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666CE3C2"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7A6A66FC" w14:textId="77777777" w:rsidR="00C37EE3" w:rsidRPr="00226347" w:rsidRDefault="00C37EE3" w:rsidP="00C37EE3">
            <w:pPr>
              <w:widowControl/>
              <w:jc w:val="left"/>
              <w:rPr>
                <w:rFonts w:ascii="宋体" w:hAnsi="宋体" w:cs="宋体"/>
                <w:kern w:val="0"/>
                <w:szCs w:val="21"/>
              </w:rPr>
            </w:pPr>
          </w:p>
        </w:tc>
      </w:tr>
      <w:tr w:rsidR="00C37EE3" w:rsidRPr="00226347" w14:paraId="4B972A18" w14:textId="77777777" w:rsidTr="00C37EE3">
        <w:trPr>
          <w:trHeight w:val="681"/>
          <w:jc w:val="center"/>
        </w:trPr>
        <w:tc>
          <w:tcPr>
            <w:tcW w:w="691" w:type="dxa"/>
            <w:vMerge/>
            <w:tcBorders>
              <w:left w:val="single" w:sz="8" w:space="0" w:color="auto"/>
              <w:right w:val="single" w:sz="8" w:space="0" w:color="auto"/>
            </w:tcBorders>
            <w:shd w:val="clear" w:color="000000" w:fill="FFFFFF"/>
            <w:vAlign w:val="center"/>
          </w:tcPr>
          <w:p w14:paraId="48989930" w14:textId="77777777" w:rsidR="00C37EE3" w:rsidRPr="00226347" w:rsidRDefault="00C37EE3" w:rsidP="00C37EE3">
            <w:pPr>
              <w:widowControl/>
              <w:jc w:val="center"/>
              <w:rPr>
                <w:rFonts w:ascii="宋体" w:hAnsi="宋体" w:cs="宋体"/>
                <w:kern w:val="0"/>
                <w:szCs w:val="21"/>
              </w:rPr>
            </w:pPr>
          </w:p>
        </w:tc>
        <w:tc>
          <w:tcPr>
            <w:tcW w:w="1425" w:type="dxa"/>
            <w:vMerge/>
            <w:tcBorders>
              <w:left w:val="nil"/>
              <w:right w:val="single" w:sz="8" w:space="0" w:color="auto"/>
            </w:tcBorders>
            <w:shd w:val="clear" w:color="000000" w:fill="FFFFFF"/>
            <w:vAlign w:val="center"/>
          </w:tcPr>
          <w:p w14:paraId="2139ADFE"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3CD49DCC" w14:textId="77777777" w:rsidR="00C37EE3" w:rsidRPr="00226347" w:rsidRDefault="00C37EE3" w:rsidP="00C37EE3">
            <w:pPr>
              <w:widowControl/>
              <w:jc w:val="center"/>
              <w:rPr>
                <w:rFonts w:ascii="宋体" w:hAnsi="宋体" w:cs="宋体"/>
                <w:kern w:val="0"/>
                <w:szCs w:val="21"/>
              </w:rPr>
            </w:pPr>
            <w:r w:rsidRPr="00226347">
              <w:rPr>
                <w:rFonts w:ascii="宋体" w:hAnsi="宋体" w:cs="宋体"/>
                <w:kern w:val="0"/>
                <w:szCs w:val="21"/>
              </w:rPr>
              <w:t>...</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43B6819D" w14:textId="77777777" w:rsidR="00C37EE3" w:rsidRPr="00226347" w:rsidRDefault="00C37EE3" w:rsidP="00C37EE3">
            <w:pPr>
              <w:widowControl/>
              <w:jc w:val="left"/>
              <w:rPr>
                <w:rFonts w:ascii="宋体" w:hAnsi="宋体" w:cs="宋体"/>
                <w:kern w:val="0"/>
                <w:szCs w:val="21"/>
              </w:rPr>
            </w:pPr>
            <w:r w:rsidRPr="00226347">
              <w:rPr>
                <w:rFonts w:ascii="宋体" w:hAnsi="宋体" w:cs="宋体"/>
                <w:kern w:val="0"/>
                <w:szCs w:val="21"/>
              </w:rPr>
              <w:t>……</w:t>
            </w:r>
          </w:p>
        </w:tc>
      </w:tr>
      <w:tr w:rsidR="00C37EE3" w:rsidRPr="00226347" w14:paraId="5B882434" w14:textId="77777777" w:rsidTr="00C37EE3">
        <w:trPr>
          <w:trHeight w:val="681"/>
          <w:jc w:val="center"/>
        </w:trPr>
        <w:tc>
          <w:tcPr>
            <w:tcW w:w="691" w:type="dxa"/>
            <w:vMerge/>
            <w:tcBorders>
              <w:left w:val="single" w:sz="8" w:space="0" w:color="auto"/>
              <w:bottom w:val="single" w:sz="8" w:space="0" w:color="auto"/>
              <w:right w:val="single" w:sz="8" w:space="0" w:color="auto"/>
            </w:tcBorders>
            <w:shd w:val="clear" w:color="000000" w:fill="FFFFFF"/>
            <w:vAlign w:val="center"/>
          </w:tcPr>
          <w:p w14:paraId="0136AE31" w14:textId="77777777" w:rsidR="00C37EE3" w:rsidRPr="00226347" w:rsidRDefault="00C37EE3" w:rsidP="00C37EE3">
            <w:pPr>
              <w:widowControl/>
              <w:jc w:val="center"/>
              <w:rPr>
                <w:rFonts w:ascii="宋体" w:hAnsi="宋体" w:cs="宋体"/>
                <w:kern w:val="0"/>
                <w:szCs w:val="21"/>
              </w:rPr>
            </w:pPr>
          </w:p>
        </w:tc>
        <w:tc>
          <w:tcPr>
            <w:tcW w:w="1425" w:type="dxa"/>
            <w:vMerge/>
            <w:tcBorders>
              <w:left w:val="nil"/>
              <w:bottom w:val="single" w:sz="8" w:space="0" w:color="auto"/>
              <w:right w:val="single" w:sz="8" w:space="0" w:color="auto"/>
            </w:tcBorders>
            <w:shd w:val="clear" w:color="000000" w:fill="FFFFFF"/>
            <w:vAlign w:val="center"/>
          </w:tcPr>
          <w:p w14:paraId="29C54E9E" w14:textId="77777777" w:rsidR="00C37EE3" w:rsidRPr="00226347" w:rsidRDefault="00C37EE3" w:rsidP="00C37EE3">
            <w:pPr>
              <w:widowControl/>
              <w:jc w:val="left"/>
              <w:rPr>
                <w:rFonts w:ascii="宋体" w:hAnsi="宋体" w:cs="宋体"/>
                <w:kern w:val="0"/>
                <w:szCs w:val="21"/>
              </w:rPr>
            </w:pPr>
          </w:p>
        </w:tc>
        <w:tc>
          <w:tcPr>
            <w:tcW w:w="851" w:type="dxa"/>
            <w:tcBorders>
              <w:top w:val="single" w:sz="8" w:space="0" w:color="auto"/>
              <w:left w:val="nil"/>
              <w:bottom w:val="single" w:sz="8" w:space="0" w:color="auto"/>
              <w:right w:val="single" w:sz="8" w:space="0" w:color="auto"/>
            </w:tcBorders>
            <w:shd w:val="clear" w:color="000000" w:fill="FFFFFF"/>
            <w:vAlign w:val="center"/>
          </w:tcPr>
          <w:p w14:paraId="1165BB73"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w:t>
            </w:r>
          </w:p>
        </w:tc>
        <w:tc>
          <w:tcPr>
            <w:tcW w:w="5804" w:type="dxa"/>
            <w:tcBorders>
              <w:top w:val="single" w:sz="8" w:space="0" w:color="auto"/>
              <w:left w:val="nil"/>
              <w:bottom w:val="single" w:sz="8" w:space="0" w:color="auto"/>
              <w:right w:val="single" w:sz="8" w:space="0" w:color="auto"/>
            </w:tcBorders>
            <w:shd w:val="clear" w:color="000000" w:fill="FFFFFF"/>
            <w:vAlign w:val="center"/>
          </w:tcPr>
          <w:p w14:paraId="06D4E4AA"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道岔</w:t>
            </w:r>
            <w:r w:rsidRPr="00226347">
              <w:rPr>
                <w:rFonts w:ascii="宋体" w:hAnsi="宋体" w:cs="宋体" w:hint="eastAsia"/>
                <w:kern w:val="0"/>
                <w:szCs w:val="21"/>
              </w:rPr>
              <w:t>M</w:t>
            </w:r>
            <w:r w:rsidRPr="00226347">
              <w:rPr>
                <w:rFonts w:ascii="宋体" w:hAnsi="宋体" w:cs="宋体" w:hint="eastAsia"/>
                <w:kern w:val="0"/>
                <w:szCs w:val="21"/>
              </w:rPr>
              <w:t>的显示状态，对应表中</w:t>
            </w:r>
            <w:r w:rsidRPr="00226347">
              <w:rPr>
                <w:rFonts w:ascii="宋体" w:hAnsi="宋体" w:cs="宋体" w:hint="eastAsia"/>
                <w:kern w:val="0"/>
                <w:szCs w:val="21"/>
              </w:rPr>
              <w:t>ID</w:t>
            </w:r>
            <w:r w:rsidRPr="00226347">
              <w:rPr>
                <w:rFonts w:ascii="宋体" w:hAnsi="宋体" w:cs="宋体" w:hint="eastAsia"/>
                <w:kern w:val="0"/>
                <w:szCs w:val="21"/>
              </w:rPr>
              <w:t>号</w:t>
            </w:r>
            <w:r w:rsidRPr="00226347">
              <w:rPr>
                <w:rFonts w:ascii="宋体" w:hAnsi="宋体" w:cs="宋体" w:hint="eastAsia"/>
                <w:kern w:val="0"/>
                <w:szCs w:val="21"/>
              </w:rPr>
              <w:t>0</w:t>
            </w:r>
            <w:r w:rsidRPr="00226347">
              <w:rPr>
                <w:rFonts w:ascii="宋体" w:hAnsi="宋体" w:cs="宋体"/>
                <w:kern w:val="0"/>
                <w:szCs w:val="21"/>
              </w:rPr>
              <w:t>x</w:t>
            </w:r>
            <w:r w:rsidRPr="00226347">
              <w:rPr>
                <w:rFonts w:ascii="宋体" w:hAnsi="宋体" w:cs="宋体" w:hint="eastAsia"/>
                <w:kern w:val="0"/>
                <w:szCs w:val="21"/>
              </w:rPr>
              <w:t>130</w:t>
            </w:r>
            <w:r w:rsidRPr="00226347">
              <w:rPr>
                <w:rFonts w:ascii="宋体" w:hAnsi="宋体" w:cs="宋体"/>
                <w:kern w:val="0"/>
                <w:szCs w:val="21"/>
              </w:rPr>
              <w:t>4</w:t>
            </w:r>
          </w:p>
          <w:p w14:paraId="3054FA3B"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0x01=</w:t>
            </w:r>
            <w:r w:rsidRPr="00226347">
              <w:rPr>
                <w:rFonts w:ascii="宋体" w:hAnsi="宋体" w:cs="宋体" w:hint="eastAsia"/>
                <w:kern w:val="0"/>
                <w:szCs w:val="21"/>
              </w:rPr>
              <w:t>定位；</w:t>
            </w:r>
            <w:r w:rsidRPr="00226347">
              <w:rPr>
                <w:rFonts w:ascii="宋体" w:hAnsi="宋体" w:cs="宋体" w:hint="eastAsia"/>
                <w:kern w:val="0"/>
                <w:szCs w:val="21"/>
              </w:rPr>
              <w:t>0x02=</w:t>
            </w:r>
            <w:r w:rsidRPr="00226347">
              <w:rPr>
                <w:rFonts w:ascii="宋体" w:hAnsi="宋体" w:cs="宋体" w:hint="eastAsia"/>
                <w:kern w:val="0"/>
                <w:szCs w:val="21"/>
              </w:rPr>
              <w:t>反位；</w:t>
            </w:r>
          </w:p>
          <w:p w14:paraId="47106890"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其他无效，默认显示定位。</w:t>
            </w:r>
          </w:p>
        </w:tc>
      </w:tr>
      <w:tr w:rsidR="00C37EE3" w:rsidRPr="00226347" w14:paraId="18C0B769" w14:textId="77777777" w:rsidTr="00C37EE3">
        <w:trPr>
          <w:trHeight w:val="1453"/>
          <w:jc w:val="center"/>
        </w:trPr>
        <w:tc>
          <w:tcPr>
            <w:tcW w:w="691" w:type="dxa"/>
            <w:tcBorders>
              <w:top w:val="single" w:sz="4" w:space="0" w:color="auto"/>
              <w:left w:val="single" w:sz="4" w:space="0" w:color="auto"/>
              <w:bottom w:val="single" w:sz="4" w:space="0" w:color="auto"/>
              <w:right w:val="single" w:sz="4" w:space="0" w:color="auto"/>
            </w:tcBorders>
            <w:shd w:val="clear" w:color="000000" w:fill="FFFFFF"/>
            <w:vAlign w:val="center"/>
          </w:tcPr>
          <w:p w14:paraId="10E1D6C7" w14:textId="77777777" w:rsidR="00C37EE3" w:rsidRPr="00226347" w:rsidRDefault="00C37EE3" w:rsidP="00C37EE3">
            <w:pPr>
              <w:widowControl/>
              <w:jc w:val="center"/>
              <w:rPr>
                <w:rFonts w:ascii="宋体" w:hAnsi="宋体" w:cs="宋体"/>
                <w:strike/>
                <w:kern w:val="0"/>
                <w:szCs w:val="21"/>
                <w:lang w:eastAsia="en-US"/>
              </w:rPr>
            </w:pPr>
            <w:r w:rsidRPr="00226347">
              <w:rPr>
                <w:rFonts w:ascii="宋体" w:hAnsi="宋体" w:cs="宋体" w:hint="eastAsia"/>
                <w:kern w:val="0"/>
                <w:szCs w:val="21"/>
              </w:rPr>
              <w:t>4</w:t>
            </w:r>
          </w:p>
        </w:tc>
        <w:tc>
          <w:tcPr>
            <w:tcW w:w="1425" w:type="dxa"/>
            <w:tcBorders>
              <w:top w:val="single" w:sz="4" w:space="0" w:color="auto"/>
              <w:left w:val="single" w:sz="4" w:space="0" w:color="auto"/>
              <w:bottom w:val="single" w:sz="4" w:space="0" w:color="auto"/>
              <w:right w:val="single" w:sz="4" w:space="0" w:color="auto"/>
            </w:tcBorders>
            <w:shd w:val="clear" w:color="000000" w:fill="FFFFFF"/>
            <w:vAlign w:val="center"/>
          </w:tcPr>
          <w:p w14:paraId="42F95BBF"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本车车速</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734184DA" w14:textId="77777777" w:rsidR="00C37EE3" w:rsidRPr="00226347" w:rsidRDefault="00C37EE3" w:rsidP="00C37EE3">
            <w:pPr>
              <w:widowControl/>
              <w:jc w:val="center"/>
              <w:rPr>
                <w:rFonts w:ascii="宋体" w:hAnsi="宋体"/>
                <w:kern w:val="0"/>
                <w:szCs w:val="21"/>
              </w:rPr>
            </w:pPr>
            <w:r w:rsidRPr="00226347">
              <w:rPr>
                <w:rFonts w:ascii="宋体" w:hAnsi="宋体" w:cs="宋体" w:hint="eastAsia"/>
                <w:kern w:val="0"/>
                <w:szCs w:val="21"/>
              </w:rPr>
              <w:t>4</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33929090"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单位：毫米</w:t>
            </w:r>
            <w:r w:rsidRPr="00226347">
              <w:rPr>
                <w:rFonts w:ascii="宋体" w:hAnsi="宋体" w:cs="宋体"/>
                <w:kern w:val="0"/>
                <w:szCs w:val="21"/>
              </w:rPr>
              <w:t>/</w:t>
            </w:r>
            <w:r w:rsidRPr="00226347">
              <w:rPr>
                <w:rFonts w:ascii="宋体" w:hAnsi="宋体" w:cs="宋体" w:hint="eastAsia"/>
                <w:kern w:val="0"/>
                <w:szCs w:val="21"/>
              </w:rPr>
              <w:t>秒，超过</w:t>
            </w:r>
            <w:r w:rsidRPr="00226347">
              <w:rPr>
                <w:rFonts w:ascii="宋体" w:hAnsi="宋体" w:cs="宋体"/>
                <w:kern w:val="0"/>
                <w:szCs w:val="21"/>
              </w:rPr>
              <w:t>33333</w:t>
            </w:r>
            <w:r w:rsidRPr="00226347">
              <w:rPr>
                <w:rFonts w:ascii="宋体" w:hAnsi="宋体" w:cs="宋体" w:hint="eastAsia"/>
                <w:kern w:val="0"/>
                <w:szCs w:val="21"/>
              </w:rPr>
              <w:t>毫米</w:t>
            </w:r>
            <w:r w:rsidRPr="00226347">
              <w:rPr>
                <w:rFonts w:ascii="宋体" w:hAnsi="宋体" w:cs="宋体"/>
                <w:kern w:val="0"/>
                <w:szCs w:val="21"/>
              </w:rPr>
              <w:t>/</w:t>
            </w:r>
            <w:proofErr w:type="gramStart"/>
            <w:r w:rsidRPr="00226347">
              <w:rPr>
                <w:rFonts w:ascii="宋体" w:hAnsi="宋体" w:cs="宋体" w:hint="eastAsia"/>
                <w:kern w:val="0"/>
                <w:szCs w:val="21"/>
              </w:rPr>
              <w:t>秒将无效</w:t>
            </w:r>
            <w:proofErr w:type="gramEnd"/>
            <w:r w:rsidRPr="00226347">
              <w:rPr>
                <w:rFonts w:ascii="宋体" w:hAnsi="宋体" w:cs="宋体" w:hint="eastAsia"/>
                <w:kern w:val="0"/>
                <w:szCs w:val="21"/>
              </w:rPr>
              <w:t>；</w:t>
            </w:r>
          </w:p>
        </w:tc>
      </w:tr>
      <w:tr w:rsidR="00C37EE3" w:rsidRPr="00226347" w14:paraId="26A98FF0" w14:textId="77777777" w:rsidTr="00C37EE3">
        <w:trPr>
          <w:trHeight w:val="1453"/>
          <w:jc w:val="center"/>
        </w:trPr>
        <w:tc>
          <w:tcPr>
            <w:tcW w:w="691" w:type="dxa"/>
            <w:tcBorders>
              <w:top w:val="single" w:sz="4" w:space="0" w:color="auto"/>
              <w:left w:val="single" w:sz="4" w:space="0" w:color="auto"/>
              <w:bottom w:val="single" w:sz="4" w:space="0" w:color="auto"/>
              <w:right w:val="single" w:sz="4" w:space="0" w:color="auto"/>
            </w:tcBorders>
            <w:shd w:val="clear" w:color="000000" w:fill="FFFFFF"/>
            <w:vAlign w:val="center"/>
          </w:tcPr>
          <w:p w14:paraId="3448FB7B"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5</w:t>
            </w:r>
          </w:p>
        </w:tc>
        <w:tc>
          <w:tcPr>
            <w:tcW w:w="1425" w:type="dxa"/>
            <w:tcBorders>
              <w:top w:val="single" w:sz="4" w:space="0" w:color="auto"/>
              <w:left w:val="single" w:sz="4" w:space="0" w:color="auto"/>
              <w:bottom w:val="single" w:sz="4" w:space="0" w:color="auto"/>
              <w:right w:val="single" w:sz="4" w:space="0" w:color="auto"/>
            </w:tcBorders>
            <w:shd w:val="clear" w:color="000000" w:fill="FFFFFF"/>
            <w:vAlign w:val="center"/>
          </w:tcPr>
          <w:p w14:paraId="6EE46A55"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发车表示器</w:t>
            </w:r>
          </w:p>
          <w:p w14:paraId="4BD0381D"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w:t>
            </w:r>
            <w:r w:rsidRPr="00226347">
              <w:rPr>
                <w:rFonts w:ascii="宋体" w:hAnsi="宋体" w:cs="宋体" w:hint="eastAsia"/>
                <w:kern w:val="0"/>
                <w:szCs w:val="21"/>
              </w:rPr>
              <w:t>预留</w:t>
            </w:r>
            <w:r w:rsidRPr="00226347">
              <w:rPr>
                <w:rFonts w:ascii="宋体" w:hAnsi="宋体" w:cs="宋体" w:hint="eastAsia"/>
                <w:kern w:val="0"/>
                <w:szCs w:val="21"/>
              </w:rPr>
              <w:t>)</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0E05867B"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2</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0504DD47" w14:textId="77777777" w:rsidR="00C37EE3" w:rsidRPr="00226347" w:rsidRDefault="00C37EE3" w:rsidP="00C37EE3">
            <w:pPr>
              <w:widowControl/>
              <w:jc w:val="left"/>
              <w:rPr>
                <w:rFonts w:ascii="宋体" w:hAnsi="宋体" w:cs="宋体"/>
                <w:kern w:val="0"/>
                <w:szCs w:val="21"/>
              </w:rPr>
            </w:pPr>
            <w:r w:rsidRPr="00226347">
              <w:rPr>
                <w:rFonts w:ascii="宋体" w:hAnsi="宋体" w:cs="宋体"/>
                <w:kern w:val="0"/>
                <w:szCs w:val="21"/>
              </w:rPr>
              <w:t>本车发车时间</w:t>
            </w:r>
            <w:r w:rsidRPr="00226347">
              <w:rPr>
                <w:rFonts w:ascii="宋体" w:hAnsi="宋体" w:cs="宋体"/>
                <w:kern w:val="0"/>
                <w:szCs w:val="21"/>
              </w:rPr>
              <w:t>: 0</w:t>
            </w:r>
            <w:r w:rsidRPr="00226347">
              <w:rPr>
                <w:rFonts w:ascii="宋体" w:hAnsi="宋体" w:cs="宋体"/>
                <w:kern w:val="0"/>
                <w:szCs w:val="21"/>
              </w:rPr>
              <w:t>～</w:t>
            </w:r>
            <w:r w:rsidRPr="00226347">
              <w:rPr>
                <w:rFonts w:ascii="宋体" w:hAnsi="宋体" w:cs="宋体"/>
                <w:kern w:val="0"/>
                <w:szCs w:val="21"/>
              </w:rPr>
              <w:t>X</w:t>
            </w:r>
            <w:r w:rsidRPr="00226347">
              <w:rPr>
                <w:rFonts w:ascii="宋体" w:hAnsi="宋体" w:cs="宋体" w:hint="eastAsia"/>
                <w:kern w:val="0"/>
                <w:szCs w:val="21"/>
              </w:rPr>
              <w:t>X</w:t>
            </w:r>
            <w:r w:rsidRPr="00226347">
              <w:rPr>
                <w:rFonts w:ascii="宋体" w:hAnsi="宋体" w:cs="宋体"/>
                <w:kern w:val="0"/>
                <w:szCs w:val="21"/>
              </w:rPr>
              <w:t>X</w:t>
            </w:r>
            <w:r w:rsidRPr="00226347">
              <w:rPr>
                <w:rFonts w:ascii="宋体" w:hAnsi="宋体" w:cs="宋体"/>
                <w:kern w:val="0"/>
                <w:szCs w:val="21"/>
              </w:rPr>
              <w:t>（最大十进制）</w:t>
            </w:r>
            <w:r w:rsidRPr="00226347">
              <w:rPr>
                <w:rFonts w:ascii="宋体" w:hAnsi="宋体" w:cs="宋体"/>
                <w:kern w:val="0"/>
                <w:szCs w:val="21"/>
              </w:rPr>
              <w:t>,</w:t>
            </w:r>
            <w:r w:rsidRPr="00226347">
              <w:rPr>
                <w:rFonts w:ascii="宋体" w:hAnsi="宋体" w:cs="宋体"/>
                <w:kern w:val="0"/>
                <w:szCs w:val="21"/>
              </w:rPr>
              <w:t>其他无效</w:t>
            </w:r>
            <w:r w:rsidRPr="00226347">
              <w:rPr>
                <w:rFonts w:ascii="宋体" w:hAnsi="宋体" w:cs="宋体" w:hint="eastAsia"/>
                <w:kern w:val="0"/>
                <w:szCs w:val="21"/>
              </w:rPr>
              <w:t>；</w:t>
            </w:r>
            <w:r w:rsidRPr="00226347">
              <w:rPr>
                <w:rFonts w:ascii="宋体" w:hAnsi="宋体" w:cs="宋体"/>
                <w:kern w:val="0"/>
                <w:szCs w:val="21"/>
              </w:rPr>
              <w:t>出站后发车显示器显示无效状态</w:t>
            </w:r>
            <w:r w:rsidRPr="00226347">
              <w:rPr>
                <w:rFonts w:ascii="宋体" w:hAnsi="宋体" w:cs="宋体" w:hint="eastAsia"/>
                <w:kern w:val="0"/>
                <w:szCs w:val="21"/>
              </w:rPr>
              <w:t>---</w:t>
            </w:r>
            <w:r w:rsidRPr="00226347">
              <w:rPr>
                <w:rFonts w:ascii="宋体" w:hAnsi="宋体" w:cs="宋体" w:hint="eastAsia"/>
                <w:kern w:val="0"/>
                <w:szCs w:val="21"/>
              </w:rPr>
              <w:t>。</w:t>
            </w:r>
          </w:p>
        </w:tc>
      </w:tr>
      <w:tr w:rsidR="00C37EE3" w:rsidRPr="00226347" w14:paraId="1155F13F" w14:textId="77777777" w:rsidTr="00C37EE3">
        <w:trPr>
          <w:trHeight w:val="1453"/>
          <w:jc w:val="center"/>
        </w:trPr>
        <w:tc>
          <w:tcPr>
            <w:tcW w:w="691" w:type="dxa"/>
            <w:tcBorders>
              <w:top w:val="single" w:sz="4" w:space="0" w:color="auto"/>
              <w:left w:val="single" w:sz="4" w:space="0" w:color="auto"/>
              <w:bottom w:val="single" w:sz="4" w:space="0" w:color="auto"/>
              <w:right w:val="single" w:sz="4" w:space="0" w:color="auto"/>
            </w:tcBorders>
            <w:shd w:val="clear" w:color="000000" w:fill="FFFFFF"/>
            <w:vAlign w:val="center"/>
          </w:tcPr>
          <w:p w14:paraId="5203A4EE" w14:textId="77777777" w:rsidR="00C37EE3" w:rsidRPr="006239F6" w:rsidRDefault="00C37EE3" w:rsidP="00C37EE3">
            <w:pPr>
              <w:widowControl/>
              <w:jc w:val="center"/>
              <w:rPr>
                <w:rFonts w:ascii="宋体" w:hAnsi="宋体" w:cs="宋体"/>
                <w:kern w:val="0"/>
                <w:szCs w:val="21"/>
              </w:rPr>
            </w:pPr>
            <w:r w:rsidRPr="006239F6">
              <w:rPr>
                <w:rFonts w:ascii="宋体" w:hAnsi="宋体" w:cs="宋体" w:hint="eastAsia"/>
                <w:kern w:val="0"/>
                <w:szCs w:val="21"/>
              </w:rPr>
              <w:t>6</w:t>
            </w:r>
          </w:p>
        </w:tc>
        <w:tc>
          <w:tcPr>
            <w:tcW w:w="1425" w:type="dxa"/>
            <w:tcBorders>
              <w:top w:val="single" w:sz="4" w:space="0" w:color="auto"/>
              <w:left w:val="single" w:sz="4" w:space="0" w:color="auto"/>
              <w:bottom w:val="single" w:sz="4" w:space="0" w:color="auto"/>
              <w:right w:val="single" w:sz="4" w:space="0" w:color="auto"/>
            </w:tcBorders>
            <w:shd w:val="clear" w:color="000000" w:fill="FFFFFF"/>
            <w:vAlign w:val="center"/>
          </w:tcPr>
          <w:p w14:paraId="70DB27E2" w14:textId="77777777" w:rsidR="00C37EE3" w:rsidRPr="006239F6" w:rsidRDefault="00C37EE3" w:rsidP="00C37EE3">
            <w:pPr>
              <w:widowControl/>
              <w:spacing w:after="200" w:line="252" w:lineRule="auto"/>
              <w:jc w:val="left"/>
              <w:rPr>
                <w:rFonts w:ascii="宋体" w:hAnsi="宋体" w:cs="宋体"/>
                <w:kern w:val="0"/>
                <w:szCs w:val="21"/>
              </w:rPr>
            </w:pPr>
            <w:r w:rsidRPr="006239F6">
              <w:rPr>
                <w:rFonts w:ascii="宋体" w:hAnsi="宋体" w:cs="宋体" w:hint="eastAsia"/>
                <w:kern w:val="0"/>
                <w:szCs w:val="21"/>
              </w:rPr>
              <w:t>本车运行工况</w:t>
            </w:r>
            <w:r>
              <w:rPr>
                <w:rFonts w:ascii="宋体" w:hAnsi="宋体" w:cs="宋体" w:hint="eastAsia"/>
                <w:kern w:val="0"/>
                <w:szCs w:val="21"/>
                <w:highlight w:val="yellow"/>
              </w:rPr>
              <w:t>V</w:t>
            </w:r>
            <w:r w:rsidRPr="00A52A14">
              <w:rPr>
                <w:rFonts w:ascii="宋体" w:hAnsi="宋体" w:cs="宋体" w:hint="eastAsia"/>
                <w:kern w:val="0"/>
                <w:szCs w:val="21"/>
                <w:highlight w:val="yellow"/>
              </w:rPr>
              <w:t>ision</w:t>
            </w:r>
            <w:r w:rsidRPr="00A52A14">
              <w:rPr>
                <w:rFonts w:ascii="宋体" w:hAnsi="宋体" w:cs="宋体"/>
                <w:kern w:val="0"/>
                <w:szCs w:val="21"/>
                <w:highlight w:val="yellow"/>
              </w:rPr>
              <w:t>1.3</w:t>
            </w:r>
            <w:r w:rsidRPr="00A52A14">
              <w:rPr>
                <w:rFonts w:ascii="宋体" w:hAnsi="宋体" w:cs="宋体" w:hint="eastAsia"/>
                <w:kern w:val="0"/>
                <w:szCs w:val="21"/>
                <w:highlight w:val="yellow"/>
              </w:rPr>
              <w:t>增加头</w:t>
            </w:r>
            <w:proofErr w:type="gramStart"/>
            <w:r w:rsidRPr="00A52A14">
              <w:rPr>
                <w:rFonts w:ascii="宋体" w:hAnsi="宋体" w:cs="宋体" w:hint="eastAsia"/>
                <w:kern w:val="0"/>
                <w:szCs w:val="21"/>
                <w:highlight w:val="yellow"/>
              </w:rPr>
              <w:t>灯控制</w:t>
            </w:r>
            <w:proofErr w:type="gram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2295F8BF" w14:textId="77777777" w:rsidR="00C37EE3" w:rsidRPr="006239F6" w:rsidRDefault="00C37EE3" w:rsidP="00C37EE3">
            <w:pPr>
              <w:widowControl/>
              <w:jc w:val="center"/>
              <w:rPr>
                <w:rFonts w:ascii="宋体" w:hAnsi="宋体" w:cs="宋体"/>
                <w:kern w:val="0"/>
                <w:szCs w:val="21"/>
              </w:rPr>
            </w:pPr>
            <w:r w:rsidRPr="006239F6">
              <w:rPr>
                <w:rFonts w:ascii="宋体" w:hAnsi="宋体" w:cs="宋体" w:hint="eastAsia"/>
                <w:kern w:val="0"/>
                <w:szCs w:val="21"/>
              </w:rPr>
              <w:t>1</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6E7483BC" w14:textId="77777777" w:rsidR="00C37EE3" w:rsidRPr="006239F6" w:rsidRDefault="00C37EE3" w:rsidP="00C37EE3">
            <w:pPr>
              <w:widowControl/>
              <w:jc w:val="left"/>
              <w:rPr>
                <w:rFonts w:ascii="宋体" w:hAnsi="宋体" w:cs="宋体"/>
                <w:kern w:val="0"/>
                <w:szCs w:val="21"/>
              </w:rPr>
            </w:pPr>
            <w:r>
              <w:rPr>
                <w:rFonts w:ascii="宋体" w:hAnsi="宋体" w:cs="宋体" w:hint="eastAsia"/>
                <w:kern w:val="0"/>
                <w:szCs w:val="21"/>
              </w:rPr>
              <w:t>0x</w:t>
            </w:r>
            <w:r>
              <w:rPr>
                <w:rFonts w:ascii="宋体" w:hAnsi="宋体" w:cs="宋体"/>
                <w:kern w:val="0"/>
                <w:szCs w:val="21"/>
              </w:rPr>
              <w:t>1</w:t>
            </w:r>
            <w:r w:rsidRPr="006239F6">
              <w:rPr>
                <w:rFonts w:ascii="宋体" w:hAnsi="宋体" w:cs="宋体" w:hint="eastAsia"/>
                <w:kern w:val="0"/>
                <w:szCs w:val="21"/>
              </w:rPr>
              <w:t>1=</w:t>
            </w:r>
            <w:r w:rsidRPr="006239F6">
              <w:rPr>
                <w:rFonts w:ascii="宋体" w:hAnsi="宋体" w:cs="宋体" w:hint="eastAsia"/>
                <w:kern w:val="0"/>
                <w:szCs w:val="21"/>
              </w:rPr>
              <w:t>牵引；</w:t>
            </w:r>
            <w:r>
              <w:rPr>
                <w:rFonts w:ascii="宋体" w:hAnsi="宋体" w:cs="宋体" w:hint="eastAsia"/>
                <w:kern w:val="0"/>
                <w:szCs w:val="21"/>
              </w:rPr>
              <w:t xml:space="preserve"> 0x</w:t>
            </w:r>
            <w:r>
              <w:rPr>
                <w:rFonts w:ascii="宋体" w:hAnsi="宋体" w:cs="宋体"/>
                <w:kern w:val="0"/>
                <w:szCs w:val="21"/>
              </w:rPr>
              <w:t>1</w:t>
            </w:r>
            <w:r w:rsidRPr="006239F6">
              <w:rPr>
                <w:rFonts w:ascii="宋体" w:hAnsi="宋体" w:cs="宋体" w:hint="eastAsia"/>
                <w:kern w:val="0"/>
                <w:szCs w:val="21"/>
              </w:rPr>
              <w:t>2=</w:t>
            </w:r>
            <w:r w:rsidRPr="006239F6">
              <w:rPr>
                <w:rFonts w:ascii="宋体" w:hAnsi="宋体" w:cs="宋体" w:hint="eastAsia"/>
                <w:kern w:val="0"/>
                <w:szCs w:val="21"/>
              </w:rPr>
              <w:t>制动；</w:t>
            </w:r>
            <w:r>
              <w:rPr>
                <w:rFonts w:ascii="宋体" w:hAnsi="宋体" w:cs="宋体" w:hint="eastAsia"/>
                <w:kern w:val="0"/>
                <w:szCs w:val="21"/>
              </w:rPr>
              <w:t xml:space="preserve"> 0x</w:t>
            </w:r>
            <w:r>
              <w:rPr>
                <w:rFonts w:ascii="宋体" w:hAnsi="宋体" w:cs="宋体"/>
                <w:kern w:val="0"/>
                <w:szCs w:val="21"/>
              </w:rPr>
              <w:t>1</w:t>
            </w:r>
            <w:r w:rsidRPr="006239F6">
              <w:rPr>
                <w:rFonts w:ascii="宋体" w:hAnsi="宋体" w:cs="宋体" w:hint="eastAsia"/>
                <w:kern w:val="0"/>
                <w:szCs w:val="21"/>
              </w:rPr>
              <w:t>3=</w:t>
            </w:r>
            <w:r w:rsidRPr="006239F6">
              <w:rPr>
                <w:rFonts w:ascii="宋体" w:hAnsi="宋体" w:cs="宋体" w:hint="eastAsia"/>
                <w:kern w:val="0"/>
                <w:szCs w:val="21"/>
              </w:rPr>
              <w:t>惰行；</w:t>
            </w:r>
            <w:r w:rsidRPr="006239F6">
              <w:rPr>
                <w:rFonts w:ascii="宋体" w:hAnsi="宋体" w:cs="宋体" w:hint="eastAsia"/>
                <w:kern w:val="0"/>
                <w:szCs w:val="21"/>
              </w:rPr>
              <w:t xml:space="preserve"> </w:t>
            </w:r>
          </w:p>
          <w:p w14:paraId="06EEC706" w14:textId="77777777" w:rsidR="00C37EE3" w:rsidRPr="006239F6" w:rsidRDefault="00C37EE3" w:rsidP="00C37EE3">
            <w:pPr>
              <w:widowControl/>
              <w:jc w:val="left"/>
              <w:rPr>
                <w:rFonts w:ascii="宋体" w:hAnsi="宋体" w:cs="宋体"/>
                <w:kern w:val="0"/>
                <w:szCs w:val="21"/>
              </w:rPr>
            </w:pPr>
            <w:r w:rsidRPr="006239F6">
              <w:rPr>
                <w:rFonts w:ascii="宋体" w:hAnsi="宋体" w:cs="宋体" w:hint="eastAsia"/>
                <w:kern w:val="0"/>
                <w:szCs w:val="21"/>
                <w:highlight w:val="yellow"/>
              </w:rPr>
              <w:t>0x</w:t>
            </w:r>
            <w:r w:rsidRPr="006239F6">
              <w:rPr>
                <w:rFonts w:ascii="宋体" w:hAnsi="宋体" w:cs="宋体"/>
                <w:kern w:val="0"/>
                <w:szCs w:val="21"/>
                <w:highlight w:val="yellow"/>
              </w:rPr>
              <w:t>00=</w:t>
            </w:r>
            <w:r>
              <w:rPr>
                <w:rFonts w:ascii="宋体" w:hAnsi="宋体" w:cs="宋体" w:hint="eastAsia"/>
                <w:kern w:val="0"/>
                <w:szCs w:val="21"/>
                <w:highlight w:val="yellow"/>
              </w:rPr>
              <w:t>头灯关</w:t>
            </w:r>
            <w:r w:rsidRPr="006239F6">
              <w:rPr>
                <w:rFonts w:ascii="宋体" w:hAnsi="宋体" w:cs="宋体" w:hint="eastAsia"/>
                <w:kern w:val="0"/>
                <w:szCs w:val="21"/>
                <w:highlight w:val="yellow"/>
              </w:rPr>
              <w:t>，</w:t>
            </w:r>
            <w:r w:rsidRPr="006239F6">
              <w:rPr>
                <w:rFonts w:ascii="宋体" w:hAnsi="宋体" w:cs="宋体" w:hint="eastAsia"/>
                <w:kern w:val="0"/>
                <w:szCs w:val="21"/>
                <w:highlight w:val="yellow"/>
              </w:rPr>
              <w:t>0</w:t>
            </w:r>
            <w:r>
              <w:rPr>
                <w:rFonts w:ascii="宋体" w:hAnsi="宋体" w:cs="宋体"/>
                <w:kern w:val="0"/>
                <w:szCs w:val="21"/>
                <w:highlight w:val="yellow"/>
              </w:rPr>
              <w:t>x01</w:t>
            </w:r>
            <w:r w:rsidRPr="006239F6">
              <w:rPr>
                <w:rFonts w:ascii="宋体" w:hAnsi="宋体" w:cs="宋体"/>
                <w:kern w:val="0"/>
                <w:szCs w:val="21"/>
                <w:highlight w:val="yellow"/>
              </w:rPr>
              <w:t>=</w:t>
            </w:r>
            <w:r>
              <w:rPr>
                <w:rFonts w:ascii="宋体" w:hAnsi="宋体" w:cs="宋体" w:hint="eastAsia"/>
                <w:kern w:val="0"/>
                <w:szCs w:val="21"/>
                <w:highlight w:val="yellow"/>
              </w:rPr>
              <w:t>头</w:t>
            </w:r>
            <w:proofErr w:type="gramStart"/>
            <w:r>
              <w:rPr>
                <w:rFonts w:ascii="宋体" w:hAnsi="宋体" w:cs="宋体" w:hint="eastAsia"/>
                <w:kern w:val="0"/>
                <w:szCs w:val="21"/>
                <w:highlight w:val="yellow"/>
              </w:rPr>
              <w:t>灯低亮</w:t>
            </w:r>
            <w:proofErr w:type="gramEnd"/>
            <w:r>
              <w:rPr>
                <w:rFonts w:ascii="宋体" w:hAnsi="宋体" w:cs="宋体" w:hint="eastAsia"/>
                <w:kern w:val="0"/>
                <w:szCs w:val="21"/>
                <w:highlight w:val="yellow"/>
              </w:rPr>
              <w:t>，</w:t>
            </w:r>
            <w:r>
              <w:rPr>
                <w:rFonts w:ascii="宋体" w:hAnsi="宋体" w:cs="宋体" w:hint="eastAsia"/>
                <w:kern w:val="0"/>
                <w:szCs w:val="21"/>
                <w:highlight w:val="yellow"/>
              </w:rPr>
              <w:t>0</w:t>
            </w:r>
            <w:r>
              <w:rPr>
                <w:rFonts w:ascii="宋体" w:hAnsi="宋体" w:cs="宋体"/>
                <w:kern w:val="0"/>
                <w:szCs w:val="21"/>
                <w:highlight w:val="yellow"/>
              </w:rPr>
              <w:t>x02=</w:t>
            </w:r>
            <w:r>
              <w:rPr>
                <w:rFonts w:ascii="宋体" w:hAnsi="宋体" w:cs="宋体" w:hint="eastAsia"/>
                <w:kern w:val="0"/>
                <w:szCs w:val="21"/>
                <w:highlight w:val="yellow"/>
              </w:rPr>
              <w:t>头灯高亮。</w:t>
            </w:r>
          </w:p>
        </w:tc>
      </w:tr>
      <w:tr w:rsidR="00C37EE3" w:rsidRPr="00226347" w14:paraId="1317ECD2" w14:textId="77777777" w:rsidTr="00C37EE3">
        <w:trPr>
          <w:trHeight w:val="1453"/>
          <w:jc w:val="center"/>
        </w:trPr>
        <w:tc>
          <w:tcPr>
            <w:tcW w:w="691" w:type="dxa"/>
            <w:tcBorders>
              <w:top w:val="single" w:sz="4" w:space="0" w:color="auto"/>
              <w:left w:val="single" w:sz="4" w:space="0" w:color="auto"/>
              <w:bottom w:val="single" w:sz="4" w:space="0" w:color="auto"/>
              <w:right w:val="single" w:sz="4" w:space="0" w:color="auto"/>
            </w:tcBorders>
            <w:shd w:val="clear" w:color="000000" w:fill="FFFFFF"/>
            <w:vAlign w:val="center"/>
          </w:tcPr>
          <w:p w14:paraId="2914BCFA"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7</w:t>
            </w:r>
          </w:p>
        </w:tc>
        <w:tc>
          <w:tcPr>
            <w:tcW w:w="1425" w:type="dxa"/>
            <w:tcBorders>
              <w:top w:val="single" w:sz="4" w:space="0" w:color="auto"/>
              <w:left w:val="single" w:sz="4" w:space="0" w:color="auto"/>
              <w:bottom w:val="single" w:sz="4" w:space="0" w:color="auto"/>
              <w:right w:val="single" w:sz="4" w:space="0" w:color="auto"/>
            </w:tcBorders>
            <w:shd w:val="clear" w:color="000000" w:fill="FFFFFF"/>
            <w:vAlign w:val="center"/>
          </w:tcPr>
          <w:p w14:paraId="1BA29A6A"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本车加速度</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480A94F2"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5900E9D8"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0~64</w:t>
            </w:r>
            <w:r w:rsidRPr="00226347">
              <w:rPr>
                <w:rFonts w:ascii="宋体" w:hAnsi="宋体" w:cs="宋体" w:hint="eastAsia"/>
                <w:kern w:val="0"/>
                <w:szCs w:val="21"/>
              </w:rPr>
              <w:t>（十进制</w:t>
            </w:r>
            <w:r w:rsidRPr="00226347">
              <w:rPr>
                <w:rFonts w:ascii="宋体" w:hAnsi="宋体" w:cs="宋体" w:hint="eastAsia"/>
                <w:kern w:val="0"/>
                <w:szCs w:val="21"/>
              </w:rPr>
              <w:t>100</w:t>
            </w:r>
            <w:r w:rsidRPr="00226347">
              <w:rPr>
                <w:rFonts w:ascii="宋体" w:hAnsi="宋体" w:cs="宋体" w:hint="eastAsia"/>
                <w:kern w:val="0"/>
                <w:szCs w:val="21"/>
              </w:rPr>
              <w:t>）代表牵引或制动的百分比</w:t>
            </w:r>
            <w:r w:rsidRPr="00226347">
              <w:rPr>
                <w:rFonts w:ascii="宋体" w:hAnsi="宋体" w:cs="宋体" w:hint="eastAsia"/>
                <w:kern w:val="0"/>
                <w:szCs w:val="21"/>
              </w:rPr>
              <w:t>(</w:t>
            </w:r>
            <w:r w:rsidRPr="00226347">
              <w:rPr>
                <w:rFonts w:ascii="宋体" w:hAnsi="宋体" w:cs="宋体" w:hint="eastAsia"/>
                <w:kern w:val="0"/>
                <w:szCs w:val="21"/>
              </w:rPr>
              <w:t>变量</w:t>
            </w:r>
            <w:r w:rsidRPr="00226347">
              <w:rPr>
                <w:rFonts w:ascii="宋体" w:hAnsi="宋体" w:cs="宋体" w:hint="eastAsia"/>
                <w:kern w:val="0"/>
                <w:szCs w:val="21"/>
              </w:rPr>
              <w:t>100</w:t>
            </w:r>
            <w:r w:rsidRPr="00226347">
              <w:rPr>
                <w:rFonts w:ascii="宋体" w:hAnsi="宋体" w:cs="宋体" w:hint="eastAsia"/>
                <w:kern w:val="0"/>
                <w:szCs w:val="21"/>
              </w:rPr>
              <w:t>对应的百分比为</w:t>
            </w:r>
            <w:r w:rsidRPr="00226347">
              <w:rPr>
                <w:rFonts w:ascii="宋体" w:hAnsi="宋体" w:cs="宋体" w:hint="eastAsia"/>
                <w:kern w:val="0"/>
                <w:szCs w:val="21"/>
              </w:rPr>
              <w:t>100%</w:t>
            </w:r>
            <w:r w:rsidRPr="00226347">
              <w:rPr>
                <w:rFonts w:ascii="宋体" w:hAnsi="宋体" w:cs="宋体" w:hint="eastAsia"/>
                <w:kern w:val="0"/>
                <w:szCs w:val="21"/>
              </w:rPr>
              <w:t>表示加速度值为</w:t>
            </w:r>
            <w:r w:rsidRPr="00226347">
              <w:rPr>
                <w:rFonts w:ascii="宋体" w:hAnsi="宋体" w:cs="宋体" w:hint="eastAsia"/>
                <w:kern w:val="0"/>
                <w:szCs w:val="21"/>
              </w:rPr>
              <w:t>1.1</w:t>
            </w:r>
            <w:r w:rsidRPr="00226347">
              <w:rPr>
                <w:rFonts w:ascii="宋体" w:hAnsi="宋体" w:cs="宋体" w:hint="eastAsia"/>
                <w:kern w:val="0"/>
                <w:szCs w:val="21"/>
              </w:rPr>
              <w:t>米</w:t>
            </w:r>
            <w:r w:rsidRPr="00226347">
              <w:rPr>
                <w:rFonts w:ascii="宋体" w:hAnsi="宋体" w:cs="宋体" w:hint="eastAsia"/>
                <w:kern w:val="0"/>
                <w:szCs w:val="21"/>
              </w:rPr>
              <w:t>/</w:t>
            </w:r>
            <w:r w:rsidRPr="00226347">
              <w:rPr>
                <w:rFonts w:ascii="宋体" w:hAnsi="宋体" w:cs="宋体" w:hint="eastAsia"/>
                <w:kern w:val="0"/>
                <w:szCs w:val="21"/>
              </w:rPr>
              <w:t>秒</w:t>
            </w:r>
            <w:r w:rsidRPr="00226347">
              <w:rPr>
                <w:rFonts w:ascii="宋体" w:hAnsi="宋体" w:cs="宋体" w:hint="eastAsia"/>
                <w:kern w:val="0"/>
                <w:szCs w:val="21"/>
              </w:rPr>
              <w:t>,</w:t>
            </w:r>
            <w:r w:rsidRPr="00226347">
              <w:rPr>
                <w:rFonts w:ascii="宋体" w:hAnsi="宋体" w:cs="宋体" w:hint="eastAsia"/>
                <w:kern w:val="0"/>
                <w:szCs w:val="21"/>
              </w:rPr>
              <w:t>负数为减速度</w:t>
            </w:r>
            <w:r w:rsidRPr="00226347">
              <w:rPr>
                <w:rFonts w:ascii="宋体" w:hAnsi="宋体" w:cs="宋体" w:hint="eastAsia"/>
                <w:kern w:val="0"/>
                <w:szCs w:val="21"/>
              </w:rPr>
              <w:t>)</w:t>
            </w:r>
          </w:p>
        </w:tc>
      </w:tr>
      <w:tr w:rsidR="00C37EE3" w:rsidRPr="00226347" w14:paraId="165BF4C7" w14:textId="77777777" w:rsidTr="00C37EE3">
        <w:trPr>
          <w:trHeight w:val="1096"/>
          <w:jc w:val="center"/>
        </w:trPr>
        <w:tc>
          <w:tcPr>
            <w:tcW w:w="691" w:type="dxa"/>
            <w:tcBorders>
              <w:top w:val="single" w:sz="4" w:space="0" w:color="auto"/>
              <w:left w:val="single" w:sz="4" w:space="0" w:color="auto"/>
              <w:bottom w:val="single" w:sz="4" w:space="0" w:color="auto"/>
              <w:right w:val="single" w:sz="4" w:space="0" w:color="auto"/>
            </w:tcBorders>
            <w:shd w:val="clear" w:color="000000" w:fill="FFFFFF"/>
            <w:vAlign w:val="center"/>
          </w:tcPr>
          <w:p w14:paraId="17E4F69A"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8</w:t>
            </w:r>
          </w:p>
        </w:tc>
        <w:tc>
          <w:tcPr>
            <w:tcW w:w="1425" w:type="dxa"/>
            <w:tcBorders>
              <w:top w:val="single" w:sz="4" w:space="0" w:color="auto"/>
              <w:left w:val="single" w:sz="4" w:space="0" w:color="auto"/>
              <w:bottom w:val="single" w:sz="4" w:space="0" w:color="auto"/>
              <w:right w:val="single" w:sz="4" w:space="0" w:color="auto"/>
            </w:tcBorders>
            <w:shd w:val="clear" w:color="000000" w:fill="FFFFFF"/>
            <w:vAlign w:val="center"/>
          </w:tcPr>
          <w:p w14:paraId="45D54245"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本车车头位置</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215C201E"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4</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6648EA93"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车头</w:t>
            </w:r>
            <w:r w:rsidRPr="00226347">
              <w:rPr>
                <w:rFonts w:ascii="宋体" w:hAnsi="宋体" w:cs="宋体"/>
                <w:kern w:val="0"/>
                <w:szCs w:val="21"/>
              </w:rPr>
              <w:t>位置距离</w:t>
            </w:r>
            <w:r w:rsidRPr="00226347">
              <w:rPr>
                <w:rFonts w:ascii="宋体" w:hAnsi="宋体" w:cs="宋体"/>
                <w:kern w:val="0"/>
                <w:szCs w:val="21"/>
              </w:rPr>
              <w:t>-</w:t>
            </w:r>
            <w:r w:rsidRPr="00226347">
              <w:rPr>
                <w:rFonts w:ascii="宋体" w:hAnsi="宋体" w:cs="宋体"/>
                <w:kern w:val="0"/>
                <w:szCs w:val="21"/>
              </w:rPr>
              <w:t>相对于起点道岔的位移</w:t>
            </w:r>
            <w:r w:rsidRPr="00226347">
              <w:rPr>
                <w:rFonts w:ascii="宋体" w:hAnsi="宋体" w:cs="宋体"/>
                <w:kern w:val="0"/>
                <w:szCs w:val="21"/>
              </w:rPr>
              <w:t>,</w:t>
            </w:r>
            <w:r w:rsidRPr="00226347">
              <w:rPr>
                <w:rFonts w:ascii="宋体" w:hAnsi="宋体" w:cs="宋体" w:hint="eastAsia"/>
                <w:kern w:val="0"/>
                <w:szCs w:val="21"/>
              </w:rPr>
              <w:t>单位</w:t>
            </w:r>
            <w:r w:rsidRPr="00226347">
              <w:rPr>
                <w:rFonts w:ascii="宋体" w:hAnsi="宋体" w:cs="宋体"/>
                <w:kern w:val="0"/>
                <w:szCs w:val="21"/>
              </w:rPr>
              <w:t>mm</w:t>
            </w:r>
          </w:p>
        </w:tc>
      </w:tr>
      <w:tr w:rsidR="00C37EE3" w:rsidRPr="00226347" w14:paraId="6AEC0582" w14:textId="77777777" w:rsidTr="00C37EE3">
        <w:trPr>
          <w:trHeight w:val="904"/>
          <w:jc w:val="center"/>
        </w:trPr>
        <w:tc>
          <w:tcPr>
            <w:tcW w:w="691" w:type="dxa"/>
            <w:tcBorders>
              <w:top w:val="single" w:sz="4" w:space="0" w:color="auto"/>
              <w:left w:val="single" w:sz="4" w:space="0" w:color="auto"/>
              <w:bottom w:val="single" w:sz="4" w:space="0" w:color="auto"/>
              <w:right w:val="single" w:sz="4" w:space="0" w:color="auto"/>
            </w:tcBorders>
            <w:vAlign w:val="center"/>
          </w:tcPr>
          <w:p w14:paraId="60CA34EE" w14:textId="77777777" w:rsidR="00C37EE3" w:rsidRPr="00226347" w:rsidRDefault="00C37EE3" w:rsidP="00C37EE3">
            <w:pPr>
              <w:widowControl/>
              <w:jc w:val="center"/>
              <w:rPr>
                <w:rFonts w:ascii="宋体" w:hAnsi="宋体"/>
                <w:kern w:val="0"/>
                <w:szCs w:val="21"/>
              </w:rPr>
            </w:pPr>
            <w:r w:rsidRPr="00226347">
              <w:rPr>
                <w:rFonts w:ascii="宋体" w:hAnsi="宋体" w:cs="宋体" w:hint="eastAsia"/>
                <w:kern w:val="0"/>
                <w:szCs w:val="21"/>
              </w:rPr>
              <w:t>9</w:t>
            </w:r>
          </w:p>
        </w:tc>
        <w:tc>
          <w:tcPr>
            <w:tcW w:w="1425" w:type="dxa"/>
            <w:tcBorders>
              <w:top w:val="single" w:sz="4" w:space="0" w:color="auto"/>
              <w:left w:val="single" w:sz="4" w:space="0" w:color="auto"/>
              <w:bottom w:val="single" w:sz="4" w:space="0" w:color="auto"/>
              <w:right w:val="single" w:sz="4" w:space="0" w:color="auto"/>
            </w:tcBorders>
            <w:vAlign w:val="center"/>
          </w:tcPr>
          <w:p w14:paraId="485D88F8" w14:textId="77777777" w:rsidR="00C37EE3" w:rsidRPr="00226347" w:rsidRDefault="00C37EE3" w:rsidP="00C37EE3">
            <w:pPr>
              <w:widowControl/>
              <w:spacing w:after="200" w:line="252" w:lineRule="auto"/>
              <w:jc w:val="left"/>
              <w:rPr>
                <w:rFonts w:ascii="宋体" w:hAnsi="宋体"/>
                <w:kern w:val="0"/>
                <w:szCs w:val="21"/>
              </w:rPr>
            </w:pPr>
            <w:r w:rsidRPr="00226347">
              <w:rPr>
                <w:rFonts w:ascii="宋体" w:hAnsi="宋体" w:cs="宋体" w:hint="eastAsia"/>
                <w:kern w:val="0"/>
                <w:szCs w:val="21"/>
              </w:rPr>
              <w:t>本车车头边号（区段号）</w:t>
            </w:r>
          </w:p>
        </w:tc>
        <w:tc>
          <w:tcPr>
            <w:tcW w:w="851" w:type="dxa"/>
            <w:tcBorders>
              <w:top w:val="single" w:sz="4" w:space="0" w:color="auto"/>
              <w:left w:val="single" w:sz="4" w:space="0" w:color="auto"/>
              <w:bottom w:val="single" w:sz="4" w:space="0" w:color="auto"/>
              <w:right w:val="single" w:sz="4" w:space="0" w:color="auto"/>
            </w:tcBorders>
            <w:vAlign w:val="center"/>
          </w:tcPr>
          <w:p w14:paraId="475C6B42"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 xml:space="preserve"> 2</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3F8BA2A9"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本车车头所在位置边号（区段号）</w:t>
            </w:r>
          </w:p>
        </w:tc>
      </w:tr>
      <w:tr w:rsidR="00C37EE3" w:rsidRPr="00226347" w14:paraId="46596ECC" w14:textId="77777777" w:rsidTr="00C37EE3">
        <w:trPr>
          <w:trHeight w:val="285"/>
          <w:jc w:val="center"/>
        </w:trPr>
        <w:tc>
          <w:tcPr>
            <w:tcW w:w="691" w:type="dxa"/>
            <w:tcBorders>
              <w:top w:val="single" w:sz="4" w:space="0" w:color="auto"/>
              <w:left w:val="single" w:sz="4" w:space="0" w:color="auto"/>
              <w:bottom w:val="single" w:sz="4" w:space="0" w:color="auto"/>
              <w:right w:val="single" w:sz="4" w:space="0" w:color="auto"/>
            </w:tcBorders>
            <w:vAlign w:val="center"/>
          </w:tcPr>
          <w:p w14:paraId="7B9C3D71"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10</w:t>
            </w:r>
          </w:p>
        </w:tc>
        <w:tc>
          <w:tcPr>
            <w:tcW w:w="1425" w:type="dxa"/>
            <w:tcBorders>
              <w:top w:val="single" w:sz="4" w:space="0" w:color="auto"/>
              <w:left w:val="single" w:sz="4" w:space="0" w:color="auto"/>
              <w:bottom w:val="single" w:sz="4" w:space="0" w:color="auto"/>
              <w:right w:val="single" w:sz="4" w:space="0" w:color="auto"/>
            </w:tcBorders>
            <w:vAlign w:val="center"/>
          </w:tcPr>
          <w:p w14:paraId="33EE0393"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本车方向</w:t>
            </w:r>
          </w:p>
        </w:tc>
        <w:tc>
          <w:tcPr>
            <w:tcW w:w="851" w:type="dxa"/>
            <w:tcBorders>
              <w:top w:val="single" w:sz="4" w:space="0" w:color="auto"/>
              <w:left w:val="single" w:sz="4" w:space="0" w:color="auto"/>
              <w:bottom w:val="single" w:sz="4" w:space="0" w:color="auto"/>
              <w:right w:val="single" w:sz="4" w:space="0" w:color="auto"/>
            </w:tcBorders>
            <w:vAlign w:val="center"/>
          </w:tcPr>
          <w:p w14:paraId="4D0BEB0E"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 xml:space="preserve"> 1</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5D454AF5"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本车</w:t>
            </w:r>
            <w:r w:rsidRPr="00226347">
              <w:rPr>
                <w:rFonts w:ascii="宋体" w:hAnsi="宋体" w:cs="宋体"/>
                <w:kern w:val="0"/>
                <w:szCs w:val="21"/>
              </w:rPr>
              <w:t>运行方向</w:t>
            </w:r>
            <w:r w:rsidRPr="00226347">
              <w:rPr>
                <w:rFonts w:ascii="宋体" w:hAnsi="宋体" w:cs="宋体"/>
                <w:kern w:val="0"/>
                <w:szCs w:val="21"/>
              </w:rPr>
              <w:t>- +1=</w:t>
            </w:r>
            <w:r w:rsidRPr="00226347">
              <w:rPr>
                <w:rFonts w:ascii="宋体" w:hAnsi="宋体" w:cs="宋体"/>
                <w:kern w:val="0"/>
                <w:szCs w:val="21"/>
              </w:rPr>
              <w:t>正方向</w:t>
            </w:r>
            <w:r w:rsidRPr="00226347">
              <w:rPr>
                <w:rFonts w:ascii="宋体" w:hAnsi="宋体" w:cs="宋体"/>
                <w:kern w:val="0"/>
                <w:szCs w:val="21"/>
              </w:rPr>
              <w:t>, -1</w:t>
            </w:r>
            <w:r w:rsidRPr="00226347">
              <w:rPr>
                <w:rFonts w:ascii="宋体" w:hAnsi="宋体" w:cs="宋体"/>
                <w:kern w:val="0"/>
                <w:szCs w:val="21"/>
              </w:rPr>
              <w:t>为反方向</w:t>
            </w:r>
          </w:p>
        </w:tc>
      </w:tr>
      <w:tr w:rsidR="00C37EE3" w:rsidRPr="00226347" w14:paraId="3E0633EB" w14:textId="77777777" w:rsidTr="00C37EE3">
        <w:trPr>
          <w:trHeight w:val="285"/>
          <w:jc w:val="center"/>
        </w:trPr>
        <w:tc>
          <w:tcPr>
            <w:tcW w:w="691" w:type="dxa"/>
            <w:tcBorders>
              <w:top w:val="single" w:sz="4" w:space="0" w:color="auto"/>
              <w:left w:val="single" w:sz="4" w:space="0" w:color="auto"/>
              <w:bottom w:val="single" w:sz="4" w:space="0" w:color="auto"/>
              <w:right w:val="single" w:sz="4" w:space="0" w:color="auto"/>
            </w:tcBorders>
            <w:vAlign w:val="center"/>
          </w:tcPr>
          <w:p w14:paraId="6FFC611F"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w:t>
            </w:r>
            <w:r w:rsidRPr="00226347">
              <w:rPr>
                <w:rFonts w:ascii="宋体" w:hAnsi="宋体" w:cs="宋体"/>
                <w:kern w:val="0"/>
                <w:szCs w:val="21"/>
              </w:rPr>
              <w:t>1</w:t>
            </w:r>
          </w:p>
        </w:tc>
        <w:tc>
          <w:tcPr>
            <w:tcW w:w="1425" w:type="dxa"/>
            <w:tcBorders>
              <w:top w:val="single" w:sz="4" w:space="0" w:color="auto"/>
              <w:left w:val="single" w:sz="4" w:space="0" w:color="auto"/>
              <w:bottom w:val="single" w:sz="4" w:space="0" w:color="auto"/>
              <w:right w:val="single" w:sz="4" w:space="0" w:color="auto"/>
            </w:tcBorders>
            <w:vAlign w:val="center"/>
          </w:tcPr>
          <w:p w14:paraId="4026DA5F"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他车列车</w:t>
            </w:r>
          </w:p>
        </w:tc>
        <w:tc>
          <w:tcPr>
            <w:tcW w:w="851" w:type="dxa"/>
            <w:tcBorders>
              <w:top w:val="single" w:sz="4" w:space="0" w:color="auto"/>
              <w:left w:val="single" w:sz="4" w:space="0" w:color="auto"/>
              <w:bottom w:val="single" w:sz="4" w:space="0" w:color="auto"/>
              <w:right w:val="single" w:sz="4" w:space="0" w:color="auto"/>
            </w:tcBorders>
            <w:vAlign w:val="center"/>
          </w:tcPr>
          <w:p w14:paraId="2D944EF2" w14:textId="77777777" w:rsidR="00C37EE3" w:rsidRPr="00226347" w:rsidRDefault="00C37EE3" w:rsidP="00C37EE3">
            <w:pPr>
              <w:widowControl/>
              <w:jc w:val="left"/>
              <w:rPr>
                <w:rFonts w:ascii="宋体" w:hAnsi="宋体" w:cs="宋体"/>
                <w:kern w:val="0"/>
                <w:szCs w:val="21"/>
              </w:rPr>
            </w:pPr>
            <w:r w:rsidRPr="00226347">
              <w:rPr>
                <w:rFonts w:ascii="宋体" w:hAnsi="宋体" w:cs="宋体" w:hint="eastAsia"/>
                <w:kern w:val="0"/>
                <w:szCs w:val="21"/>
              </w:rPr>
              <w:t>1</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2DA56AFD"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他车数量</w:t>
            </w:r>
            <w:r w:rsidRPr="00226347">
              <w:rPr>
                <w:rFonts w:ascii="宋体" w:hAnsi="宋体" w:cs="宋体" w:hint="eastAsia"/>
                <w:kern w:val="0"/>
                <w:szCs w:val="21"/>
              </w:rPr>
              <w:t>L</w:t>
            </w:r>
            <w:proofErr w:type="gramStart"/>
            <w:r w:rsidRPr="00226347">
              <w:rPr>
                <w:rFonts w:ascii="宋体" w:hAnsi="宋体" w:cs="宋体" w:hint="eastAsia"/>
                <w:kern w:val="0"/>
                <w:szCs w:val="21"/>
              </w:rPr>
              <w:t>个</w:t>
            </w:r>
            <w:proofErr w:type="gramEnd"/>
          </w:p>
        </w:tc>
      </w:tr>
      <w:tr w:rsidR="00C37EE3" w:rsidRPr="00226347" w14:paraId="3E0002DD" w14:textId="77777777" w:rsidTr="00C37EE3">
        <w:trPr>
          <w:trHeight w:val="285"/>
          <w:jc w:val="center"/>
        </w:trPr>
        <w:tc>
          <w:tcPr>
            <w:tcW w:w="691" w:type="dxa"/>
            <w:tcBorders>
              <w:top w:val="single" w:sz="4" w:space="0" w:color="auto"/>
              <w:left w:val="single" w:sz="4" w:space="0" w:color="auto"/>
              <w:right w:val="single" w:sz="4" w:space="0" w:color="auto"/>
            </w:tcBorders>
            <w:vAlign w:val="center"/>
          </w:tcPr>
          <w:p w14:paraId="0F028734" w14:textId="77777777" w:rsidR="00C37EE3" w:rsidRPr="00226347" w:rsidRDefault="00C37EE3" w:rsidP="00C37EE3">
            <w:pPr>
              <w:widowControl/>
              <w:jc w:val="center"/>
              <w:rPr>
                <w:rFonts w:ascii="宋体" w:hAnsi="宋体" w:cs="宋体"/>
                <w:kern w:val="0"/>
                <w:szCs w:val="21"/>
              </w:rPr>
            </w:pPr>
          </w:p>
          <w:p w14:paraId="6F099EA5" w14:textId="77777777" w:rsidR="00C37EE3" w:rsidRPr="00226347" w:rsidRDefault="00C37EE3" w:rsidP="00C37EE3">
            <w:pPr>
              <w:widowControl/>
              <w:jc w:val="center"/>
              <w:rPr>
                <w:rFonts w:ascii="宋体" w:hAnsi="宋体" w:cs="宋体"/>
                <w:kern w:val="0"/>
                <w:szCs w:val="21"/>
              </w:rPr>
            </w:pPr>
            <w:r w:rsidRPr="00226347">
              <w:rPr>
                <w:rFonts w:ascii="宋体" w:hAnsi="宋体" w:cs="宋体" w:hint="eastAsia"/>
                <w:kern w:val="0"/>
                <w:szCs w:val="21"/>
              </w:rPr>
              <w:t>12</w:t>
            </w:r>
          </w:p>
        </w:tc>
        <w:tc>
          <w:tcPr>
            <w:tcW w:w="1425" w:type="dxa"/>
            <w:vMerge w:val="restart"/>
            <w:tcBorders>
              <w:top w:val="single" w:sz="4" w:space="0" w:color="auto"/>
              <w:left w:val="single" w:sz="4" w:space="0" w:color="auto"/>
              <w:right w:val="single" w:sz="4" w:space="0" w:color="auto"/>
            </w:tcBorders>
            <w:vAlign w:val="center"/>
          </w:tcPr>
          <w:p w14:paraId="5F180817"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cs="宋体" w:hint="eastAsia"/>
                <w:kern w:val="0"/>
                <w:szCs w:val="21"/>
              </w:rPr>
              <w:t>他车信息显示状态列表</w:t>
            </w:r>
          </w:p>
          <w:p w14:paraId="37FB46C7" w14:textId="77777777" w:rsidR="00C37EE3" w:rsidRPr="00226347" w:rsidRDefault="00C37EE3" w:rsidP="00C37EE3">
            <w:pPr>
              <w:widowControl/>
              <w:spacing w:after="200" w:line="252" w:lineRule="auto"/>
              <w:jc w:val="left"/>
              <w:rPr>
                <w:rFonts w:ascii="宋体" w:hAnsi="宋体" w:cs="宋体"/>
                <w:kern w:val="0"/>
                <w:szCs w:val="21"/>
              </w:rPr>
            </w:pPr>
          </w:p>
        </w:tc>
        <w:tc>
          <w:tcPr>
            <w:tcW w:w="851" w:type="dxa"/>
            <w:tcBorders>
              <w:top w:val="single" w:sz="4" w:space="0" w:color="auto"/>
              <w:left w:val="single" w:sz="4" w:space="0" w:color="auto"/>
              <w:bottom w:val="single" w:sz="4" w:space="0" w:color="auto"/>
              <w:right w:val="single" w:sz="4" w:space="0" w:color="auto"/>
            </w:tcBorders>
            <w:vAlign w:val="center"/>
          </w:tcPr>
          <w:p w14:paraId="3DD713C3" w14:textId="77777777" w:rsidR="00C37EE3" w:rsidRPr="00226347" w:rsidRDefault="00C37EE3" w:rsidP="00C37EE3">
            <w:pPr>
              <w:widowControl/>
              <w:spacing w:after="200" w:line="252" w:lineRule="auto"/>
              <w:jc w:val="center"/>
              <w:rPr>
                <w:rFonts w:ascii="宋体" w:hAnsi="宋体" w:cs="宋体"/>
                <w:kern w:val="0"/>
                <w:szCs w:val="21"/>
              </w:rPr>
            </w:pPr>
            <w:r w:rsidRPr="00226347">
              <w:rPr>
                <w:rFonts w:ascii="宋体" w:hAnsi="宋体" w:cs="宋体" w:hint="eastAsia"/>
                <w:kern w:val="0"/>
                <w:szCs w:val="21"/>
              </w:rPr>
              <w:t>4*L</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7F1E0703" w14:textId="77777777" w:rsidR="00C37EE3" w:rsidRPr="00226347" w:rsidRDefault="00C37EE3" w:rsidP="00C37EE3">
            <w:pPr>
              <w:widowControl/>
              <w:spacing w:after="200" w:line="252" w:lineRule="auto"/>
              <w:jc w:val="left"/>
              <w:rPr>
                <w:rFonts w:ascii="宋体" w:hAnsi="宋体" w:cs="宋体"/>
                <w:kern w:val="0"/>
                <w:szCs w:val="21"/>
              </w:rPr>
            </w:pPr>
            <w:r w:rsidRPr="00226347">
              <w:rPr>
                <w:rFonts w:ascii="宋体" w:hAnsi="宋体" w:hint="eastAsia"/>
                <w:kern w:val="0"/>
                <w:szCs w:val="21"/>
              </w:rPr>
              <w:t>L</w:t>
            </w:r>
            <w:r w:rsidRPr="00226347">
              <w:rPr>
                <w:rFonts w:ascii="宋体" w:hAnsi="宋体" w:hint="eastAsia"/>
                <w:kern w:val="0"/>
                <w:szCs w:val="21"/>
              </w:rPr>
              <w:t>列他车距离</w:t>
            </w:r>
            <w:r w:rsidRPr="00226347">
              <w:rPr>
                <w:rFonts w:ascii="宋体" w:hAnsi="宋体"/>
                <w:kern w:val="0"/>
                <w:szCs w:val="21"/>
              </w:rPr>
              <w:t>(</w:t>
            </w:r>
            <w:r w:rsidRPr="00226347">
              <w:rPr>
                <w:rFonts w:ascii="宋体" w:hAnsi="宋体"/>
                <w:kern w:val="0"/>
                <w:szCs w:val="21"/>
              </w:rPr>
              <w:t>相对于起点道岔的位移</w:t>
            </w:r>
            <w:r w:rsidRPr="00226347">
              <w:rPr>
                <w:rFonts w:ascii="宋体" w:hAnsi="宋体"/>
                <w:kern w:val="0"/>
                <w:szCs w:val="21"/>
              </w:rPr>
              <w:t>)</w:t>
            </w:r>
          </w:p>
        </w:tc>
      </w:tr>
      <w:tr w:rsidR="00C37EE3" w:rsidRPr="00226347" w14:paraId="647445AD" w14:textId="77777777" w:rsidTr="00C37EE3">
        <w:trPr>
          <w:trHeight w:val="285"/>
          <w:jc w:val="center"/>
        </w:trPr>
        <w:tc>
          <w:tcPr>
            <w:tcW w:w="691" w:type="dxa"/>
            <w:vMerge w:val="restart"/>
            <w:tcBorders>
              <w:left w:val="single" w:sz="4" w:space="0" w:color="auto"/>
              <w:right w:val="single" w:sz="4" w:space="0" w:color="auto"/>
            </w:tcBorders>
            <w:vAlign w:val="center"/>
          </w:tcPr>
          <w:p w14:paraId="217AAD08" w14:textId="77777777" w:rsidR="00C37EE3" w:rsidRPr="00226347" w:rsidRDefault="00C37EE3" w:rsidP="00C37EE3">
            <w:pPr>
              <w:widowControl/>
              <w:spacing w:after="200" w:line="252" w:lineRule="auto"/>
              <w:jc w:val="center"/>
              <w:rPr>
                <w:rFonts w:ascii="宋体" w:hAnsi="宋体" w:cs="宋体"/>
                <w:kern w:val="0"/>
                <w:szCs w:val="21"/>
              </w:rPr>
            </w:pPr>
          </w:p>
        </w:tc>
        <w:tc>
          <w:tcPr>
            <w:tcW w:w="1425" w:type="dxa"/>
            <w:vMerge/>
            <w:tcBorders>
              <w:left w:val="single" w:sz="4" w:space="0" w:color="auto"/>
              <w:right w:val="single" w:sz="4" w:space="0" w:color="auto"/>
            </w:tcBorders>
            <w:vAlign w:val="center"/>
          </w:tcPr>
          <w:p w14:paraId="7A4CD016" w14:textId="77777777" w:rsidR="00C37EE3" w:rsidRPr="00226347" w:rsidRDefault="00C37EE3" w:rsidP="00C37EE3">
            <w:pPr>
              <w:widowControl/>
              <w:spacing w:after="200" w:line="252" w:lineRule="auto"/>
              <w:jc w:val="left"/>
              <w:rPr>
                <w:rFonts w:ascii="宋体" w:hAnsi="宋体" w:cs="宋体"/>
                <w:kern w:val="0"/>
                <w:szCs w:val="21"/>
              </w:rPr>
            </w:pPr>
          </w:p>
        </w:tc>
        <w:tc>
          <w:tcPr>
            <w:tcW w:w="851" w:type="dxa"/>
            <w:tcBorders>
              <w:top w:val="single" w:sz="4" w:space="0" w:color="auto"/>
              <w:left w:val="single" w:sz="4" w:space="0" w:color="auto"/>
              <w:bottom w:val="single" w:sz="4" w:space="0" w:color="auto"/>
              <w:right w:val="single" w:sz="4" w:space="0" w:color="auto"/>
            </w:tcBorders>
            <w:vAlign w:val="center"/>
          </w:tcPr>
          <w:p w14:paraId="6FD7E76E" w14:textId="77777777" w:rsidR="00C37EE3" w:rsidRPr="00226347" w:rsidRDefault="00C37EE3" w:rsidP="00C37EE3">
            <w:pPr>
              <w:widowControl/>
              <w:spacing w:after="200" w:line="252" w:lineRule="auto"/>
              <w:jc w:val="center"/>
              <w:rPr>
                <w:rFonts w:ascii="宋体" w:hAnsi="宋体" w:cs="宋体"/>
                <w:kern w:val="0"/>
                <w:szCs w:val="21"/>
              </w:rPr>
            </w:pPr>
            <w:r w:rsidRPr="00226347">
              <w:rPr>
                <w:rFonts w:ascii="宋体" w:hAnsi="宋体" w:cs="宋体" w:hint="eastAsia"/>
                <w:kern w:val="0"/>
                <w:szCs w:val="21"/>
              </w:rPr>
              <w:t>2*L</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48D66883" w14:textId="77777777" w:rsidR="00C37EE3" w:rsidRPr="00226347" w:rsidRDefault="00C37EE3" w:rsidP="00C37EE3">
            <w:pPr>
              <w:widowControl/>
              <w:spacing w:after="200" w:line="252" w:lineRule="auto"/>
              <w:jc w:val="left"/>
              <w:rPr>
                <w:rFonts w:ascii="宋体" w:hAnsi="宋体"/>
                <w:kern w:val="0"/>
                <w:szCs w:val="21"/>
              </w:rPr>
            </w:pPr>
            <w:r w:rsidRPr="00226347">
              <w:rPr>
                <w:rFonts w:ascii="宋体" w:hAnsi="宋体" w:hint="eastAsia"/>
                <w:kern w:val="0"/>
                <w:szCs w:val="21"/>
              </w:rPr>
              <w:t>L</w:t>
            </w:r>
            <w:r w:rsidRPr="00226347">
              <w:rPr>
                <w:rFonts w:ascii="宋体" w:hAnsi="宋体" w:hint="eastAsia"/>
                <w:kern w:val="0"/>
                <w:szCs w:val="21"/>
              </w:rPr>
              <w:t>列他车位置</w:t>
            </w:r>
            <w:r w:rsidRPr="00226347">
              <w:rPr>
                <w:rFonts w:ascii="宋体" w:hAnsi="宋体" w:hint="eastAsia"/>
                <w:kern w:val="0"/>
                <w:szCs w:val="21"/>
              </w:rPr>
              <w:t>-</w:t>
            </w:r>
            <w:r w:rsidRPr="00226347">
              <w:rPr>
                <w:rFonts w:ascii="宋体" w:hAnsi="宋体" w:hint="eastAsia"/>
                <w:kern w:val="0"/>
                <w:szCs w:val="21"/>
              </w:rPr>
              <w:t>边号（区段号）</w:t>
            </w:r>
          </w:p>
        </w:tc>
      </w:tr>
      <w:tr w:rsidR="00C37EE3" w:rsidRPr="00226347" w14:paraId="7D48C0C6" w14:textId="77777777" w:rsidTr="00C37EE3">
        <w:trPr>
          <w:trHeight w:val="285"/>
          <w:jc w:val="center"/>
        </w:trPr>
        <w:tc>
          <w:tcPr>
            <w:tcW w:w="691" w:type="dxa"/>
            <w:vMerge/>
            <w:tcBorders>
              <w:left w:val="single" w:sz="4" w:space="0" w:color="auto"/>
              <w:right w:val="single" w:sz="4" w:space="0" w:color="auto"/>
            </w:tcBorders>
            <w:vAlign w:val="center"/>
          </w:tcPr>
          <w:p w14:paraId="5BA1E0C0" w14:textId="77777777" w:rsidR="00C37EE3" w:rsidRPr="00226347" w:rsidRDefault="00C37EE3" w:rsidP="00C37EE3">
            <w:pPr>
              <w:widowControl/>
              <w:spacing w:after="200" w:line="252" w:lineRule="auto"/>
              <w:jc w:val="left"/>
              <w:rPr>
                <w:rFonts w:ascii="宋体" w:hAnsi="宋体" w:cs="宋体"/>
                <w:kern w:val="0"/>
                <w:szCs w:val="21"/>
              </w:rPr>
            </w:pPr>
          </w:p>
        </w:tc>
        <w:tc>
          <w:tcPr>
            <w:tcW w:w="1425" w:type="dxa"/>
            <w:vMerge/>
            <w:tcBorders>
              <w:left w:val="single" w:sz="4" w:space="0" w:color="auto"/>
              <w:right w:val="single" w:sz="4" w:space="0" w:color="auto"/>
            </w:tcBorders>
            <w:vAlign w:val="center"/>
          </w:tcPr>
          <w:p w14:paraId="6C381CF5" w14:textId="77777777" w:rsidR="00C37EE3" w:rsidRPr="00226347" w:rsidRDefault="00C37EE3" w:rsidP="00C37EE3">
            <w:pPr>
              <w:widowControl/>
              <w:spacing w:after="200" w:line="252" w:lineRule="auto"/>
              <w:jc w:val="left"/>
              <w:rPr>
                <w:rFonts w:ascii="宋体" w:hAnsi="宋体" w:cs="宋体"/>
                <w:kern w:val="0"/>
                <w:szCs w:val="21"/>
              </w:rPr>
            </w:pPr>
          </w:p>
        </w:tc>
        <w:tc>
          <w:tcPr>
            <w:tcW w:w="851" w:type="dxa"/>
            <w:tcBorders>
              <w:top w:val="single" w:sz="4" w:space="0" w:color="auto"/>
              <w:left w:val="single" w:sz="4" w:space="0" w:color="auto"/>
              <w:bottom w:val="single" w:sz="4" w:space="0" w:color="auto"/>
              <w:right w:val="single" w:sz="4" w:space="0" w:color="auto"/>
            </w:tcBorders>
            <w:vAlign w:val="center"/>
          </w:tcPr>
          <w:p w14:paraId="3FBBE2D5" w14:textId="77777777" w:rsidR="00C37EE3" w:rsidRPr="00226347" w:rsidRDefault="00C37EE3" w:rsidP="00C37EE3">
            <w:pPr>
              <w:widowControl/>
              <w:spacing w:after="200" w:line="252" w:lineRule="auto"/>
              <w:jc w:val="center"/>
              <w:rPr>
                <w:rFonts w:ascii="宋体" w:hAnsi="宋体" w:cs="宋体"/>
                <w:kern w:val="0"/>
                <w:szCs w:val="21"/>
              </w:rPr>
            </w:pPr>
            <w:r w:rsidRPr="00226347">
              <w:rPr>
                <w:rFonts w:ascii="宋体" w:hAnsi="宋体" w:cs="宋体" w:hint="eastAsia"/>
                <w:kern w:val="0"/>
                <w:szCs w:val="21"/>
              </w:rPr>
              <w:t>1*L</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25F9DAB9" w14:textId="77777777" w:rsidR="00C37EE3" w:rsidRPr="00226347" w:rsidRDefault="00C37EE3" w:rsidP="00C37EE3">
            <w:pPr>
              <w:widowControl/>
              <w:spacing w:after="200" w:line="252" w:lineRule="auto"/>
              <w:jc w:val="left"/>
              <w:rPr>
                <w:rFonts w:ascii="宋体" w:hAnsi="宋体"/>
                <w:kern w:val="0"/>
                <w:szCs w:val="21"/>
              </w:rPr>
            </w:pPr>
            <w:r w:rsidRPr="00226347">
              <w:rPr>
                <w:rFonts w:ascii="宋体" w:hAnsi="宋体" w:hint="eastAsia"/>
                <w:kern w:val="0"/>
                <w:szCs w:val="21"/>
              </w:rPr>
              <w:t>L</w:t>
            </w:r>
            <w:r w:rsidRPr="00226347">
              <w:rPr>
                <w:rFonts w:ascii="宋体" w:hAnsi="宋体" w:hint="eastAsia"/>
                <w:kern w:val="0"/>
                <w:szCs w:val="21"/>
              </w:rPr>
              <w:t>列他车方向</w:t>
            </w:r>
          </w:p>
        </w:tc>
      </w:tr>
      <w:tr w:rsidR="00C37EE3" w:rsidRPr="00226347" w14:paraId="1765058B" w14:textId="77777777" w:rsidTr="00C37EE3">
        <w:trPr>
          <w:trHeight w:val="285"/>
          <w:jc w:val="center"/>
        </w:trPr>
        <w:tc>
          <w:tcPr>
            <w:tcW w:w="691" w:type="dxa"/>
            <w:vMerge/>
            <w:tcBorders>
              <w:left w:val="single" w:sz="4" w:space="0" w:color="auto"/>
              <w:bottom w:val="single" w:sz="4" w:space="0" w:color="auto"/>
              <w:right w:val="single" w:sz="4" w:space="0" w:color="auto"/>
            </w:tcBorders>
            <w:vAlign w:val="center"/>
          </w:tcPr>
          <w:p w14:paraId="6B185667" w14:textId="77777777" w:rsidR="00C37EE3" w:rsidRPr="00226347" w:rsidRDefault="00C37EE3" w:rsidP="00C37EE3">
            <w:pPr>
              <w:widowControl/>
              <w:spacing w:after="200" w:line="252" w:lineRule="auto"/>
              <w:jc w:val="left"/>
              <w:rPr>
                <w:rFonts w:ascii="宋体" w:hAnsi="宋体" w:cs="宋体"/>
                <w:kern w:val="0"/>
                <w:szCs w:val="21"/>
              </w:rPr>
            </w:pPr>
          </w:p>
        </w:tc>
        <w:tc>
          <w:tcPr>
            <w:tcW w:w="1425" w:type="dxa"/>
            <w:vMerge/>
            <w:tcBorders>
              <w:left w:val="single" w:sz="4" w:space="0" w:color="auto"/>
              <w:bottom w:val="single" w:sz="4" w:space="0" w:color="auto"/>
              <w:right w:val="single" w:sz="4" w:space="0" w:color="auto"/>
            </w:tcBorders>
            <w:vAlign w:val="center"/>
          </w:tcPr>
          <w:p w14:paraId="1FB78B9B" w14:textId="77777777" w:rsidR="00C37EE3" w:rsidRPr="00226347" w:rsidRDefault="00C37EE3" w:rsidP="00C37EE3">
            <w:pPr>
              <w:widowControl/>
              <w:spacing w:after="200" w:line="252" w:lineRule="auto"/>
              <w:jc w:val="left"/>
              <w:rPr>
                <w:rFonts w:ascii="宋体" w:hAnsi="宋体" w:cs="宋体"/>
                <w:kern w:val="0"/>
                <w:szCs w:val="21"/>
              </w:rPr>
            </w:pPr>
          </w:p>
        </w:tc>
        <w:tc>
          <w:tcPr>
            <w:tcW w:w="851" w:type="dxa"/>
            <w:tcBorders>
              <w:top w:val="single" w:sz="4" w:space="0" w:color="auto"/>
              <w:left w:val="single" w:sz="4" w:space="0" w:color="auto"/>
              <w:bottom w:val="single" w:sz="4" w:space="0" w:color="auto"/>
              <w:right w:val="single" w:sz="4" w:space="0" w:color="auto"/>
            </w:tcBorders>
            <w:vAlign w:val="center"/>
          </w:tcPr>
          <w:p w14:paraId="5F737939" w14:textId="77777777" w:rsidR="00C37EE3" w:rsidRPr="00226347" w:rsidRDefault="00C37EE3" w:rsidP="00C37EE3">
            <w:pPr>
              <w:widowControl/>
              <w:spacing w:after="200" w:line="252" w:lineRule="auto"/>
              <w:jc w:val="center"/>
              <w:rPr>
                <w:rFonts w:ascii="宋体" w:hAnsi="宋体" w:cs="宋体"/>
                <w:kern w:val="0"/>
                <w:szCs w:val="21"/>
              </w:rPr>
            </w:pPr>
            <w:r w:rsidRPr="00226347">
              <w:rPr>
                <w:rFonts w:ascii="宋体" w:hAnsi="宋体" w:cs="宋体" w:hint="eastAsia"/>
                <w:kern w:val="0"/>
                <w:szCs w:val="21"/>
              </w:rPr>
              <w:t>2*L</w:t>
            </w:r>
          </w:p>
        </w:tc>
        <w:tc>
          <w:tcPr>
            <w:tcW w:w="5804" w:type="dxa"/>
            <w:tcBorders>
              <w:top w:val="single" w:sz="4" w:space="0" w:color="auto"/>
              <w:left w:val="single" w:sz="4" w:space="0" w:color="auto"/>
              <w:bottom w:val="single" w:sz="4" w:space="0" w:color="auto"/>
              <w:right w:val="single" w:sz="4" w:space="0" w:color="auto"/>
            </w:tcBorders>
            <w:shd w:val="clear" w:color="000000" w:fill="FFFFFF"/>
            <w:vAlign w:val="center"/>
          </w:tcPr>
          <w:p w14:paraId="6BFE5739" w14:textId="77777777" w:rsidR="00C37EE3" w:rsidRPr="00226347" w:rsidRDefault="00C37EE3" w:rsidP="00C37EE3">
            <w:pPr>
              <w:widowControl/>
              <w:spacing w:after="200" w:line="252" w:lineRule="auto"/>
              <w:jc w:val="left"/>
              <w:rPr>
                <w:rFonts w:ascii="宋体" w:hAnsi="宋体"/>
                <w:kern w:val="0"/>
                <w:szCs w:val="21"/>
              </w:rPr>
            </w:pPr>
            <w:r w:rsidRPr="00226347">
              <w:rPr>
                <w:rFonts w:ascii="宋体" w:hAnsi="宋体" w:hint="eastAsia"/>
                <w:kern w:val="0"/>
                <w:szCs w:val="21"/>
              </w:rPr>
              <w:t>L</w:t>
            </w:r>
            <w:r w:rsidRPr="00226347">
              <w:rPr>
                <w:rFonts w:ascii="宋体" w:hAnsi="宋体" w:hint="eastAsia"/>
                <w:kern w:val="0"/>
                <w:szCs w:val="21"/>
              </w:rPr>
              <w:t>列他车车速</w:t>
            </w:r>
            <w:r w:rsidRPr="00226347">
              <w:rPr>
                <w:rFonts w:ascii="宋体" w:hAnsi="宋体"/>
                <w:kern w:val="0"/>
                <w:szCs w:val="21"/>
              </w:rPr>
              <w:t>,</w:t>
            </w:r>
            <w:proofErr w:type="gramStart"/>
            <w:r w:rsidRPr="00226347">
              <w:rPr>
                <w:rFonts w:ascii="宋体" w:hAnsi="宋体"/>
                <w:kern w:val="0"/>
                <w:szCs w:val="21"/>
              </w:rPr>
              <w:t>厘米</w:t>
            </w:r>
            <w:r w:rsidRPr="00226347">
              <w:rPr>
                <w:rFonts w:ascii="宋体" w:hAnsi="宋体"/>
                <w:kern w:val="0"/>
                <w:szCs w:val="21"/>
              </w:rPr>
              <w:t>/</w:t>
            </w:r>
            <w:proofErr w:type="gramEnd"/>
            <w:r w:rsidRPr="00226347">
              <w:rPr>
                <w:rFonts w:ascii="宋体" w:hAnsi="宋体"/>
                <w:kern w:val="0"/>
                <w:szCs w:val="21"/>
              </w:rPr>
              <w:t>秒</w:t>
            </w:r>
          </w:p>
        </w:tc>
      </w:tr>
      <w:tr w:rsidR="00C37EE3" w:rsidRPr="00226347" w14:paraId="15451980" w14:textId="77777777" w:rsidTr="00C37EE3">
        <w:trPr>
          <w:trHeight w:val="596"/>
          <w:jc w:val="center"/>
        </w:trPr>
        <w:tc>
          <w:tcPr>
            <w:tcW w:w="691" w:type="dxa"/>
            <w:tcBorders>
              <w:left w:val="single" w:sz="4" w:space="0" w:color="auto"/>
              <w:bottom w:val="single" w:sz="4" w:space="0" w:color="auto"/>
              <w:right w:val="single" w:sz="4" w:space="0" w:color="auto"/>
            </w:tcBorders>
            <w:vAlign w:val="center"/>
          </w:tcPr>
          <w:p w14:paraId="19926543" w14:textId="77777777" w:rsidR="00C37EE3" w:rsidRPr="00226347" w:rsidRDefault="00C37EE3" w:rsidP="00C37EE3">
            <w:pPr>
              <w:widowControl/>
              <w:spacing w:after="200" w:line="252" w:lineRule="auto"/>
              <w:jc w:val="left"/>
              <w:rPr>
                <w:rFonts w:ascii="宋体" w:hAnsi="宋体" w:cs="宋体"/>
                <w:kern w:val="0"/>
                <w:szCs w:val="21"/>
              </w:rPr>
            </w:pPr>
          </w:p>
        </w:tc>
        <w:tc>
          <w:tcPr>
            <w:tcW w:w="1425" w:type="dxa"/>
            <w:tcBorders>
              <w:left w:val="single" w:sz="4" w:space="0" w:color="auto"/>
              <w:bottom w:val="single" w:sz="4" w:space="0" w:color="auto"/>
              <w:right w:val="single" w:sz="4" w:space="0" w:color="auto"/>
            </w:tcBorders>
            <w:vAlign w:val="center"/>
          </w:tcPr>
          <w:p w14:paraId="204384EC" w14:textId="77777777" w:rsidR="00C37EE3" w:rsidRPr="00226347" w:rsidRDefault="00C37EE3" w:rsidP="00C37EE3">
            <w:pPr>
              <w:widowControl/>
              <w:spacing w:after="200" w:line="252" w:lineRule="auto"/>
              <w:jc w:val="left"/>
              <w:rPr>
                <w:rFonts w:ascii="宋体" w:hAnsi="宋体" w:cs="宋体"/>
                <w:kern w:val="0"/>
                <w:szCs w:val="21"/>
              </w:rPr>
            </w:pPr>
          </w:p>
        </w:tc>
        <w:tc>
          <w:tcPr>
            <w:tcW w:w="851" w:type="dxa"/>
            <w:tcBorders>
              <w:left w:val="single" w:sz="4" w:space="0" w:color="auto"/>
              <w:bottom w:val="single" w:sz="4" w:space="0" w:color="auto"/>
              <w:right w:val="single" w:sz="4" w:space="0" w:color="auto"/>
            </w:tcBorders>
            <w:vAlign w:val="center"/>
          </w:tcPr>
          <w:p w14:paraId="594F1372" w14:textId="77777777" w:rsidR="00C37EE3" w:rsidRPr="00226347" w:rsidRDefault="00C37EE3" w:rsidP="00C37EE3">
            <w:pPr>
              <w:widowControl/>
              <w:spacing w:after="200" w:line="252" w:lineRule="auto"/>
              <w:jc w:val="left"/>
              <w:rPr>
                <w:rFonts w:ascii="宋体" w:hAnsi="宋体"/>
                <w:kern w:val="0"/>
                <w:szCs w:val="21"/>
              </w:rPr>
            </w:pPr>
          </w:p>
        </w:tc>
        <w:tc>
          <w:tcPr>
            <w:tcW w:w="5804" w:type="dxa"/>
            <w:tcBorders>
              <w:left w:val="single" w:sz="4" w:space="0" w:color="auto"/>
              <w:bottom w:val="single" w:sz="4" w:space="0" w:color="auto"/>
              <w:right w:val="single" w:sz="4" w:space="0" w:color="auto"/>
            </w:tcBorders>
            <w:shd w:val="clear" w:color="000000" w:fill="FFFFFF"/>
            <w:vAlign w:val="center"/>
          </w:tcPr>
          <w:p w14:paraId="49A9E1B8" w14:textId="77777777" w:rsidR="00C37EE3" w:rsidRPr="00226347" w:rsidRDefault="00C37EE3" w:rsidP="00C37EE3">
            <w:pPr>
              <w:widowControl/>
              <w:spacing w:after="200" w:line="252" w:lineRule="auto"/>
              <w:jc w:val="left"/>
              <w:rPr>
                <w:rFonts w:ascii="宋体" w:hAnsi="宋体"/>
                <w:kern w:val="0"/>
                <w:szCs w:val="21"/>
              </w:rPr>
            </w:pPr>
          </w:p>
        </w:tc>
      </w:tr>
    </w:tbl>
    <w:p w14:paraId="16F00C2F" w14:textId="77777777" w:rsidR="00C37EE3" w:rsidRPr="00226347" w:rsidRDefault="00C37EE3" w:rsidP="00C37EE3">
      <w:pPr>
        <w:pStyle w:val="p0"/>
        <w:ind w:left="2940" w:firstLineChars="150" w:firstLine="315"/>
        <w:rPr>
          <w:rFonts w:ascii="宋体" w:hAnsi="宋体" w:cs="宋体"/>
        </w:rPr>
      </w:pPr>
    </w:p>
    <w:p w14:paraId="121021E5" w14:textId="77777777" w:rsidR="00C37EE3" w:rsidRPr="00226347" w:rsidRDefault="00C37EE3" w:rsidP="00A064DB">
      <w:pPr>
        <w:pStyle w:val="p0"/>
        <w:ind w:left="2127"/>
        <w:rPr>
          <w:rFonts w:ascii="宋体" w:hAnsi="宋体"/>
          <w:b/>
        </w:rPr>
      </w:pPr>
      <w:r w:rsidRPr="00226347">
        <w:rPr>
          <w:rFonts w:ascii="Arial" w:hAnsi="Arial"/>
          <w:kern w:val="2"/>
        </w:rPr>
        <w:br w:type="page"/>
      </w:r>
      <w:r w:rsidRPr="00226347">
        <w:rPr>
          <w:rFonts w:ascii="宋体" w:hAnsi="宋体" w:hint="eastAsia"/>
          <w:b/>
          <w:kern w:val="2"/>
        </w:rPr>
        <w:t>表2：信号灯编排次序标</w:t>
      </w:r>
      <w:r w:rsidRPr="00226347">
        <w:rPr>
          <w:rFonts w:ascii="宋体" w:hAnsi="宋体" w:hint="eastAsia"/>
          <w:b/>
        </w:rPr>
        <w:t>（Version</w:t>
      </w:r>
      <w:r w:rsidRPr="00226347">
        <w:rPr>
          <w:rFonts w:ascii="宋体" w:hAnsi="宋体"/>
          <w:b/>
        </w:rPr>
        <w:t>1</w:t>
      </w:r>
      <w:r w:rsidRPr="00226347">
        <w:rPr>
          <w:rFonts w:ascii="宋体" w:hAnsi="宋体" w:hint="eastAsia"/>
          <w:b/>
        </w:rPr>
        <w:t>.</w:t>
      </w:r>
      <w:r>
        <w:rPr>
          <w:rFonts w:ascii="宋体" w:hAnsi="宋体"/>
          <w:b/>
        </w:rPr>
        <w:t>3</w:t>
      </w:r>
      <w:r w:rsidRPr="00226347">
        <w:rPr>
          <w:rFonts w:ascii="宋体" w:hAnsi="宋体" w:hint="eastAsia"/>
          <w:b/>
        </w:rPr>
        <w:t>）</w:t>
      </w:r>
    </w:p>
    <w:p w14:paraId="0FF11839" w14:textId="77777777" w:rsidR="00C37EE3" w:rsidRPr="00226347" w:rsidRDefault="00C37EE3" w:rsidP="00C37EE3">
      <w:pPr>
        <w:pStyle w:val="p0"/>
        <w:ind w:left="2940"/>
        <w:rPr>
          <w:rFonts w:ascii="宋体" w:hAnsi="宋体"/>
        </w:rPr>
      </w:pPr>
    </w:p>
    <w:tbl>
      <w:tblPr>
        <w:tblW w:w="7809" w:type="dxa"/>
        <w:jc w:val="center"/>
        <w:tblLook w:val="04A0" w:firstRow="1" w:lastRow="0" w:firstColumn="1" w:lastColumn="0" w:noHBand="0" w:noVBand="1"/>
      </w:tblPr>
      <w:tblGrid>
        <w:gridCol w:w="1635"/>
        <w:gridCol w:w="1418"/>
        <w:gridCol w:w="1559"/>
        <w:gridCol w:w="1783"/>
        <w:gridCol w:w="1414"/>
      </w:tblGrid>
      <w:tr w:rsidR="00C37EE3" w:rsidRPr="00226347" w14:paraId="64F41082" w14:textId="77777777" w:rsidTr="00C37EE3">
        <w:trPr>
          <w:trHeight w:val="495"/>
          <w:jc w:val="center"/>
        </w:trPr>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3B07DE"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序号</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06A99C3B"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信号灯名字</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3DB28F9"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信号灯</w:t>
            </w:r>
            <w:r w:rsidRPr="00226347">
              <w:rPr>
                <w:rFonts w:ascii="宋体" w:hAnsi="宋体" w:cs="宋体" w:hint="eastAsia"/>
                <w:b/>
                <w:bCs/>
                <w:kern w:val="0"/>
              </w:rPr>
              <w:t>ID</w:t>
            </w:r>
            <w:r w:rsidRPr="00226347">
              <w:rPr>
                <w:rFonts w:ascii="宋体" w:hAnsi="宋体" w:cs="宋体" w:hint="eastAsia"/>
                <w:b/>
                <w:bCs/>
                <w:kern w:val="0"/>
              </w:rPr>
              <w:br/>
            </w:r>
            <w:r w:rsidRPr="00226347">
              <w:rPr>
                <w:rFonts w:ascii="宋体" w:hAnsi="宋体" w:cs="宋体" w:hint="eastAsia"/>
                <w:b/>
                <w:bCs/>
                <w:kern w:val="0"/>
              </w:rPr>
              <w:t>（</w:t>
            </w:r>
            <w:r w:rsidRPr="00226347">
              <w:rPr>
                <w:rFonts w:ascii="宋体" w:hAnsi="宋体" w:cs="宋体" w:hint="eastAsia"/>
                <w:b/>
                <w:bCs/>
                <w:kern w:val="0"/>
              </w:rPr>
              <w:t>ox)</w:t>
            </w:r>
          </w:p>
        </w:tc>
        <w:tc>
          <w:tcPr>
            <w:tcW w:w="1783" w:type="dxa"/>
            <w:tcBorders>
              <w:top w:val="single" w:sz="4" w:space="0" w:color="auto"/>
              <w:left w:val="nil"/>
              <w:bottom w:val="single" w:sz="4" w:space="0" w:color="auto"/>
              <w:right w:val="single" w:sz="4" w:space="0" w:color="auto"/>
            </w:tcBorders>
            <w:shd w:val="clear" w:color="auto" w:fill="auto"/>
            <w:vAlign w:val="center"/>
            <w:hideMark/>
          </w:tcPr>
          <w:p w14:paraId="79BFB25E"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所在区段</w:t>
            </w:r>
          </w:p>
        </w:tc>
        <w:tc>
          <w:tcPr>
            <w:tcW w:w="1414" w:type="dxa"/>
            <w:tcBorders>
              <w:top w:val="single" w:sz="4" w:space="0" w:color="auto"/>
              <w:left w:val="nil"/>
              <w:bottom w:val="single" w:sz="4" w:space="0" w:color="auto"/>
              <w:right w:val="single" w:sz="4" w:space="0" w:color="auto"/>
            </w:tcBorders>
            <w:shd w:val="clear" w:color="auto" w:fill="auto"/>
            <w:vAlign w:val="center"/>
            <w:hideMark/>
          </w:tcPr>
          <w:p w14:paraId="4A2ABF27"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类型</w:t>
            </w:r>
          </w:p>
        </w:tc>
      </w:tr>
      <w:tr w:rsidR="00C37EE3" w:rsidRPr="00226347" w14:paraId="4058A89B"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22A4729"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w:t>
            </w:r>
          </w:p>
        </w:tc>
        <w:tc>
          <w:tcPr>
            <w:tcW w:w="1418" w:type="dxa"/>
            <w:tcBorders>
              <w:top w:val="nil"/>
              <w:left w:val="nil"/>
              <w:bottom w:val="single" w:sz="4" w:space="0" w:color="auto"/>
              <w:right w:val="single" w:sz="4" w:space="0" w:color="auto"/>
            </w:tcBorders>
            <w:shd w:val="clear" w:color="auto" w:fill="auto"/>
            <w:noWrap/>
            <w:vAlign w:val="bottom"/>
            <w:hideMark/>
          </w:tcPr>
          <w:p w14:paraId="2AF8B40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Z0121</w:t>
            </w:r>
          </w:p>
        </w:tc>
        <w:tc>
          <w:tcPr>
            <w:tcW w:w="1559" w:type="dxa"/>
            <w:tcBorders>
              <w:top w:val="nil"/>
              <w:left w:val="nil"/>
              <w:bottom w:val="single" w:sz="4" w:space="0" w:color="auto"/>
              <w:right w:val="single" w:sz="4" w:space="0" w:color="auto"/>
            </w:tcBorders>
            <w:shd w:val="clear" w:color="auto" w:fill="auto"/>
            <w:noWrap/>
            <w:vAlign w:val="bottom"/>
            <w:hideMark/>
          </w:tcPr>
          <w:p w14:paraId="221E687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0121</w:t>
            </w:r>
          </w:p>
        </w:tc>
        <w:tc>
          <w:tcPr>
            <w:tcW w:w="1783" w:type="dxa"/>
            <w:tcBorders>
              <w:top w:val="nil"/>
              <w:left w:val="nil"/>
              <w:bottom w:val="single" w:sz="4" w:space="0" w:color="auto"/>
              <w:right w:val="single" w:sz="4" w:space="0" w:color="auto"/>
            </w:tcBorders>
            <w:shd w:val="clear" w:color="auto" w:fill="auto"/>
            <w:noWrap/>
            <w:vAlign w:val="bottom"/>
            <w:hideMark/>
          </w:tcPr>
          <w:p w14:paraId="039AE03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00E10104</w:t>
            </w:r>
          </w:p>
        </w:tc>
        <w:tc>
          <w:tcPr>
            <w:tcW w:w="1414" w:type="dxa"/>
            <w:tcBorders>
              <w:top w:val="nil"/>
              <w:left w:val="nil"/>
              <w:bottom w:val="single" w:sz="4" w:space="0" w:color="auto"/>
              <w:right w:val="single" w:sz="4" w:space="0" w:color="auto"/>
            </w:tcBorders>
            <w:shd w:val="clear" w:color="auto" w:fill="auto"/>
            <w:noWrap/>
            <w:vAlign w:val="bottom"/>
            <w:hideMark/>
          </w:tcPr>
          <w:p w14:paraId="6797A9C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w:t>
            </w:r>
          </w:p>
        </w:tc>
      </w:tr>
      <w:tr w:rsidR="00C37EE3" w:rsidRPr="00226347" w14:paraId="1F083D1A"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24492B6F"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w:t>
            </w:r>
          </w:p>
        </w:tc>
        <w:tc>
          <w:tcPr>
            <w:tcW w:w="1418" w:type="dxa"/>
            <w:tcBorders>
              <w:top w:val="nil"/>
              <w:left w:val="nil"/>
              <w:bottom w:val="single" w:sz="4" w:space="0" w:color="auto"/>
              <w:right w:val="single" w:sz="4" w:space="0" w:color="auto"/>
            </w:tcBorders>
            <w:shd w:val="clear" w:color="auto" w:fill="auto"/>
            <w:noWrap/>
            <w:vAlign w:val="bottom"/>
            <w:hideMark/>
          </w:tcPr>
          <w:p w14:paraId="2614151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Z0120</w:t>
            </w:r>
          </w:p>
        </w:tc>
        <w:tc>
          <w:tcPr>
            <w:tcW w:w="1559" w:type="dxa"/>
            <w:tcBorders>
              <w:top w:val="nil"/>
              <w:left w:val="nil"/>
              <w:bottom w:val="single" w:sz="4" w:space="0" w:color="auto"/>
              <w:right w:val="single" w:sz="4" w:space="0" w:color="auto"/>
            </w:tcBorders>
            <w:shd w:val="clear" w:color="auto" w:fill="auto"/>
            <w:noWrap/>
            <w:vAlign w:val="bottom"/>
            <w:hideMark/>
          </w:tcPr>
          <w:p w14:paraId="6B7A166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0120</w:t>
            </w:r>
          </w:p>
        </w:tc>
        <w:tc>
          <w:tcPr>
            <w:tcW w:w="1783" w:type="dxa"/>
            <w:tcBorders>
              <w:top w:val="nil"/>
              <w:left w:val="nil"/>
              <w:bottom w:val="single" w:sz="4" w:space="0" w:color="auto"/>
              <w:right w:val="single" w:sz="4" w:space="0" w:color="auto"/>
            </w:tcBorders>
            <w:shd w:val="clear" w:color="auto" w:fill="auto"/>
            <w:noWrap/>
            <w:vAlign w:val="bottom"/>
            <w:hideMark/>
          </w:tcPr>
          <w:p w14:paraId="45BA61B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00E20101</w:t>
            </w:r>
          </w:p>
        </w:tc>
        <w:tc>
          <w:tcPr>
            <w:tcW w:w="1414" w:type="dxa"/>
            <w:tcBorders>
              <w:top w:val="nil"/>
              <w:left w:val="nil"/>
              <w:bottom w:val="single" w:sz="4" w:space="0" w:color="auto"/>
              <w:right w:val="single" w:sz="4" w:space="0" w:color="auto"/>
            </w:tcBorders>
            <w:shd w:val="clear" w:color="auto" w:fill="auto"/>
            <w:noWrap/>
            <w:vAlign w:val="bottom"/>
            <w:hideMark/>
          </w:tcPr>
          <w:p w14:paraId="1A43330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w:t>
            </w:r>
          </w:p>
        </w:tc>
      </w:tr>
      <w:tr w:rsidR="00C37EE3" w:rsidRPr="00226347" w14:paraId="505C2391"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A1CC778"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w:t>
            </w:r>
          </w:p>
        </w:tc>
        <w:tc>
          <w:tcPr>
            <w:tcW w:w="1418" w:type="dxa"/>
            <w:tcBorders>
              <w:top w:val="nil"/>
              <w:left w:val="nil"/>
              <w:bottom w:val="single" w:sz="4" w:space="0" w:color="auto"/>
              <w:right w:val="single" w:sz="4" w:space="0" w:color="auto"/>
            </w:tcBorders>
            <w:shd w:val="clear" w:color="auto" w:fill="auto"/>
            <w:noWrap/>
            <w:vAlign w:val="bottom"/>
            <w:hideMark/>
          </w:tcPr>
          <w:p w14:paraId="5D1D02D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X0103</w:t>
            </w:r>
          </w:p>
        </w:tc>
        <w:tc>
          <w:tcPr>
            <w:tcW w:w="1559" w:type="dxa"/>
            <w:tcBorders>
              <w:top w:val="nil"/>
              <w:left w:val="nil"/>
              <w:bottom w:val="single" w:sz="4" w:space="0" w:color="auto"/>
              <w:right w:val="single" w:sz="4" w:space="0" w:color="auto"/>
            </w:tcBorders>
            <w:shd w:val="clear" w:color="auto" w:fill="auto"/>
            <w:noWrap/>
            <w:vAlign w:val="bottom"/>
            <w:hideMark/>
          </w:tcPr>
          <w:p w14:paraId="3D02A71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0103</w:t>
            </w:r>
          </w:p>
        </w:tc>
        <w:tc>
          <w:tcPr>
            <w:tcW w:w="1783" w:type="dxa"/>
            <w:tcBorders>
              <w:top w:val="nil"/>
              <w:left w:val="nil"/>
              <w:bottom w:val="single" w:sz="4" w:space="0" w:color="auto"/>
              <w:right w:val="single" w:sz="4" w:space="0" w:color="auto"/>
            </w:tcBorders>
            <w:shd w:val="clear" w:color="auto" w:fill="auto"/>
            <w:noWrap/>
            <w:vAlign w:val="bottom"/>
            <w:hideMark/>
          </w:tcPr>
          <w:p w14:paraId="29D0943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01010103</w:t>
            </w:r>
          </w:p>
        </w:tc>
        <w:tc>
          <w:tcPr>
            <w:tcW w:w="1414" w:type="dxa"/>
            <w:tcBorders>
              <w:top w:val="nil"/>
              <w:left w:val="nil"/>
              <w:bottom w:val="single" w:sz="4" w:space="0" w:color="auto"/>
              <w:right w:val="single" w:sz="4" w:space="0" w:color="auto"/>
            </w:tcBorders>
            <w:shd w:val="clear" w:color="auto" w:fill="auto"/>
            <w:noWrap/>
            <w:vAlign w:val="bottom"/>
            <w:hideMark/>
          </w:tcPr>
          <w:p w14:paraId="41D2D5A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58A54058"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79CD43B8"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w:t>
            </w:r>
          </w:p>
        </w:tc>
        <w:tc>
          <w:tcPr>
            <w:tcW w:w="1418" w:type="dxa"/>
            <w:tcBorders>
              <w:top w:val="nil"/>
              <w:left w:val="nil"/>
              <w:bottom w:val="single" w:sz="4" w:space="0" w:color="auto"/>
              <w:right w:val="single" w:sz="4" w:space="0" w:color="auto"/>
            </w:tcBorders>
            <w:shd w:val="clear" w:color="auto" w:fill="auto"/>
            <w:noWrap/>
            <w:vAlign w:val="bottom"/>
            <w:hideMark/>
          </w:tcPr>
          <w:p w14:paraId="52ABE61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F1</w:t>
            </w:r>
          </w:p>
        </w:tc>
        <w:tc>
          <w:tcPr>
            <w:tcW w:w="1559" w:type="dxa"/>
            <w:tcBorders>
              <w:top w:val="nil"/>
              <w:left w:val="nil"/>
              <w:bottom w:val="single" w:sz="4" w:space="0" w:color="auto"/>
              <w:right w:val="single" w:sz="4" w:space="0" w:color="auto"/>
            </w:tcBorders>
            <w:shd w:val="clear" w:color="auto" w:fill="auto"/>
            <w:noWrap/>
            <w:vAlign w:val="bottom"/>
            <w:hideMark/>
          </w:tcPr>
          <w:p w14:paraId="27A6470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0151</w:t>
            </w:r>
          </w:p>
        </w:tc>
        <w:tc>
          <w:tcPr>
            <w:tcW w:w="1783" w:type="dxa"/>
            <w:tcBorders>
              <w:top w:val="nil"/>
              <w:left w:val="nil"/>
              <w:bottom w:val="single" w:sz="4" w:space="0" w:color="auto"/>
              <w:right w:val="single" w:sz="4" w:space="0" w:color="auto"/>
            </w:tcBorders>
            <w:shd w:val="clear" w:color="auto" w:fill="auto"/>
            <w:noWrap/>
            <w:vAlign w:val="bottom"/>
            <w:hideMark/>
          </w:tcPr>
          <w:p w14:paraId="30FFFFD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01011FD1</w:t>
            </w:r>
          </w:p>
        </w:tc>
        <w:tc>
          <w:tcPr>
            <w:tcW w:w="1414" w:type="dxa"/>
            <w:tcBorders>
              <w:top w:val="nil"/>
              <w:left w:val="nil"/>
              <w:bottom w:val="single" w:sz="4" w:space="0" w:color="auto"/>
              <w:right w:val="single" w:sz="4" w:space="0" w:color="auto"/>
            </w:tcBorders>
            <w:shd w:val="clear" w:color="auto" w:fill="auto"/>
            <w:noWrap/>
            <w:vAlign w:val="bottom"/>
            <w:hideMark/>
          </w:tcPr>
          <w:p w14:paraId="680666D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2985D963"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6A246CF"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w:t>
            </w:r>
          </w:p>
        </w:tc>
        <w:tc>
          <w:tcPr>
            <w:tcW w:w="1418" w:type="dxa"/>
            <w:tcBorders>
              <w:top w:val="nil"/>
              <w:left w:val="nil"/>
              <w:bottom w:val="single" w:sz="4" w:space="0" w:color="auto"/>
              <w:right w:val="single" w:sz="4" w:space="0" w:color="auto"/>
            </w:tcBorders>
            <w:shd w:val="clear" w:color="auto" w:fill="auto"/>
            <w:noWrap/>
            <w:vAlign w:val="bottom"/>
            <w:hideMark/>
          </w:tcPr>
          <w:p w14:paraId="2A83610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F2</w:t>
            </w:r>
          </w:p>
        </w:tc>
        <w:tc>
          <w:tcPr>
            <w:tcW w:w="1559" w:type="dxa"/>
            <w:tcBorders>
              <w:top w:val="nil"/>
              <w:left w:val="nil"/>
              <w:bottom w:val="single" w:sz="4" w:space="0" w:color="auto"/>
              <w:right w:val="single" w:sz="4" w:space="0" w:color="auto"/>
            </w:tcBorders>
            <w:shd w:val="clear" w:color="auto" w:fill="auto"/>
            <w:noWrap/>
            <w:vAlign w:val="bottom"/>
            <w:hideMark/>
          </w:tcPr>
          <w:p w14:paraId="0D2EC7C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0152</w:t>
            </w:r>
          </w:p>
        </w:tc>
        <w:tc>
          <w:tcPr>
            <w:tcW w:w="1783" w:type="dxa"/>
            <w:tcBorders>
              <w:top w:val="nil"/>
              <w:left w:val="nil"/>
              <w:bottom w:val="single" w:sz="4" w:space="0" w:color="auto"/>
              <w:right w:val="single" w:sz="4" w:space="0" w:color="auto"/>
            </w:tcBorders>
            <w:shd w:val="clear" w:color="auto" w:fill="auto"/>
            <w:noWrap/>
            <w:vAlign w:val="bottom"/>
            <w:hideMark/>
          </w:tcPr>
          <w:p w14:paraId="56B2DC8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01021FD2</w:t>
            </w:r>
          </w:p>
        </w:tc>
        <w:tc>
          <w:tcPr>
            <w:tcW w:w="1414" w:type="dxa"/>
            <w:tcBorders>
              <w:top w:val="nil"/>
              <w:left w:val="nil"/>
              <w:bottom w:val="single" w:sz="4" w:space="0" w:color="auto"/>
              <w:right w:val="single" w:sz="4" w:space="0" w:color="auto"/>
            </w:tcBorders>
            <w:shd w:val="clear" w:color="auto" w:fill="auto"/>
            <w:noWrap/>
            <w:vAlign w:val="bottom"/>
            <w:hideMark/>
          </w:tcPr>
          <w:p w14:paraId="26C332F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351C3694"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EF16749"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w:t>
            </w:r>
          </w:p>
        </w:tc>
        <w:tc>
          <w:tcPr>
            <w:tcW w:w="1418" w:type="dxa"/>
            <w:tcBorders>
              <w:top w:val="nil"/>
              <w:left w:val="nil"/>
              <w:bottom w:val="single" w:sz="4" w:space="0" w:color="auto"/>
              <w:right w:val="single" w:sz="4" w:space="0" w:color="auto"/>
            </w:tcBorders>
            <w:shd w:val="clear" w:color="auto" w:fill="auto"/>
            <w:noWrap/>
            <w:vAlign w:val="bottom"/>
            <w:hideMark/>
          </w:tcPr>
          <w:p w14:paraId="5E141776" w14:textId="77777777" w:rsidR="00C37EE3" w:rsidRPr="00226347" w:rsidRDefault="00C37EE3" w:rsidP="00C37EE3">
            <w:pPr>
              <w:widowControl/>
              <w:jc w:val="left"/>
              <w:rPr>
                <w:rFonts w:ascii="宋体" w:hAnsi="宋体" w:cs="宋体"/>
                <w:b/>
                <w:bCs/>
                <w:kern w:val="0"/>
              </w:rPr>
            </w:pPr>
            <w:r w:rsidRPr="00226347">
              <w:rPr>
                <w:rFonts w:ascii="宋体" w:hAnsi="宋体" w:cs="宋体" w:hint="eastAsia"/>
                <w:b/>
                <w:bCs/>
                <w:kern w:val="0"/>
              </w:rPr>
              <w:t>S0106</w:t>
            </w:r>
          </w:p>
        </w:tc>
        <w:tc>
          <w:tcPr>
            <w:tcW w:w="1559" w:type="dxa"/>
            <w:tcBorders>
              <w:top w:val="nil"/>
              <w:left w:val="nil"/>
              <w:bottom w:val="single" w:sz="4" w:space="0" w:color="auto"/>
              <w:right w:val="single" w:sz="4" w:space="0" w:color="auto"/>
            </w:tcBorders>
            <w:shd w:val="clear" w:color="auto" w:fill="auto"/>
            <w:noWrap/>
            <w:vAlign w:val="bottom"/>
            <w:hideMark/>
          </w:tcPr>
          <w:p w14:paraId="43D4EFB2" w14:textId="77777777" w:rsidR="00C37EE3" w:rsidRPr="00226347" w:rsidRDefault="00C37EE3" w:rsidP="00C37EE3">
            <w:pPr>
              <w:widowControl/>
              <w:jc w:val="left"/>
              <w:rPr>
                <w:rFonts w:ascii="宋体" w:hAnsi="宋体" w:cs="宋体"/>
                <w:b/>
                <w:bCs/>
                <w:kern w:val="0"/>
              </w:rPr>
            </w:pPr>
            <w:r w:rsidRPr="00226347">
              <w:rPr>
                <w:rFonts w:ascii="宋体" w:hAnsi="宋体" w:cs="宋体" w:hint="eastAsia"/>
                <w:b/>
                <w:bCs/>
                <w:kern w:val="0"/>
              </w:rPr>
              <w:t>0106</w:t>
            </w:r>
          </w:p>
        </w:tc>
        <w:tc>
          <w:tcPr>
            <w:tcW w:w="1783" w:type="dxa"/>
            <w:tcBorders>
              <w:top w:val="nil"/>
              <w:left w:val="nil"/>
              <w:bottom w:val="single" w:sz="4" w:space="0" w:color="auto"/>
              <w:right w:val="single" w:sz="4" w:space="0" w:color="auto"/>
            </w:tcBorders>
            <w:shd w:val="clear" w:color="auto" w:fill="auto"/>
            <w:noWrap/>
            <w:vAlign w:val="bottom"/>
            <w:hideMark/>
          </w:tcPr>
          <w:p w14:paraId="5AFC53B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01040106</w:t>
            </w:r>
          </w:p>
        </w:tc>
        <w:tc>
          <w:tcPr>
            <w:tcW w:w="1414" w:type="dxa"/>
            <w:tcBorders>
              <w:top w:val="nil"/>
              <w:left w:val="nil"/>
              <w:bottom w:val="single" w:sz="4" w:space="0" w:color="auto"/>
              <w:right w:val="single" w:sz="4" w:space="0" w:color="auto"/>
            </w:tcBorders>
            <w:shd w:val="clear" w:color="auto" w:fill="auto"/>
            <w:noWrap/>
            <w:vAlign w:val="bottom"/>
            <w:hideMark/>
          </w:tcPr>
          <w:p w14:paraId="1D25257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6972320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666A38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w:t>
            </w:r>
          </w:p>
        </w:tc>
        <w:tc>
          <w:tcPr>
            <w:tcW w:w="1418" w:type="dxa"/>
            <w:tcBorders>
              <w:top w:val="nil"/>
              <w:left w:val="nil"/>
              <w:bottom w:val="single" w:sz="4" w:space="0" w:color="auto"/>
              <w:right w:val="single" w:sz="4" w:space="0" w:color="auto"/>
            </w:tcBorders>
            <w:shd w:val="clear" w:color="auto" w:fill="auto"/>
            <w:noWrap/>
            <w:vAlign w:val="bottom"/>
            <w:hideMark/>
          </w:tcPr>
          <w:p w14:paraId="7A9B809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X0105</w:t>
            </w:r>
          </w:p>
        </w:tc>
        <w:tc>
          <w:tcPr>
            <w:tcW w:w="1559" w:type="dxa"/>
            <w:tcBorders>
              <w:top w:val="nil"/>
              <w:left w:val="nil"/>
              <w:bottom w:val="single" w:sz="4" w:space="0" w:color="auto"/>
              <w:right w:val="single" w:sz="4" w:space="0" w:color="auto"/>
            </w:tcBorders>
            <w:shd w:val="clear" w:color="auto" w:fill="auto"/>
            <w:noWrap/>
            <w:vAlign w:val="bottom"/>
            <w:hideMark/>
          </w:tcPr>
          <w:p w14:paraId="3AA16DA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0105</w:t>
            </w:r>
          </w:p>
        </w:tc>
        <w:tc>
          <w:tcPr>
            <w:tcW w:w="1783" w:type="dxa"/>
            <w:tcBorders>
              <w:top w:val="nil"/>
              <w:left w:val="nil"/>
              <w:bottom w:val="single" w:sz="4" w:space="0" w:color="auto"/>
              <w:right w:val="single" w:sz="4" w:space="0" w:color="auto"/>
            </w:tcBorders>
            <w:shd w:val="clear" w:color="auto" w:fill="auto"/>
            <w:noWrap/>
            <w:vAlign w:val="bottom"/>
            <w:hideMark/>
          </w:tcPr>
          <w:p w14:paraId="5DF7CA0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01050107</w:t>
            </w:r>
          </w:p>
        </w:tc>
        <w:tc>
          <w:tcPr>
            <w:tcW w:w="1414" w:type="dxa"/>
            <w:tcBorders>
              <w:top w:val="nil"/>
              <w:left w:val="nil"/>
              <w:bottom w:val="single" w:sz="4" w:space="0" w:color="auto"/>
              <w:right w:val="single" w:sz="4" w:space="0" w:color="auto"/>
            </w:tcBorders>
            <w:shd w:val="clear" w:color="auto" w:fill="auto"/>
            <w:noWrap/>
            <w:vAlign w:val="bottom"/>
            <w:hideMark/>
          </w:tcPr>
          <w:p w14:paraId="060E30C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482894D1"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CF5704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8</w:t>
            </w:r>
          </w:p>
        </w:tc>
        <w:tc>
          <w:tcPr>
            <w:tcW w:w="1418" w:type="dxa"/>
            <w:tcBorders>
              <w:top w:val="nil"/>
              <w:left w:val="nil"/>
              <w:bottom w:val="single" w:sz="4" w:space="0" w:color="auto"/>
              <w:right w:val="single" w:sz="4" w:space="0" w:color="auto"/>
            </w:tcBorders>
            <w:shd w:val="clear" w:color="auto" w:fill="auto"/>
            <w:noWrap/>
            <w:vAlign w:val="bottom"/>
            <w:hideMark/>
          </w:tcPr>
          <w:p w14:paraId="4EE085A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F5</w:t>
            </w:r>
          </w:p>
        </w:tc>
        <w:tc>
          <w:tcPr>
            <w:tcW w:w="1559" w:type="dxa"/>
            <w:tcBorders>
              <w:top w:val="nil"/>
              <w:left w:val="nil"/>
              <w:bottom w:val="single" w:sz="4" w:space="0" w:color="auto"/>
              <w:right w:val="single" w:sz="4" w:space="0" w:color="auto"/>
            </w:tcBorders>
            <w:shd w:val="clear" w:color="auto" w:fill="auto"/>
            <w:noWrap/>
            <w:vAlign w:val="bottom"/>
            <w:hideMark/>
          </w:tcPr>
          <w:p w14:paraId="1673D37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0107</w:t>
            </w:r>
          </w:p>
        </w:tc>
        <w:tc>
          <w:tcPr>
            <w:tcW w:w="1783" w:type="dxa"/>
            <w:tcBorders>
              <w:top w:val="nil"/>
              <w:left w:val="nil"/>
              <w:bottom w:val="single" w:sz="4" w:space="0" w:color="auto"/>
              <w:right w:val="single" w:sz="4" w:space="0" w:color="auto"/>
            </w:tcBorders>
            <w:shd w:val="clear" w:color="auto" w:fill="auto"/>
            <w:noWrap/>
            <w:vAlign w:val="bottom"/>
            <w:hideMark/>
          </w:tcPr>
          <w:p w14:paraId="74849C3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1E69492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01F7C8D3"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7E1F77B"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9</w:t>
            </w:r>
          </w:p>
        </w:tc>
        <w:tc>
          <w:tcPr>
            <w:tcW w:w="1418" w:type="dxa"/>
            <w:tcBorders>
              <w:top w:val="nil"/>
              <w:left w:val="nil"/>
              <w:bottom w:val="single" w:sz="4" w:space="0" w:color="auto"/>
              <w:right w:val="single" w:sz="4" w:space="0" w:color="auto"/>
            </w:tcBorders>
            <w:shd w:val="clear" w:color="auto" w:fill="auto"/>
            <w:noWrap/>
            <w:vAlign w:val="bottom"/>
            <w:hideMark/>
          </w:tcPr>
          <w:p w14:paraId="12E0168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S0108</w:t>
            </w:r>
          </w:p>
        </w:tc>
        <w:tc>
          <w:tcPr>
            <w:tcW w:w="1559" w:type="dxa"/>
            <w:tcBorders>
              <w:top w:val="nil"/>
              <w:left w:val="nil"/>
              <w:bottom w:val="single" w:sz="4" w:space="0" w:color="auto"/>
              <w:right w:val="single" w:sz="4" w:space="0" w:color="auto"/>
            </w:tcBorders>
            <w:shd w:val="clear" w:color="auto" w:fill="auto"/>
            <w:noWrap/>
            <w:vAlign w:val="bottom"/>
            <w:hideMark/>
          </w:tcPr>
          <w:p w14:paraId="39CE1C8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0108</w:t>
            </w:r>
          </w:p>
        </w:tc>
        <w:tc>
          <w:tcPr>
            <w:tcW w:w="1783" w:type="dxa"/>
            <w:tcBorders>
              <w:top w:val="nil"/>
              <w:left w:val="nil"/>
              <w:bottom w:val="single" w:sz="4" w:space="0" w:color="auto"/>
              <w:right w:val="single" w:sz="4" w:space="0" w:color="auto"/>
            </w:tcBorders>
            <w:shd w:val="clear" w:color="auto" w:fill="auto"/>
            <w:noWrap/>
            <w:vAlign w:val="bottom"/>
            <w:hideMark/>
          </w:tcPr>
          <w:p w14:paraId="33284F5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01080110</w:t>
            </w:r>
          </w:p>
        </w:tc>
        <w:tc>
          <w:tcPr>
            <w:tcW w:w="1414" w:type="dxa"/>
            <w:tcBorders>
              <w:top w:val="nil"/>
              <w:left w:val="nil"/>
              <w:bottom w:val="single" w:sz="4" w:space="0" w:color="auto"/>
              <w:right w:val="single" w:sz="4" w:space="0" w:color="auto"/>
            </w:tcBorders>
            <w:shd w:val="clear" w:color="auto" w:fill="auto"/>
            <w:noWrap/>
            <w:vAlign w:val="bottom"/>
            <w:hideMark/>
          </w:tcPr>
          <w:p w14:paraId="2C7790B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78E36CAE"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9E0024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10</w:t>
            </w:r>
          </w:p>
        </w:tc>
        <w:tc>
          <w:tcPr>
            <w:tcW w:w="1418" w:type="dxa"/>
            <w:tcBorders>
              <w:top w:val="nil"/>
              <w:left w:val="nil"/>
              <w:bottom w:val="single" w:sz="4" w:space="0" w:color="auto"/>
              <w:right w:val="single" w:sz="4" w:space="0" w:color="auto"/>
            </w:tcBorders>
            <w:shd w:val="clear" w:color="auto" w:fill="auto"/>
            <w:noWrap/>
            <w:vAlign w:val="bottom"/>
            <w:hideMark/>
          </w:tcPr>
          <w:p w14:paraId="41C4E791" w14:textId="77777777" w:rsidR="00C37EE3" w:rsidRPr="00226347" w:rsidRDefault="00C37EE3" w:rsidP="00C37EE3">
            <w:pPr>
              <w:widowControl/>
              <w:jc w:val="left"/>
              <w:rPr>
                <w:rFonts w:ascii="宋体" w:hAnsi="宋体" w:cs="宋体"/>
                <w:b/>
                <w:bCs/>
                <w:kern w:val="0"/>
              </w:rPr>
            </w:pPr>
            <w:r w:rsidRPr="00226347">
              <w:rPr>
                <w:rFonts w:ascii="宋体" w:hAnsi="宋体" w:cs="宋体" w:hint="eastAsia"/>
                <w:b/>
                <w:bCs/>
                <w:kern w:val="0"/>
              </w:rPr>
              <w:t>SC2</w:t>
            </w:r>
          </w:p>
        </w:tc>
        <w:tc>
          <w:tcPr>
            <w:tcW w:w="1559" w:type="dxa"/>
            <w:tcBorders>
              <w:top w:val="nil"/>
              <w:left w:val="nil"/>
              <w:bottom w:val="single" w:sz="4" w:space="0" w:color="auto"/>
              <w:right w:val="single" w:sz="4" w:space="0" w:color="auto"/>
            </w:tcBorders>
            <w:shd w:val="clear" w:color="auto" w:fill="auto"/>
            <w:noWrap/>
            <w:vAlign w:val="bottom"/>
            <w:hideMark/>
          </w:tcPr>
          <w:p w14:paraId="39F47ADF" w14:textId="77777777" w:rsidR="00C37EE3" w:rsidRPr="00226347" w:rsidRDefault="00C37EE3" w:rsidP="00C37EE3">
            <w:pPr>
              <w:widowControl/>
              <w:jc w:val="left"/>
              <w:rPr>
                <w:rFonts w:ascii="宋体" w:hAnsi="宋体" w:cs="宋体"/>
                <w:b/>
                <w:bCs/>
                <w:kern w:val="0"/>
              </w:rPr>
            </w:pPr>
            <w:r w:rsidRPr="00226347">
              <w:rPr>
                <w:rFonts w:ascii="宋体" w:hAnsi="宋体" w:cs="宋体" w:hint="eastAsia"/>
                <w:b/>
                <w:bCs/>
                <w:kern w:val="0"/>
              </w:rPr>
              <w:t>0110</w:t>
            </w:r>
          </w:p>
        </w:tc>
        <w:tc>
          <w:tcPr>
            <w:tcW w:w="1783" w:type="dxa"/>
            <w:tcBorders>
              <w:top w:val="nil"/>
              <w:left w:val="nil"/>
              <w:bottom w:val="single" w:sz="4" w:space="0" w:color="auto"/>
              <w:right w:val="single" w:sz="4" w:space="0" w:color="auto"/>
            </w:tcBorders>
            <w:shd w:val="clear" w:color="auto" w:fill="auto"/>
            <w:noWrap/>
            <w:vAlign w:val="bottom"/>
            <w:hideMark/>
          </w:tcPr>
          <w:p w14:paraId="731A84A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5B5F7A4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00FDE18D"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47CD3C75"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11</w:t>
            </w:r>
          </w:p>
        </w:tc>
        <w:tc>
          <w:tcPr>
            <w:tcW w:w="1418" w:type="dxa"/>
            <w:tcBorders>
              <w:top w:val="nil"/>
              <w:left w:val="nil"/>
              <w:bottom w:val="single" w:sz="4" w:space="0" w:color="auto"/>
              <w:right w:val="single" w:sz="4" w:space="0" w:color="auto"/>
            </w:tcBorders>
            <w:shd w:val="clear" w:color="auto" w:fill="auto"/>
            <w:noWrap/>
            <w:vAlign w:val="bottom"/>
            <w:hideMark/>
          </w:tcPr>
          <w:p w14:paraId="2795280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X0109</w:t>
            </w:r>
          </w:p>
        </w:tc>
        <w:tc>
          <w:tcPr>
            <w:tcW w:w="1559" w:type="dxa"/>
            <w:tcBorders>
              <w:top w:val="nil"/>
              <w:left w:val="nil"/>
              <w:bottom w:val="single" w:sz="4" w:space="0" w:color="auto"/>
              <w:right w:val="single" w:sz="4" w:space="0" w:color="auto"/>
            </w:tcBorders>
            <w:shd w:val="clear" w:color="auto" w:fill="auto"/>
            <w:noWrap/>
            <w:vAlign w:val="bottom"/>
            <w:hideMark/>
          </w:tcPr>
          <w:p w14:paraId="202E428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0109</w:t>
            </w:r>
          </w:p>
        </w:tc>
        <w:tc>
          <w:tcPr>
            <w:tcW w:w="1783" w:type="dxa"/>
            <w:tcBorders>
              <w:top w:val="nil"/>
              <w:left w:val="nil"/>
              <w:bottom w:val="single" w:sz="4" w:space="0" w:color="auto"/>
              <w:right w:val="single" w:sz="4" w:space="0" w:color="auto"/>
            </w:tcBorders>
            <w:shd w:val="clear" w:color="auto" w:fill="auto"/>
            <w:noWrap/>
            <w:vAlign w:val="bottom"/>
            <w:hideMark/>
          </w:tcPr>
          <w:p w14:paraId="29BA292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01090501</w:t>
            </w:r>
          </w:p>
        </w:tc>
        <w:tc>
          <w:tcPr>
            <w:tcW w:w="1414" w:type="dxa"/>
            <w:tcBorders>
              <w:top w:val="nil"/>
              <w:left w:val="nil"/>
              <w:bottom w:val="single" w:sz="4" w:space="0" w:color="auto"/>
              <w:right w:val="single" w:sz="4" w:space="0" w:color="auto"/>
            </w:tcBorders>
            <w:shd w:val="clear" w:color="auto" w:fill="auto"/>
            <w:noWrap/>
            <w:vAlign w:val="bottom"/>
            <w:hideMark/>
          </w:tcPr>
          <w:p w14:paraId="65C9924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7D7B2779"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26C28856"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12</w:t>
            </w:r>
          </w:p>
        </w:tc>
        <w:tc>
          <w:tcPr>
            <w:tcW w:w="1418" w:type="dxa"/>
            <w:tcBorders>
              <w:top w:val="nil"/>
              <w:left w:val="nil"/>
              <w:bottom w:val="single" w:sz="4" w:space="0" w:color="auto"/>
              <w:right w:val="single" w:sz="4" w:space="0" w:color="auto"/>
            </w:tcBorders>
            <w:shd w:val="clear" w:color="auto" w:fill="auto"/>
            <w:noWrap/>
            <w:vAlign w:val="bottom"/>
            <w:hideMark/>
          </w:tcPr>
          <w:p w14:paraId="0FF501D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X0118</w:t>
            </w:r>
          </w:p>
        </w:tc>
        <w:tc>
          <w:tcPr>
            <w:tcW w:w="1559" w:type="dxa"/>
            <w:tcBorders>
              <w:top w:val="nil"/>
              <w:left w:val="nil"/>
              <w:bottom w:val="single" w:sz="4" w:space="0" w:color="auto"/>
              <w:right w:val="single" w:sz="4" w:space="0" w:color="auto"/>
            </w:tcBorders>
            <w:shd w:val="clear" w:color="auto" w:fill="auto"/>
            <w:noWrap/>
            <w:vAlign w:val="bottom"/>
            <w:hideMark/>
          </w:tcPr>
          <w:p w14:paraId="4555709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0118</w:t>
            </w:r>
          </w:p>
        </w:tc>
        <w:tc>
          <w:tcPr>
            <w:tcW w:w="1783" w:type="dxa"/>
            <w:tcBorders>
              <w:top w:val="nil"/>
              <w:left w:val="nil"/>
              <w:bottom w:val="single" w:sz="4" w:space="0" w:color="auto"/>
              <w:right w:val="single" w:sz="4" w:space="0" w:color="auto"/>
            </w:tcBorders>
            <w:shd w:val="clear" w:color="auto" w:fill="auto"/>
            <w:noWrap/>
            <w:vAlign w:val="bottom"/>
            <w:hideMark/>
          </w:tcPr>
          <w:p w14:paraId="79CCFEE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485B9BF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5FF5F6F0"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78A63780"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13</w:t>
            </w:r>
          </w:p>
        </w:tc>
        <w:tc>
          <w:tcPr>
            <w:tcW w:w="1418" w:type="dxa"/>
            <w:tcBorders>
              <w:top w:val="nil"/>
              <w:left w:val="nil"/>
              <w:bottom w:val="single" w:sz="4" w:space="0" w:color="auto"/>
              <w:right w:val="single" w:sz="4" w:space="0" w:color="auto"/>
            </w:tcBorders>
            <w:shd w:val="clear" w:color="auto" w:fill="auto"/>
            <w:noWrap/>
            <w:vAlign w:val="bottom"/>
            <w:hideMark/>
          </w:tcPr>
          <w:p w14:paraId="1BAC351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X0201</w:t>
            </w:r>
          </w:p>
        </w:tc>
        <w:tc>
          <w:tcPr>
            <w:tcW w:w="1559" w:type="dxa"/>
            <w:tcBorders>
              <w:top w:val="nil"/>
              <w:left w:val="nil"/>
              <w:bottom w:val="single" w:sz="4" w:space="0" w:color="auto"/>
              <w:right w:val="single" w:sz="4" w:space="0" w:color="auto"/>
            </w:tcBorders>
            <w:shd w:val="clear" w:color="auto" w:fill="auto"/>
            <w:noWrap/>
            <w:vAlign w:val="bottom"/>
            <w:hideMark/>
          </w:tcPr>
          <w:p w14:paraId="387D9C7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0201</w:t>
            </w:r>
          </w:p>
        </w:tc>
        <w:tc>
          <w:tcPr>
            <w:tcW w:w="1783" w:type="dxa"/>
            <w:tcBorders>
              <w:top w:val="nil"/>
              <w:left w:val="nil"/>
              <w:bottom w:val="single" w:sz="4" w:space="0" w:color="auto"/>
              <w:right w:val="single" w:sz="4" w:space="0" w:color="auto"/>
            </w:tcBorders>
            <w:shd w:val="clear" w:color="auto" w:fill="auto"/>
            <w:noWrap/>
            <w:vAlign w:val="bottom"/>
            <w:hideMark/>
          </w:tcPr>
          <w:p w14:paraId="45E8EE7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1410B4D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01AD473A"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7A0F51CA"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14</w:t>
            </w:r>
          </w:p>
        </w:tc>
        <w:tc>
          <w:tcPr>
            <w:tcW w:w="1418" w:type="dxa"/>
            <w:tcBorders>
              <w:top w:val="nil"/>
              <w:left w:val="nil"/>
              <w:bottom w:val="single" w:sz="4" w:space="0" w:color="auto"/>
              <w:right w:val="single" w:sz="4" w:space="0" w:color="auto"/>
            </w:tcBorders>
            <w:shd w:val="clear" w:color="auto" w:fill="auto"/>
            <w:noWrap/>
            <w:vAlign w:val="bottom"/>
            <w:hideMark/>
          </w:tcPr>
          <w:p w14:paraId="38C1B53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X0301</w:t>
            </w:r>
          </w:p>
        </w:tc>
        <w:tc>
          <w:tcPr>
            <w:tcW w:w="1559" w:type="dxa"/>
            <w:tcBorders>
              <w:top w:val="nil"/>
              <w:left w:val="nil"/>
              <w:bottom w:val="single" w:sz="4" w:space="0" w:color="auto"/>
              <w:right w:val="single" w:sz="4" w:space="0" w:color="auto"/>
            </w:tcBorders>
            <w:shd w:val="clear" w:color="auto" w:fill="auto"/>
            <w:noWrap/>
            <w:vAlign w:val="bottom"/>
            <w:hideMark/>
          </w:tcPr>
          <w:p w14:paraId="7A5191C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0301</w:t>
            </w:r>
          </w:p>
        </w:tc>
        <w:tc>
          <w:tcPr>
            <w:tcW w:w="1783" w:type="dxa"/>
            <w:tcBorders>
              <w:top w:val="nil"/>
              <w:left w:val="nil"/>
              <w:bottom w:val="single" w:sz="4" w:space="0" w:color="auto"/>
              <w:right w:val="single" w:sz="4" w:space="0" w:color="auto"/>
            </w:tcBorders>
            <w:shd w:val="clear" w:color="auto" w:fill="auto"/>
            <w:noWrap/>
            <w:vAlign w:val="bottom"/>
            <w:hideMark/>
          </w:tcPr>
          <w:p w14:paraId="2652BC9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4F18B38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755688D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F921A1D"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15</w:t>
            </w:r>
          </w:p>
        </w:tc>
        <w:tc>
          <w:tcPr>
            <w:tcW w:w="1418" w:type="dxa"/>
            <w:tcBorders>
              <w:top w:val="nil"/>
              <w:left w:val="nil"/>
              <w:bottom w:val="single" w:sz="4" w:space="0" w:color="auto"/>
              <w:right w:val="single" w:sz="4" w:space="0" w:color="auto"/>
            </w:tcBorders>
            <w:shd w:val="clear" w:color="auto" w:fill="auto"/>
            <w:noWrap/>
            <w:vAlign w:val="bottom"/>
            <w:hideMark/>
          </w:tcPr>
          <w:p w14:paraId="5300C48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X0401</w:t>
            </w:r>
          </w:p>
        </w:tc>
        <w:tc>
          <w:tcPr>
            <w:tcW w:w="1559" w:type="dxa"/>
            <w:tcBorders>
              <w:top w:val="nil"/>
              <w:left w:val="nil"/>
              <w:bottom w:val="single" w:sz="4" w:space="0" w:color="auto"/>
              <w:right w:val="single" w:sz="4" w:space="0" w:color="auto"/>
            </w:tcBorders>
            <w:shd w:val="clear" w:color="auto" w:fill="auto"/>
            <w:noWrap/>
            <w:vAlign w:val="bottom"/>
            <w:hideMark/>
          </w:tcPr>
          <w:p w14:paraId="5F80082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0401</w:t>
            </w:r>
          </w:p>
        </w:tc>
        <w:tc>
          <w:tcPr>
            <w:tcW w:w="1783" w:type="dxa"/>
            <w:tcBorders>
              <w:top w:val="nil"/>
              <w:left w:val="nil"/>
              <w:bottom w:val="single" w:sz="4" w:space="0" w:color="auto"/>
              <w:right w:val="single" w:sz="4" w:space="0" w:color="auto"/>
            </w:tcBorders>
            <w:shd w:val="clear" w:color="auto" w:fill="auto"/>
            <w:noWrap/>
            <w:vAlign w:val="bottom"/>
            <w:hideMark/>
          </w:tcPr>
          <w:p w14:paraId="4DC5478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24553EC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190CD7A6"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3CBDE65"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16</w:t>
            </w:r>
          </w:p>
        </w:tc>
        <w:tc>
          <w:tcPr>
            <w:tcW w:w="1418" w:type="dxa"/>
            <w:tcBorders>
              <w:top w:val="nil"/>
              <w:left w:val="nil"/>
              <w:bottom w:val="single" w:sz="4" w:space="0" w:color="auto"/>
              <w:right w:val="single" w:sz="4" w:space="0" w:color="auto"/>
            </w:tcBorders>
            <w:shd w:val="clear" w:color="auto" w:fill="auto"/>
            <w:noWrap/>
            <w:vAlign w:val="bottom"/>
            <w:hideMark/>
          </w:tcPr>
          <w:p w14:paraId="0F1F972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X0403</w:t>
            </w:r>
          </w:p>
        </w:tc>
        <w:tc>
          <w:tcPr>
            <w:tcW w:w="1559" w:type="dxa"/>
            <w:tcBorders>
              <w:top w:val="nil"/>
              <w:left w:val="nil"/>
              <w:bottom w:val="single" w:sz="4" w:space="0" w:color="auto"/>
              <w:right w:val="single" w:sz="4" w:space="0" w:color="auto"/>
            </w:tcBorders>
            <w:shd w:val="clear" w:color="auto" w:fill="auto"/>
            <w:noWrap/>
            <w:vAlign w:val="bottom"/>
            <w:hideMark/>
          </w:tcPr>
          <w:p w14:paraId="49F620B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0403</w:t>
            </w:r>
          </w:p>
        </w:tc>
        <w:tc>
          <w:tcPr>
            <w:tcW w:w="1783" w:type="dxa"/>
            <w:tcBorders>
              <w:top w:val="nil"/>
              <w:left w:val="nil"/>
              <w:bottom w:val="single" w:sz="4" w:space="0" w:color="auto"/>
              <w:right w:val="single" w:sz="4" w:space="0" w:color="auto"/>
            </w:tcBorders>
            <w:shd w:val="clear" w:color="auto" w:fill="auto"/>
            <w:noWrap/>
            <w:vAlign w:val="bottom"/>
            <w:hideMark/>
          </w:tcPr>
          <w:p w14:paraId="0252B24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398E097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5CC96FF6"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CB9AA23"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17</w:t>
            </w:r>
          </w:p>
        </w:tc>
        <w:tc>
          <w:tcPr>
            <w:tcW w:w="1418" w:type="dxa"/>
            <w:tcBorders>
              <w:top w:val="nil"/>
              <w:left w:val="nil"/>
              <w:bottom w:val="single" w:sz="4" w:space="0" w:color="auto"/>
              <w:right w:val="single" w:sz="4" w:space="0" w:color="auto"/>
            </w:tcBorders>
            <w:shd w:val="clear" w:color="auto" w:fill="auto"/>
            <w:noWrap/>
            <w:vAlign w:val="bottom"/>
            <w:hideMark/>
          </w:tcPr>
          <w:p w14:paraId="19C0C85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X0501</w:t>
            </w:r>
          </w:p>
        </w:tc>
        <w:tc>
          <w:tcPr>
            <w:tcW w:w="1559" w:type="dxa"/>
            <w:tcBorders>
              <w:top w:val="nil"/>
              <w:left w:val="nil"/>
              <w:bottom w:val="single" w:sz="4" w:space="0" w:color="auto"/>
              <w:right w:val="single" w:sz="4" w:space="0" w:color="auto"/>
            </w:tcBorders>
            <w:shd w:val="clear" w:color="auto" w:fill="auto"/>
            <w:noWrap/>
            <w:vAlign w:val="bottom"/>
            <w:hideMark/>
          </w:tcPr>
          <w:p w14:paraId="13D2CAB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0501</w:t>
            </w:r>
          </w:p>
        </w:tc>
        <w:tc>
          <w:tcPr>
            <w:tcW w:w="1783" w:type="dxa"/>
            <w:tcBorders>
              <w:top w:val="nil"/>
              <w:left w:val="nil"/>
              <w:bottom w:val="single" w:sz="4" w:space="0" w:color="auto"/>
              <w:right w:val="single" w:sz="4" w:space="0" w:color="auto"/>
            </w:tcBorders>
            <w:shd w:val="clear" w:color="auto" w:fill="auto"/>
            <w:noWrap/>
            <w:vAlign w:val="bottom"/>
            <w:hideMark/>
          </w:tcPr>
          <w:p w14:paraId="18B678F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2B4A4F1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0CC43C97"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36D91034"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18</w:t>
            </w:r>
          </w:p>
        </w:tc>
        <w:tc>
          <w:tcPr>
            <w:tcW w:w="1418" w:type="dxa"/>
            <w:tcBorders>
              <w:top w:val="nil"/>
              <w:left w:val="nil"/>
              <w:bottom w:val="single" w:sz="4" w:space="0" w:color="auto"/>
              <w:right w:val="single" w:sz="4" w:space="0" w:color="auto"/>
            </w:tcBorders>
            <w:shd w:val="clear" w:color="auto" w:fill="auto"/>
            <w:noWrap/>
            <w:vAlign w:val="bottom"/>
            <w:hideMark/>
          </w:tcPr>
          <w:p w14:paraId="404F5A9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S0112</w:t>
            </w:r>
          </w:p>
        </w:tc>
        <w:tc>
          <w:tcPr>
            <w:tcW w:w="1559" w:type="dxa"/>
            <w:tcBorders>
              <w:top w:val="nil"/>
              <w:left w:val="nil"/>
              <w:bottom w:val="single" w:sz="4" w:space="0" w:color="auto"/>
              <w:right w:val="single" w:sz="4" w:space="0" w:color="auto"/>
            </w:tcBorders>
            <w:shd w:val="clear" w:color="auto" w:fill="auto"/>
            <w:noWrap/>
            <w:vAlign w:val="bottom"/>
            <w:hideMark/>
          </w:tcPr>
          <w:p w14:paraId="3F52C8B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0112</w:t>
            </w:r>
          </w:p>
        </w:tc>
        <w:tc>
          <w:tcPr>
            <w:tcW w:w="1783" w:type="dxa"/>
            <w:tcBorders>
              <w:top w:val="nil"/>
              <w:left w:val="nil"/>
              <w:bottom w:val="single" w:sz="4" w:space="0" w:color="auto"/>
              <w:right w:val="single" w:sz="4" w:space="0" w:color="auto"/>
            </w:tcBorders>
            <w:shd w:val="clear" w:color="auto" w:fill="auto"/>
            <w:noWrap/>
            <w:vAlign w:val="bottom"/>
            <w:hideMark/>
          </w:tcPr>
          <w:p w14:paraId="65EBE6D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01120502</w:t>
            </w:r>
          </w:p>
        </w:tc>
        <w:tc>
          <w:tcPr>
            <w:tcW w:w="1414" w:type="dxa"/>
            <w:tcBorders>
              <w:top w:val="nil"/>
              <w:left w:val="nil"/>
              <w:bottom w:val="single" w:sz="4" w:space="0" w:color="auto"/>
              <w:right w:val="single" w:sz="4" w:space="0" w:color="auto"/>
            </w:tcBorders>
            <w:shd w:val="clear" w:color="auto" w:fill="auto"/>
            <w:noWrap/>
            <w:vAlign w:val="bottom"/>
            <w:hideMark/>
          </w:tcPr>
          <w:p w14:paraId="2604447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340F5578"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F5523C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19</w:t>
            </w:r>
          </w:p>
        </w:tc>
        <w:tc>
          <w:tcPr>
            <w:tcW w:w="1418" w:type="dxa"/>
            <w:tcBorders>
              <w:top w:val="nil"/>
              <w:left w:val="nil"/>
              <w:bottom w:val="single" w:sz="4" w:space="0" w:color="auto"/>
              <w:right w:val="single" w:sz="4" w:space="0" w:color="auto"/>
            </w:tcBorders>
            <w:shd w:val="clear" w:color="auto" w:fill="auto"/>
            <w:noWrap/>
            <w:vAlign w:val="bottom"/>
            <w:hideMark/>
          </w:tcPr>
          <w:p w14:paraId="604A689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S0116</w:t>
            </w:r>
          </w:p>
        </w:tc>
        <w:tc>
          <w:tcPr>
            <w:tcW w:w="1559" w:type="dxa"/>
            <w:tcBorders>
              <w:top w:val="nil"/>
              <w:left w:val="nil"/>
              <w:bottom w:val="single" w:sz="4" w:space="0" w:color="auto"/>
              <w:right w:val="single" w:sz="4" w:space="0" w:color="auto"/>
            </w:tcBorders>
            <w:shd w:val="clear" w:color="auto" w:fill="auto"/>
            <w:noWrap/>
            <w:vAlign w:val="bottom"/>
            <w:hideMark/>
          </w:tcPr>
          <w:p w14:paraId="219BB79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0116</w:t>
            </w:r>
          </w:p>
        </w:tc>
        <w:tc>
          <w:tcPr>
            <w:tcW w:w="1783" w:type="dxa"/>
            <w:tcBorders>
              <w:top w:val="nil"/>
              <w:left w:val="nil"/>
              <w:bottom w:val="single" w:sz="4" w:space="0" w:color="auto"/>
              <w:right w:val="single" w:sz="4" w:space="0" w:color="auto"/>
            </w:tcBorders>
            <w:shd w:val="clear" w:color="auto" w:fill="auto"/>
            <w:noWrap/>
            <w:vAlign w:val="bottom"/>
            <w:hideMark/>
          </w:tcPr>
          <w:p w14:paraId="6DDEAE9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12DC9A1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4A285B6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4B4EA786"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20</w:t>
            </w:r>
          </w:p>
        </w:tc>
        <w:tc>
          <w:tcPr>
            <w:tcW w:w="1418" w:type="dxa"/>
            <w:tcBorders>
              <w:top w:val="nil"/>
              <w:left w:val="nil"/>
              <w:bottom w:val="single" w:sz="4" w:space="0" w:color="auto"/>
              <w:right w:val="single" w:sz="4" w:space="0" w:color="auto"/>
            </w:tcBorders>
            <w:shd w:val="clear" w:color="auto" w:fill="auto"/>
            <w:noWrap/>
            <w:vAlign w:val="bottom"/>
            <w:hideMark/>
          </w:tcPr>
          <w:p w14:paraId="237D8BB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S0202</w:t>
            </w:r>
          </w:p>
        </w:tc>
        <w:tc>
          <w:tcPr>
            <w:tcW w:w="1559" w:type="dxa"/>
            <w:tcBorders>
              <w:top w:val="nil"/>
              <w:left w:val="nil"/>
              <w:bottom w:val="single" w:sz="4" w:space="0" w:color="auto"/>
              <w:right w:val="single" w:sz="4" w:space="0" w:color="auto"/>
            </w:tcBorders>
            <w:shd w:val="clear" w:color="auto" w:fill="auto"/>
            <w:noWrap/>
            <w:vAlign w:val="bottom"/>
            <w:hideMark/>
          </w:tcPr>
          <w:p w14:paraId="22666CC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0202</w:t>
            </w:r>
          </w:p>
        </w:tc>
        <w:tc>
          <w:tcPr>
            <w:tcW w:w="1783" w:type="dxa"/>
            <w:tcBorders>
              <w:top w:val="nil"/>
              <w:left w:val="nil"/>
              <w:bottom w:val="single" w:sz="4" w:space="0" w:color="auto"/>
              <w:right w:val="single" w:sz="4" w:space="0" w:color="auto"/>
            </w:tcBorders>
            <w:shd w:val="clear" w:color="auto" w:fill="auto"/>
            <w:noWrap/>
            <w:vAlign w:val="bottom"/>
            <w:hideMark/>
          </w:tcPr>
          <w:p w14:paraId="4E682B6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0D567DE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30F0884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946AA5A"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21</w:t>
            </w:r>
          </w:p>
        </w:tc>
        <w:tc>
          <w:tcPr>
            <w:tcW w:w="1418" w:type="dxa"/>
            <w:tcBorders>
              <w:top w:val="nil"/>
              <w:left w:val="nil"/>
              <w:bottom w:val="single" w:sz="4" w:space="0" w:color="auto"/>
              <w:right w:val="single" w:sz="4" w:space="0" w:color="auto"/>
            </w:tcBorders>
            <w:shd w:val="clear" w:color="auto" w:fill="auto"/>
            <w:noWrap/>
            <w:vAlign w:val="bottom"/>
            <w:hideMark/>
          </w:tcPr>
          <w:p w14:paraId="7701F9D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S0302</w:t>
            </w:r>
          </w:p>
        </w:tc>
        <w:tc>
          <w:tcPr>
            <w:tcW w:w="1559" w:type="dxa"/>
            <w:tcBorders>
              <w:top w:val="nil"/>
              <w:left w:val="nil"/>
              <w:bottom w:val="single" w:sz="4" w:space="0" w:color="auto"/>
              <w:right w:val="single" w:sz="4" w:space="0" w:color="auto"/>
            </w:tcBorders>
            <w:shd w:val="clear" w:color="auto" w:fill="auto"/>
            <w:noWrap/>
            <w:vAlign w:val="bottom"/>
            <w:hideMark/>
          </w:tcPr>
          <w:p w14:paraId="21D9867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0302</w:t>
            </w:r>
          </w:p>
        </w:tc>
        <w:tc>
          <w:tcPr>
            <w:tcW w:w="1783" w:type="dxa"/>
            <w:tcBorders>
              <w:top w:val="nil"/>
              <w:left w:val="nil"/>
              <w:bottom w:val="single" w:sz="4" w:space="0" w:color="auto"/>
              <w:right w:val="single" w:sz="4" w:space="0" w:color="auto"/>
            </w:tcBorders>
            <w:shd w:val="clear" w:color="auto" w:fill="auto"/>
            <w:noWrap/>
            <w:vAlign w:val="bottom"/>
            <w:hideMark/>
          </w:tcPr>
          <w:p w14:paraId="31085E4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29154B2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61E4D98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6A82033"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22</w:t>
            </w:r>
          </w:p>
        </w:tc>
        <w:tc>
          <w:tcPr>
            <w:tcW w:w="1418" w:type="dxa"/>
            <w:tcBorders>
              <w:top w:val="nil"/>
              <w:left w:val="nil"/>
              <w:bottom w:val="single" w:sz="4" w:space="0" w:color="auto"/>
              <w:right w:val="single" w:sz="4" w:space="0" w:color="auto"/>
            </w:tcBorders>
            <w:shd w:val="clear" w:color="auto" w:fill="auto"/>
            <w:noWrap/>
            <w:vAlign w:val="bottom"/>
            <w:hideMark/>
          </w:tcPr>
          <w:p w14:paraId="4AE7FE4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S0402</w:t>
            </w:r>
          </w:p>
        </w:tc>
        <w:tc>
          <w:tcPr>
            <w:tcW w:w="1559" w:type="dxa"/>
            <w:tcBorders>
              <w:top w:val="nil"/>
              <w:left w:val="nil"/>
              <w:bottom w:val="single" w:sz="4" w:space="0" w:color="auto"/>
              <w:right w:val="single" w:sz="4" w:space="0" w:color="auto"/>
            </w:tcBorders>
            <w:shd w:val="clear" w:color="auto" w:fill="auto"/>
            <w:noWrap/>
            <w:vAlign w:val="bottom"/>
            <w:hideMark/>
          </w:tcPr>
          <w:p w14:paraId="4113852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0402</w:t>
            </w:r>
          </w:p>
        </w:tc>
        <w:tc>
          <w:tcPr>
            <w:tcW w:w="1783" w:type="dxa"/>
            <w:tcBorders>
              <w:top w:val="nil"/>
              <w:left w:val="nil"/>
              <w:bottom w:val="single" w:sz="4" w:space="0" w:color="auto"/>
              <w:right w:val="single" w:sz="4" w:space="0" w:color="auto"/>
            </w:tcBorders>
            <w:shd w:val="clear" w:color="auto" w:fill="auto"/>
            <w:noWrap/>
            <w:vAlign w:val="bottom"/>
            <w:hideMark/>
          </w:tcPr>
          <w:p w14:paraId="24E8C17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10532CA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1AA22AC4"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23793E13"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23</w:t>
            </w:r>
          </w:p>
        </w:tc>
        <w:tc>
          <w:tcPr>
            <w:tcW w:w="1418" w:type="dxa"/>
            <w:tcBorders>
              <w:top w:val="nil"/>
              <w:left w:val="nil"/>
              <w:bottom w:val="single" w:sz="4" w:space="0" w:color="auto"/>
              <w:right w:val="single" w:sz="4" w:space="0" w:color="auto"/>
            </w:tcBorders>
            <w:shd w:val="clear" w:color="auto" w:fill="auto"/>
            <w:noWrap/>
            <w:vAlign w:val="bottom"/>
            <w:hideMark/>
          </w:tcPr>
          <w:p w14:paraId="7D4F1D5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S0404</w:t>
            </w:r>
          </w:p>
        </w:tc>
        <w:tc>
          <w:tcPr>
            <w:tcW w:w="1559" w:type="dxa"/>
            <w:tcBorders>
              <w:top w:val="nil"/>
              <w:left w:val="nil"/>
              <w:bottom w:val="single" w:sz="4" w:space="0" w:color="auto"/>
              <w:right w:val="single" w:sz="4" w:space="0" w:color="auto"/>
            </w:tcBorders>
            <w:shd w:val="clear" w:color="auto" w:fill="auto"/>
            <w:noWrap/>
            <w:vAlign w:val="bottom"/>
            <w:hideMark/>
          </w:tcPr>
          <w:p w14:paraId="5F24920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0404</w:t>
            </w:r>
          </w:p>
        </w:tc>
        <w:tc>
          <w:tcPr>
            <w:tcW w:w="1783" w:type="dxa"/>
            <w:tcBorders>
              <w:top w:val="nil"/>
              <w:left w:val="nil"/>
              <w:bottom w:val="single" w:sz="4" w:space="0" w:color="auto"/>
              <w:right w:val="single" w:sz="4" w:space="0" w:color="auto"/>
            </w:tcBorders>
            <w:shd w:val="clear" w:color="auto" w:fill="auto"/>
            <w:noWrap/>
            <w:vAlign w:val="bottom"/>
            <w:hideMark/>
          </w:tcPr>
          <w:p w14:paraId="1902FC1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228D1D1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6C64AA84"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A4F5D25"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24</w:t>
            </w:r>
          </w:p>
        </w:tc>
        <w:tc>
          <w:tcPr>
            <w:tcW w:w="1418" w:type="dxa"/>
            <w:tcBorders>
              <w:top w:val="nil"/>
              <w:left w:val="nil"/>
              <w:bottom w:val="single" w:sz="4" w:space="0" w:color="auto"/>
              <w:right w:val="single" w:sz="4" w:space="0" w:color="auto"/>
            </w:tcBorders>
            <w:shd w:val="clear" w:color="auto" w:fill="auto"/>
            <w:noWrap/>
            <w:vAlign w:val="bottom"/>
            <w:hideMark/>
          </w:tcPr>
          <w:p w14:paraId="31B53A4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S0503</w:t>
            </w:r>
          </w:p>
        </w:tc>
        <w:tc>
          <w:tcPr>
            <w:tcW w:w="1559" w:type="dxa"/>
            <w:tcBorders>
              <w:top w:val="nil"/>
              <w:left w:val="nil"/>
              <w:bottom w:val="single" w:sz="4" w:space="0" w:color="auto"/>
              <w:right w:val="single" w:sz="4" w:space="0" w:color="auto"/>
            </w:tcBorders>
            <w:shd w:val="clear" w:color="auto" w:fill="auto"/>
            <w:noWrap/>
            <w:vAlign w:val="bottom"/>
            <w:hideMark/>
          </w:tcPr>
          <w:p w14:paraId="10893D2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0503</w:t>
            </w:r>
          </w:p>
        </w:tc>
        <w:tc>
          <w:tcPr>
            <w:tcW w:w="1783" w:type="dxa"/>
            <w:tcBorders>
              <w:top w:val="nil"/>
              <w:left w:val="nil"/>
              <w:bottom w:val="single" w:sz="4" w:space="0" w:color="auto"/>
              <w:right w:val="single" w:sz="4" w:space="0" w:color="auto"/>
            </w:tcBorders>
            <w:shd w:val="clear" w:color="auto" w:fill="auto"/>
            <w:noWrap/>
            <w:vAlign w:val="bottom"/>
            <w:hideMark/>
          </w:tcPr>
          <w:p w14:paraId="7BFB39E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6FE9837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000CA9D5"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CEE7EC4"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25</w:t>
            </w:r>
          </w:p>
        </w:tc>
        <w:tc>
          <w:tcPr>
            <w:tcW w:w="1418" w:type="dxa"/>
            <w:tcBorders>
              <w:top w:val="nil"/>
              <w:left w:val="nil"/>
              <w:bottom w:val="single" w:sz="4" w:space="0" w:color="auto"/>
              <w:right w:val="single" w:sz="4" w:space="0" w:color="auto"/>
            </w:tcBorders>
            <w:shd w:val="clear" w:color="auto" w:fill="auto"/>
            <w:noWrap/>
            <w:vAlign w:val="bottom"/>
            <w:hideMark/>
          </w:tcPr>
          <w:p w14:paraId="148205F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S0502</w:t>
            </w:r>
          </w:p>
        </w:tc>
        <w:tc>
          <w:tcPr>
            <w:tcW w:w="1559" w:type="dxa"/>
            <w:tcBorders>
              <w:top w:val="nil"/>
              <w:left w:val="nil"/>
              <w:bottom w:val="single" w:sz="4" w:space="0" w:color="auto"/>
              <w:right w:val="single" w:sz="4" w:space="0" w:color="auto"/>
            </w:tcBorders>
            <w:shd w:val="clear" w:color="auto" w:fill="auto"/>
            <w:noWrap/>
            <w:vAlign w:val="bottom"/>
            <w:hideMark/>
          </w:tcPr>
          <w:p w14:paraId="5B2A8ED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0502</w:t>
            </w:r>
          </w:p>
        </w:tc>
        <w:tc>
          <w:tcPr>
            <w:tcW w:w="1783" w:type="dxa"/>
            <w:tcBorders>
              <w:top w:val="nil"/>
              <w:left w:val="nil"/>
              <w:bottom w:val="single" w:sz="4" w:space="0" w:color="auto"/>
              <w:right w:val="single" w:sz="4" w:space="0" w:color="auto"/>
            </w:tcBorders>
            <w:shd w:val="clear" w:color="auto" w:fill="auto"/>
            <w:noWrap/>
            <w:vAlign w:val="bottom"/>
            <w:hideMark/>
          </w:tcPr>
          <w:p w14:paraId="0AB6D95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23BC0B5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0AC07319"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0DC08F4"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26</w:t>
            </w:r>
          </w:p>
        </w:tc>
        <w:tc>
          <w:tcPr>
            <w:tcW w:w="1418" w:type="dxa"/>
            <w:tcBorders>
              <w:top w:val="nil"/>
              <w:left w:val="nil"/>
              <w:bottom w:val="single" w:sz="4" w:space="0" w:color="auto"/>
              <w:right w:val="single" w:sz="4" w:space="0" w:color="auto"/>
            </w:tcBorders>
            <w:shd w:val="clear" w:color="auto" w:fill="auto"/>
            <w:noWrap/>
            <w:vAlign w:val="bottom"/>
            <w:hideMark/>
          </w:tcPr>
          <w:p w14:paraId="1450317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X0504</w:t>
            </w:r>
          </w:p>
        </w:tc>
        <w:tc>
          <w:tcPr>
            <w:tcW w:w="1559" w:type="dxa"/>
            <w:tcBorders>
              <w:top w:val="nil"/>
              <w:left w:val="nil"/>
              <w:bottom w:val="single" w:sz="4" w:space="0" w:color="auto"/>
              <w:right w:val="single" w:sz="4" w:space="0" w:color="auto"/>
            </w:tcBorders>
            <w:shd w:val="clear" w:color="auto" w:fill="auto"/>
            <w:noWrap/>
            <w:vAlign w:val="bottom"/>
            <w:hideMark/>
          </w:tcPr>
          <w:p w14:paraId="6385710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0504</w:t>
            </w:r>
          </w:p>
        </w:tc>
        <w:tc>
          <w:tcPr>
            <w:tcW w:w="1783" w:type="dxa"/>
            <w:tcBorders>
              <w:top w:val="nil"/>
              <w:left w:val="nil"/>
              <w:bottom w:val="single" w:sz="4" w:space="0" w:color="auto"/>
              <w:right w:val="single" w:sz="4" w:space="0" w:color="auto"/>
            </w:tcBorders>
            <w:shd w:val="clear" w:color="auto" w:fill="auto"/>
            <w:noWrap/>
            <w:vAlign w:val="bottom"/>
            <w:hideMark/>
          </w:tcPr>
          <w:p w14:paraId="114E899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05010701</w:t>
            </w:r>
          </w:p>
        </w:tc>
        <w:tc>
          <w:tcPr>
            <w:tcW w:w="1414" w:type="dxa"/>
            <w:tcBorders>
              <w:top w:val="nil"/>
              <w:left w:val="nil"/>
              <w:bottom w:val="single" w:sz="4" w:space="0" w:color="auto"/>
              <w:right w:val="single" w:sz="4" w:space="0" w:color="auto"/>
            </w:tcBorders>
            <w:shd w:val="clear" w:color="auto" w:fill="auto"/>
            <w:noWrap/>
            <w:vAlign w:val="bottom"/>
            <w:hideMark/>
          </w:tcPr>
          <w:p w14:paraId="0D016D0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0CBDFF7D"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40C397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27</w:t>
            </w:r>
          </w:p>
        </w:tc>
        <w:tc>
          <w:tcPr>
            <w:tcW w:w="1418" w:type="dxa"/>
            <w:tcBorders>
              <w:top w:val="nil"/>
              <w:left w:val="nil"/>
              <w:bottom w:val="single" w:sz="4" w:space="0" w:color="auto"/>
              <w:right w:val="single" w:sz="4" w:space="0" w:color="auto"/>
            </w:tcBorders>
            <w:shd w:val="clear" w:color="auto" w:fill="auto"/>
            <w:noWrap/>
            <w:vAlign w:val="bottom"/>
            <w:hideMark/>
          </w:tcPr>
          <w:p w14:paraId="340614C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X0506</w:t>
            </w:r>
          </w:p>
        </w:tc>
        <w:tc>
          <w:tcPr>
            <w:tcW w:w="1559" w:type="dxa"/>
            <w:tcBorders>
              <w:top w:val="nil"/>
              <w:left w:val="nil"/>
              <w:bottom w:val="single" w:sz="4" w:space="0" w:color="auto"/>
              <w:right w:val="single" w:sz="4" w:space="0" w:color="auto"/>
            </w:tcBorders>
            <w:shd w:val="clear" w:color="auto" w:fill="auto"/>
            <w:noWrap/>
            <w:vAlign w:val="bottom"/>
            <w:hideMark/>
          </w:tcPr>
          <w:p w14:paraId="6856E74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0506</w:t>
            </w:r>
          </w:p>
        </w:tc>
        <w:tc>
          <w:tcPr>
            <w:tcW w:w="1783" w:type="dxa"/>
            <w:tcBorders>
              <w:top w:val="nil"/>
              <w:left w:val="nil"/>
              <w:bottom w:val="single" w:sz="4" w:space="0" w:color="auto"/>
              <w:right w:val="single" w:sz="4" w:space="0" w:color="auto"/>
            </w:tcBorders>
            <w:shd w:val="clear" w:color="auto" w:fill="auto"/>
            <w:noWrap/>
            <w:vAlign w:val="bottom"/>
            <w:hideMark/>
          </w:tcPr>
          <w:p w14:paraId="68F2C33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4436FE1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2FC890E8"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FFF170E"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28</w:t>
            </w:r>
          </w:p>
        </w:tc>
        <w:tc>
          <w:tcPr>
            <w:tcW w:w="1418" w:type="dxa"/>
            <w:tcBorders>
              <w:top w:val="nil"/>
              <w:left w:val="nil"/>
              <w:bottom w:val="single" w:sz="4" w:space="0" w:color="auto"/>
              <w:right w:val="single" w:sz="4" w:space="0" w:color="auto"/>
            </w:tcBorders>
            <w:shd w:val="clear" w:color="auto" w:fill="auto"/>
            <w:noWrap/>
            <w:vAlign w:val="bottom"/>
            <w:hideMark/>
          </w:tcPr>
          <w:p w14:paraId="28245A3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X0510</w:t>
            </w:r>
          </w:p>
        </w:tc>
        <w:tc>
          <w:tcPr>
            <w:tcW w:w="1559" w:type="dxa"/>
            <w:tcBorders>
              <w:top w:val="nil"/>
              <w:left w:val="nil"/>
              <w:bottom w:val="single" w:sz="4" w:space="0" w:color="auto"/>
              <w:right w:val="single" w:sz="4" w:space="0" w:color="auto"/>
            </w:tcBorders>
            <w:shd w:val="clear" w:color="auto" w:fill="auto"/>
            <w:noWrap/>
            <w:vAlign w:val="bottom"/>
            <w:hideMark/>
          </w:tcPr>
          <w:p w14:paraId="15A5B9A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0510</w:t>
            </w:r>
          </w:p>
        </w:tc>
        <w:tc>
          <w:tcPr>
            <w:tcW w:w="1783" w:type="dxa"/>
            <w:tcBorders>
              <w:top w:val="nil"/>
              <w:left w:val="nil"/>
              <w:bottom w:val="single" w:sz="4" w:space="0" w:color="auto"/>
              <w:right w:val="single" w:sz="4" w:space="0" w:color="auto"/>
            </w:tcBorders>
            <w:shd w:val="clear" w:color="auto" w:fill="auto"/>
            <w:noWrap/>
            <w:vAlign w:val="bottom"/>
            <w:hideMark/>
          </w:tcPr>
          <w:p w14:paraId="11CF6AE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5D44B45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39F8099A"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3C6BD971"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29</w:t>
            </w:r>
          </w:p>
        </w:tc>
        <w:tc>
          <w:tcPr>
            <w:tcW w:w="1418" w:type="dxa"/>
            <w:tcBorders>
              <w:top w:val="nil"/>
              <w:left w:val="nil"/>
              <w:bottom w:val="single" w:sz="4" w:space="0" w:color="auto"/>
              <w:right w:val="single" w:sz="4" w:space="0" w:color="auto"/>
            </w:tcBorders>
            <w:shd w:val="clear" w:color="auto" w:fill="auto"/>
            <w:noWrap/>
            <w:vAlign w:val="bottom"/>
            <w:hideMark/>
          </w:tcPr>
          <w:p w14:paraId="108190A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X0601</w:t>
            </w:r>
          </w:p>
        </w:tc>
        <w:tc>
          <w:tcPr>
            <w:tcW w:w="1559" w:type="dxa"/>
            <w:tcBorders>
              <w:top w:val="nil"/>
              <w:left w:val="nil"/>
              <w:bottom w:val="single" w:sz="4" w:space="0" w:color="auto"/>
              <w:right w:val="single" w:sz="4" w:space="0" w:color="auto"/>
            </w:tcBorders>
            <w:shd w:val="clear" w:color="auto" w:fill="auto"/>
            <w:noWrap/>
            <w:vAlign w:val="bottom"/>
            <w:hideMark/>
          </w:tcPr>
          <w:p w14:paraId="55963C6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0601</w:t>
            </w:r>
          </w:p>
        </w:tc>
        <w:tc>
          <w:tcPr>
            <w:tcW w:w="1783" w:type="dxa"/>
            <w:tcBorders>
              <w:top w:val="nil"/>
              <w:left w:val="nil"/>
              <w:bottom w:val="single" w:sz="4" w:space="0" w:color="auto"/>
              <w:right w:val="single" w:sz="4" w:space="0" w:color="auto"/>
            </w:tcBorders>
            <w:shd w:val="clear" w:color="auto" w:fill="auto"/>
            <w:noWrap/>
            <w:vAlign w:val="bottom"/>
            <w:hideMark/>
          </w:tcPr>
          <w:p w14:paraId="7F97A23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7737FD2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159F92BC"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7B952E96"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30</w:t>
            </w:r>
          </w:p>
        </w:tc>
        <w:tc>
          <w:tcPr>
            <w:tcW w:w="1418" w:type="dxa"/>
            <w:tcBorders>
              <w:top w:val="nil"/>
              <w:left w:val="nil"/>
              <w:bottom w:val="single" w:sz="4" w:space="0" w:color="auto"/>
              <w:right w:val="single" w:sz="4" w:space="0" w:color="auto"/>
            </w:tcBorders>
            <w:shd w:val="clear" w:color="auto" w:fill="auto"/>
            <w:noWrap/>
            <w:vAlign w:val="bottom"/>
            <w:hideMark/>
          </w:tcPr>
          <w:p w14:paraId="252921F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X0603</w:t>
            </w:r>
          </w:p>
        </w:tc>
        <w:tc>
          <w:tcPr>
            <w:tcW w:w="1559" w:type="dxa"/>
            <w:tcBorders>
              <w:top w:val="nil"/>
              <w:left w:val="nil"/>
              <w:bottom w:val="single" w:sz="4" w:space="0" w:color="auto"/>
              <w:right w:val="single" w:sz="4" w:space="0" w:color="auto"/>
            </w:tcBorders>
            <w:shd w:val="clear" w:color="auto" w:fill="auto"/>
            <w:noWrap/>
            <w:vAlign w:val="bottom"/>
            <w:hideMark/>
          </w:tcPr>
          <w:p w14:paraId="3607A7F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0603</w:t>
            </w:r>
          </w:p>
        </w:tc>
        <w:tc>
          <w:tcPr>
            <w:tcW w:w="1783" w:type="dxa"/>
            <w:tcBorders>
              <w:top w:val="nil"/>
              <w:left w:val="nil"/>
              <w:bottom w:val="single" w:sz="4" w:space="0" w:color="auto"/>
              <w:right w:val="single" w:sz="4" w:space="0" w:color="auto"/>
            </w:tcBorders>
            <w:shd w:val="clear" w:color="auto" w:fill="auto"/>
            <w:noWrap/>
            <w:vAlign w:val="bottom"/>
            <w:hideMark/>
          </w:tcPr>
          <w:p w14:paraId="5EC375E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0B8F5AE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78A55495"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25CCF3F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31</w:t>
            </w:r>
          </w:p>
        </w:tc>
        <w:tc>
          <w:tcPr>
            <w:tcW w:w="1418" w:type="dxa"/>
            <w:tcBorders>
              <w:top w:val="nil"/>
              <w:left w:val="nil"/>
              <w:bottom w:val="single" w:sz="4" w:space="0" w:color="auto"/>
              <w:right w:val="single" w:sz="4" w:space="0" w:color="auto"/>
            </w:tcBorders>
            <w:shd w:val="clear" w:color="auto" w:fill="auto"/>
            <w:noWrap/>
            <w:vAlign w:val="bottom"/>
            <w:hideMark/>
          </w:tcPr>
          <w:p w14:paraId="42B8110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X0701</w:t>
            </w:r>
          </w:p>
        </w:tc>
        <w:tc>
          <w:tcPr>
            <w:tcW w:w="1559" w:type="dxa"/>
            <w:tcBorders>
              <w:top w:val="nil"/>
              <w:left w:val="nil"/>
              <w:bottom w:val="single" w:sz="4" w:space="0" w:color="auto"/>
              <w:right w:val="single" w:sz="4" w:space="0" w:color="auto"/>
            </w:tcBorders>
            <w:shd w:val="clear" w:color="auto" w:fill="auto"/>
            <w:noWrap/>
            <w:vAlign w:val="bottom"/>
            <w:hideMark/>
          </w:tcPr>
          <w:p w14:paraId="2A71887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0701</w:t>
            </w:r>
          </w:p>
        </w:tc>
        <w:tc>
          <w:tcPr>
            <w:tcW w:w="1783" w:type="dxa"/>
            <w:tcBorders>
              <w:top w:val="nil"/>
              <w:left w:val="nil"/>
              <w:bottom w:val="single" w:sz="4" w:space="0" w:color="auto"/>
              <w:right w:val="single" w:sz="4" w:space="0" w:color="auto"/>
            </w:tcBorders>
            <w:shd w:val="clear" w:color="auto" w:fill="auto"/>
            <w:noWrap/>
            <w:vAlign w:val="bottom"/>
            <w:hideMark/>
          </w:tcPr>
          <w:p w14:paraId="608D180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1FE03D8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2C2449B1"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79AAD196"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32</w:t>
            </w:r>
          </w:p>
        </w:tc>
        <w:tc>
          <w:tcPr>
            <w:tcW w:w="1418" w:type="dxa"/>
            <w:tcBorders>
              <w:top w:val="nil"/>
              <w:left w:val="nil"/>
              <w:bottom w:val="single" w:sz="4" w:space="0" w:color="auto"/>
              <w:right w:val="single" w:sz="4" w:space="0" w:color="auto"/>
            </w:tcBorders>
            <w:shd w:val="clear" w:color="auto" w:fill="auto"/>
            <w:noWrap/>
            <w:vAlign w:val="bottom"/>
            <w:hideMark/>
          </w:tcPr>
          <w:p w14:paraId="2937524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X0703</w:t>
            </w:r>
          </w:p>
        </w:tc>
        <w:tc>
          <w:tcPr>
            <w:tcW w:w="1559" w:type="dxa"/>
            <w:tcBorders>
              <w:top w:val="nil"/>
              <w:left w:val="nil"/>
              <w:bottom w:val="single" w:sz="4" w:space="0" w:color="auto"/>
              <w:right w:val="single" w:sz="4" w:space="0" w:color="auto"/>
            </w:tcBorders>
            <w:shd w:val="clear" w:color="auto" w:fill="auto"/>
            <w:noWrap/>
            <w:vAlign w:val="bottom"/>
            <w:hideMark/>
          </w:tcPr>
          <w:p w14:paraId="4A5BCE6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0703</w:t>
            </w:r>
          </w:p>
        </w:tc>
        <w:tc>
          <w:tcPr>
            <w:tcW w:w="1783" w:type="dxa"/>
            <w:tcBorders>
              <w:top w:val="nil"/>
              <w:left w:val="nil"/>
              <w:bottom w:val="single" w:sz="4" w:space="0" w:color="auto"/>
              <w:right w:val="single" w:sz="4" w:space="0" w:color="auto"/>
            </w:tcBorders>
            <w:shd w:val="clear" w:color="auto" w:fill="auto"/>
            <w:noWrap/>
            <w:vAlign w:val="bottom"/>
            <w:hideMark/>
          </w:tcPr>
          <w:p w14:paraId="3F09F4C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7C0021F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14C5AB61"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72BC513"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33</w:t>
            </w:r>
          </w:p>
        </w:tc>
        <w:tc>
          <w:tcPr>
            <w:tcW w:w="1418" w:type="dxa"/>
            <w:tcBorders>
              <w:top w:val="nil"/>
              <w:left w:val="nil"/>
              <w:bottom w:val="single" w:sz="4" w:space="0" w:color="auto"/>
              <w:right w:val="single" w:sz="4" w:space="0" w:color="auto"/>
            </w:tcBorders>
            <w:shd w:val="clear" w:color="auto" w:fill="auto"/>
            <w:noWrap/>
            <w:vAlign w:val="bottom"/>
            <w:hideMark/>
          </w:tcPr>
          <w:p w14:paraId="35341F1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S0508</w:t>
            </w:r>
          </w:p>
        </w:tc>
        <w:tc>
          <w:tcPr>
            <w:tcW w:w="1559" w:type="dxa"/>
            <w:tcBorders>
              <w:top w:val="nil"/>
              <w:left w:val="nil"/>
              <w:bottom w:val="single" w:sz="4" w:space="0" w:color="auto"/>
              <w:right w:val="single" w:sz="4" w:space="0" w:color="auto"/>
            </w:tcBorders>
            <w:shd w:val="clear" w:color="auto" w:fill="auto"/>
            <w:noWrap/>
            <w:vAlign w:val="bottom"/>
            <w:hideMark/>
          </w:tcPr>
          <w:p w14:paraId="2B9A00F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0508</w:t>
            </w:r>
          </w:p>
        </w:tc>
        <w:tc>
          <w:tcPr>
            <w:tcW w:w="1783" w:type="dxa"/>
            <w:tcBorders>
              <w:top w:val="nil"/>
              <w:left w:val="nil"/>
              <w:bottom w:val="single" w:sz="4" w:space="0" w:color="auto"/>
              <w:right w:val="single" w:sz="4" w:space="0" w:color="auto"/>
            </w:tcBorders>
            <w:shd w:val="clear" w:color="auto" w:fill="auto"/>
            <w:noWrap/>
            <w:vAlign w:val="bottom"/>
            <w:hideMark/>
          </w:tcPr>
          <w:p w14:paraId="4E22BE8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05020702</w:t>
            </w:r>
          </w:p>
        </w:tc>
        <w:tc>
          <w:tcPr>
            <w:tcW w:w="1414" w:type="dxa"/>
            <w:tcBorders>
              <w:top w:val="nil"/>
              <w:left w:val="nil"/>
              <w:bottom w:val="single" w:sz="4" w:space="0" w:color="auto"/>
              <w:right w:val="single" w:sz="4" w:space="0" w:color="auto"/>
            </w:tcBorders>
            <w:shd w:val="clear" w:color="auto" w:fill="auto"/>
            <w:noWrap/>
            <w:vAlign w:val="bottom"/>
            <w:hideMark/>
          </w:tcPr>
          <w:p w14:paraId="25F3CB2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751B69C3"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7E4C66A6"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34</w:t>
            </w:r>
          </w:p>
        </w:tc>
        <w:tc>
          <w:tcPr>
            <w:tcW w:w="1418" w:type="dxa"/>
            <w:tcBorders>
              <w:top w:val="nil"/>
              <w:left w:val="nil"/>
              <w:bottom w:val="single" w:sz="4" w:space="0" w:color="auto"/>
              <w:right w:val="single" w:sz="4" w:space="0" w:color="auto"/>
            </w:tcBorders>
            <w:shd w:val="clear" w:color="auto" w:fill="auto"/>
            <w:noWrap/>
            <w:vAlign w:val="bottom"/>
            <w:hideMark/>
          </w:tcPr>
          <w:p w14:paraId="540AFA4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S0602</w:t>
            </w:r>
          </w:p>
        </w:tc>
        <w:tc>
          <w:tcPr>
            <w:tcW w:w="1559" w:type="dxa"/>
            <w:tcBorders>
              <w:top w:val="nil"/>
              <w:left w:val="nil"/>
              <w:bottom w:val="single" w:sz="4" w:space="0" w:color="auto"/>
              <w:right w:val="single" w:sz="4" w:space="0" w:color="auto"/>
            </w:tcBorders>
            <w:shd w:val="clear" w:color="auto" w:fill="auto"/>
            <w:noWrap/>
            <w:vAlign w:val="bottom"/>
            <w:hideMark/>
          </w:tcPr>
          <w:p w14:paraId="44300E9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0602</w:t>
            </w:r>
          </w:p>
        </w:tc>
        <w:tc>
          <w:tcPr>
            <w:tcW w:w="1783" w:type="dxa"/>
            <w:tcBorders>
              <w:top w:val="nil"/>
              <w:left w:val="nil"/>
              <w:bottom w:val="single" w:sz="4" w:space="0" w:color="auto"/>
              <w:right w:val="single" w:sz="4" w:space="0" w:color="auto"/>
            </w:tcBorders>
            <w:shd w:val="clear" w:color="auto" w:fill="auto"/>
            <w:noWrap/>
            <w:vAlign w:val="bottom"/>
            <w:hideMark/>
          </w:tcPr>
          <w:p w14:paraId="02ACBBC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37ACA3F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2B18E515"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37B55AA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35</w:t>
            </w:r>
          </w:p>
        </w:tc>
        <w:tc>
          <w:tcPr>
            <w:tcW w:w="1418" w:type="dxa"/>
            <w:tcBorders>
              <w:top w:val="nil"/>
              <w:left w:val="nil"/>
              <w:bottom w:val="single" w:sz="4" w:space="0" w:color="auto"/>
              <w:right w:val="single" w:sz="4" w:space="0" w:color="auto"/>
            </w:tcBorders>
            <w:shd w:val="clear" w:color="auto" w:fill="auto"/>
            <w:noWrap/>
            <w:vAlign w:val="bottom"/>
            <w:hideMark/>
          </w:tcPr>
          <w:p w14:paraId="436443A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S0604</w:t>
            </w:r>
          </w:p>
        </w:tc>
        <w:tc>
          <w:tcPr>
            <w:tcW w:w="1559" w:type="dxa"/>
            <w:tcBorders>
              <w:top w:val="nil"/>
              <w:left w:val="nil"/>
              <w:bottom w:val="single" w:sz="4" w:space="0" w:color="auto"/>
              <w:right w:val="single" w:sz="4" w:space="0" w:color="auto"/>
            </w:tcBorders>
            <w:shd w:val="clear" w:color="auto" w:fill="auto"/>
            <w:noWrap/>
            <w:vAlign w:val="bottom"/>
            <w:hideMark/>
          </w:tcPr>
          <w:p w14:paraId="7883A52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0604</w:t>
            </w:r>
          </w:p>
        </w:tc>
        <w:tc>
          <w:tcPr>
            <w:tcW w:w="1783" w:type="dxa"/>
            <w:tcBorders>
              <w:top w:val="nil"/>
              <w:left w:val="nil"/>
              <w:bottom w:val="single" w:sz="4" w:space="0" w:color="auto"/>
              <w:right w:val="single" w:sz="4" w:space="0" w:color="auto"/>
            </w:tcBorders>
            <w:shd w:val="clear" w:color="auto" w:fill="auto"/>
            <w:noWrap/>
            <w:vAlign w:val="bottom"/>
            <w:hideMark/>
          </w:tcPr>
          <w:p w14:paraId="6D64647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3F6F478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37566FF5"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75192FF1"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36</w:t>
            </w:r>
          </w:p>
        </w:tc>
        <w:tc>
          <w:tcPr>
            <w:tcW w:w="1418" w:type="dxa"/>
            <w:tcBorders>
              <w:top w:val="nil"/>
              <w:left w:val="nil"/>
              <w:bottom w:val="single" w:sz="4" w:space="0" w:color="auto"/>
              <w:right w:val="single" w:sz="4" w:space="0" w:color="auto"/>
            </w:tcBorders>
            <w:shd w:val="clear" w:color="auto" w:fill="auto"/>
            <w:noWrap/>
            <w:vAlign w:val="bottom"/>
            <w:hideMark/>
          </w:tcPr>
          <w:p w14:paraId="62511E2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S0704</w:t>
            </w:r>
          </w:p>
        </w:tc>
        <w:tc>
          <w:tcPr>
            <w:tcW w:w="1559" w:type="dxa"/>
            <w:tcBorders>
              <w:top w:val="nil"/>
              <w:left w:val="nil"/>
              <w:bottom w:val="single" w:sz="4" w:space="0" w:color="auto"/>
              <w:right w:val="single" w:sz="4" w:space="0" w:color="auto"/>
            </w:tcBorders>
            <w:shd w:val="clear" w:color="auto" w:fill="auto"/>
            <w:noWrap/>
            <w:vAlign w:val="bottom"/>
            <w:hideMark/>
          </w:tcPr>
          <w:p w14:paraId="5CFF4DE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0704</w:t>
            </w:r>
          </w:p>
        </w:tc>
        <w:tc>
          <w:tcPr>
            <w:tcW w:w="1783" w:type="dxa"/>
            <w:tcBorders>
              <w:top w:val="nil"/>
              <w:left w:val="nil"/>
              <w:bottom w:val="single" w:sz="4" w:space="0" w:color="auto"/>
              <w:right w:val="single" w:sz="4" w:space="0" w:color="auto"/>
            </w:tcBorders>
            <w:shd w:val="clear" w:color="auto" w:fill="auto"/>
            <w:noWrap/>
            <w:vAlign w:val="bottom"/>
            <w:hideMark/>
          </w:tcPr>
          <w:p w14:paraId="495D9C6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2745AEF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54ED0FF3"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A11DA41"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37</w:t>
            </w:r>
          </w:p>
        </w:tc>
        <w:tc>
          <w:tcPr>
            <w:tcW w:w="1418" w:type="dxa"/>
            <w:tcBorders>
              <w:top w:val="nil"/>
              <w:left w:val="nil"/>
              <w:bottom w:val="single" w:sz="4" w:space="0" w:color="auto"/>
              <w:right w:val="single" w:sz="4" w:space="0" w:color="auto"/>
            </w:tcBorders>
            <w:shd w:val="clear" w:color="auto" w:fill="auto"/>
            <w:noWrap/>
            <w:vAlign w:val="bottom"/>
            <w:hideMark/>
          </w:tcPr>
          <w:p w14:paraId="69EEB7B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S0702</w:t>
            </w:r>
          </w:p>
        </w:tc>
        <w:tc>
          <w:tcPr>
            <w:tcW w:w="1559" w:type="dxa"/>
            <w:tcBorders>
              <w:top w:val="nil"/>
              <w:left w:val="nil"/>
              <w:bottom w:val="single" w:sz="4" w:space="0" w:color="auto"/>
              <w:right w:val="single" w:sz="4" w:space="0" w:color="auto"/>
            </w:tcBorders>
            <w:shd w:val="clear" w:color="auto" w:fill="auto"/>
            <w:noWrap/>
            <w:vAlign w:val="bottom"/>
            <w:hideMark/>
          </w:tcPr>
          <w:p w14:paraId="0609F77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0702</w:t>
            </w:r>
          </w:p>
        </w:tc>
        <w:tc>
          <w:tcPr>
            <w:tcW w:w="1783" w:type="dxa"/>
            <w:tcBorders>
              <w:top w:val="nil"/>
              <w:left w:val="nil"/>
              <w:bottom w:val="single" w:sz="4" w:space="0" w:color="auto"/>
              <w:right w:val="single" w:sz="4" w:space="0" w:color="auto"/>
            </w:tcBorders>
            <w:shd w:val="clear" w:color="auto" w:fill="auto"/>
            <w:noWrap/>
            <w:vAlign w:val="bottom"/>
            <w:hideMark/>
          </w:tcPr>
          <w:p w14:paraId="476754D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622F8AC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3723A0F6"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2589B49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38</w:t>
            </w:r>
          </w:p>
        </w:tc>
        <w:tc>
          <w:tcPr>
            <w:tcW w:w="1418" w:type="dxa"/>
            <w:tcBorders>
              <w:top w:val="nil"/>
              <w:left w:val="nil"/>
              <w:bottom w:val="single" w:sz="4" w:space="0" w:color="auto"/>
              <w:right w:val="single" w:sz="4" w:space="0" w:color="auto"/>
            </w:tcBorders>
            <w:shd w:val="clear" w:color="auto" w:fill="auto"/>
            <w:noWrap/>
            <w:vAlign w:val="bottom"/>
            <w:hideMark/>
          </w:tcPr>
          <w:p w14:paraId="2EE10FF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X0705</w:t>
            </w:r>
          </w:p>
        </w:tc>
        <w:tc>
          <w:tcPr>
            <w:tcW w:w="1559" w:type="dxa"/>
            <w:tcBorders>
              <w:top w:val="nil"/>
              <w:left w:val="nil"/>
              <w:bottom w:val="single" w:sz="4" w:space="0" w:color="auto"/>
              <w:right w:val="single" w:sz="4" w:space="0" w:color="auto"/>
            </w:tcBorders>
            <w:shd w:val="clear" w:color="auto" w:fill="auto"/>
            <w:noWrap/>
            <w:vAlign w:val="bottom"/>
            <w:hideMark/>
          </w:tcPr>
          <w:p w14:paraId="0B2E692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0705</w:t>
            </w:r>
          </w:p>
        </w:tc>
        <w:tc>
          <w:tcPr>
            <w:tcW w:w="1783" w:type="dxa"/>
            <w:tcBorders>
              <w:top w:val="nil"/>
              <w:left w:val="nil"/>
              <w:bottom w:val="single" w:sz="4" w:space="0" w:color="auto"/>
              <w:right w:val="single" w:sz="4" w:space="0" w:color="auto"/>
            </w:tcBorders>
            <w:shd w:val="clear" w:color="auto" w:fill="auto"/>
            <w:noWrap/>
            <w:vAlign w:val="bottom"/>
            <w:hideMark/>
          </w:tcPr>
          <w:p w14:paraId="0E84984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07010703</w:t>
            </w:r>
          </w:p>
        </w:tc>
        <w:tc>
          <w:tcPr>
            <w:tcW w:w="1414" w:type="dxa"/>
            <w:tcBorders>
              <w:top w:val="nil"/>
              <w:left w:val="nil"/>
              <w:bottom w:val="single" w:sz="4" w:space="0" w:color="auto"/>
              <w:right w:val="single" w:sz="4" w:space="0" w:color="auto"/>
            </w:tcBorders>
            <w:shd w:val="clear" w:color="auto" w:fill="auto"/>
            <w:noWrap/>
            <w:vAlign w:val="bottom"/>
            <w:hideMark/>
          </w:tcPr>
          <w:p w14:paraId="0FD345A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018EF84F"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CE2C4E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39</w:t>
            </w:r>
          </w:p>
        </w:tc>
        <w:tc>
          <w:tcPr>
            <w:tcW w:w="1418" w:type="dxa"/>
            <w:tcBorders>
              <w:top w:val="nil"/>
              <w:left w:val="nil"/>
              <w:bottom w:val="single" w:sz="4" w:space="0" w:color="auto"/>
              <w:right w:val="single" w:sz="4" w:space="0" w:color="auto"/>
            </w:tcBorders>
            <w:shd w:val="clear" w:color="auto" w:fill="auto"/>
            <w:noWrap/>
            <w:vAlign w:val="bottom"/>
            <w:hideMark/>
          </w:tcPr>
          <w:p w14:paraId="52A97D7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S0710</w:t>
            </w:r>
          </w:p>
        </w:tc>
        <w:tc>
          <w:tcPr>
            <w:tcW w:w="1559" w:type="dxa"/>
            <w:tcBorders>
              <w:top w:val="nil"/>
              <w:left w:val="nil"/>
              <w:bottom w:val="single" w:sz="4" w:space="0" w:color="auto"/>
              <w:right w:val="single" w:sz="4" w:space="0" w:color="auto"/>
            </w:tcBorders>
            <w:shd w:val="clear" w:color="auto" w:fill="auto"/>
            <w:noWrap/>
            <w:vAlign w:val="bottom"/>
            <w:hideMark/>
          </w:tcPr>
          <w:p w14:paraId="4B3FB95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0710</w:t>
            </w:r>
          </w:p>
        </w:tc>
        <w:tc>
          <w:tcPr>
            <w:tcW w:w="1783" w:type="dxa"/>
            <w:tcBorders>
              <w:top w:val="nil"/>
              <w:left w:val="nil"/>
              <w:bottom w:val="single" w:sz="4" w:space="0" w:color="auto"/>
              <w:right w:val="single" w:sz="4" w:space="0" w:color="auto"/>
            </w:tcBorders>
            <w:shd w:val="clear" w:color="auto" w:fill="auto"/>
            <w:noWrap/>
            <w:vAlign w:val="bottom"/>
            <w:hideMark/>
          </w:tcPr>
          <w:p w14:paraId="66B525E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07020712</w:t>
            </w:r>
          </w:p>
        </w:tc>
        <w:tc>
          <w:tcPr>
            <w:tcW w:w="1414" w:type="dxa"/>
            <w:tcBorders>
              <w:top w:val="nil"/>
              <w:left w:val="nil"/>
              <w:bottom w:val="single" w:sz="4" w:space="0" w:color="auto"/>
              <w:right w:val="single" w:sz="4" w:space="0" w:color="auto"/>
            </w:tcBorders>
            <w:shd w:val="clear" w:color="auto" w:fill="auto"/>
            <w:noWrap/>
            <w:vAlign w:val="bottom"/>
            <w:hideMark/>
          </w:tcPr>
          <w:p w14:paraId="4E7BE1B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62C8939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4D8A578"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40</w:t>
            </w:r>
          </w:p>
        </w:tc>
        <w:tc>
          <w:tcPr>
            <w:tcW w:w="1418" w:type="dxa"/>
            <w:tcBorders>
              <w:top w:val="nil"/>
              <w:left w:val="nil"/>
              <w:bottom w:val="single" w:sz="4" w:space="0" w:color="auto"/>
              <w:right w:val="single" w:sz="4" w:space="0" w:color="auto"/>
            </w:tcBorders>
            <w:shd w:val="clear" w:color="auto" w:fill="auto"/>
            <w:noWrap/>
            <w:vAlign w:val="bottom"/>
            <w:hideMark/>
          </w:tcPr>
          <w:p w14:paraId="6650E45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X0706</w:t>
            </w:r>
          </w:p>
        </w:tc>
        <w:tc>
          <w:tcPr>
            <w:tcW w:w="1559" w:type="dxa"/>
            <w:tcBorders>
              <w:top w:val="nil"/>
              <w:left w:val="nil"/>
              <w:bottom w:val="single" w:sz="4" w:space="0" w:color="auto"/>
              <w:right w:val="single" w:sz="4" w:space="0" w:color="auto"/>
            </w:tcBorders>
            <w:shd w:val="clear" w:color="auto" w:fill="auto"/>
            <w:noWrap/>
            <w:vAlign w:val="bottom"/>
            <w:hideMark/>
          </w:tcPr>
          <w:p w14:paraId="485459D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0706</w:t>
            </w:r>
          </w:p>
        </w:tc>
        <w:tc>
          <w:tcPr>
            <w:tcW w:w="1783" w:type="dxa"/>
            <w:tcBorders>
              <w:top w:val="nil"/>
              <w:left w:val="nil"/>
              <w:bottom w:val="single" w:sz="4" w:space="0" w:color="auto"/>
              <w:right w:val="single" w:sz="4" w:space="0" w:color="auto"/>
            </w:tcBorders>
            <w:shd w:val="clear" w:color="auto" w:fill="auto"/>
            <w:noWrap/>
            <w:vAlign w:val="bottom"/>
            <w:hideMark/>
          </w:tcPr>
          <w:p w14:paraId="6708239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07031101</w:t>
            </w:r>
          </w:p>
        </w:tc>
        <w:tc>
          <w:tcPr>
            <w:tcW w:w="1414" w:type="dxa"/>
            <w:tcBorders>
              <w:top w:val="nil"/>
              <w:left w:val="nil"/>
              <w:bottom w:val="single" w:sz="4" w:space="0" w:color="auto"/>
              <w:right w:val="single" w:sz="4" w:space="0" w:color="auto"/>
            </w:tcBorders>
            <w:shd w:val="clear" w:color="auto" w:fill="auto"/>
            <w:noWrap/>
            <w:vAlign w:val="bottom"/>
            <w:hideMark/>
          </w:tcPr>
          <w:p w14:paraId="3E4B1DF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326CF98E"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43D22CE5"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41</w:t>
            </w:r>
          </w:p>
        </w:tc>
        <w:tc>
          <w:tcPr>
            <w:tcW w:w="1418" w:type="dxa"/>
            <w:tcBorders>
              <w:top w:val="nil"/>
              <w:left w:val="nil"/>
              <w:bottom w:val="single" w:sz="4" w:space="0" w:color="auto"/>
              <w:right w:val="single" w:sz="4" w:space="0" w:color="auto"/>
            </w:tcBorders>
            <w:shd w:val="clear" w:color="auto" w:fill="auto"/>
            <w:noWrap/>
            <w:vAlign w:val="bottom"/>
            <w:hideMark/>
          </w:tcPr>
          <w:p w14:paraId="7111136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X0714</w:t>
            </w:r>
          </w:p>
        </w:tc>
        <w:tc>
          <w:tcPr>
            <w:tcW w:w="1559" w:type="dxa"/>
            <w:tcBorders>
              <w:top w:val="nil"/>
              <w:left w:val="nil"/>
              <w:bottom w:val="single" w:sz="4" w:space="0" w:color="auto"/>
              <w:right w:val="single" w:sz="4" w:space="0" w:color="auto"/>
            </w:tcBorders>
            <w:shd w:val="clear" w:color="auto" w:fill="auto"/>
            <w:noWrap/>
            <w:vAlign w:val="bottom"/>
            <w:hideMark/>
          </w:tcPr>
          <w:p w14:paraId="3722117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0714</w:t>
            </w:r>
          </w:p>
        </w:tc>
        <w:tc>
          <w:tcPr>
            <w:tcW w:w="1783" w:type="dxa"/>
            <w:tcBorders>
              <w:top w:val="nil"/>
              <w:left w:val="nil"/>
              <w:bottom w:val="single" w:sz="4" w:space="0" w:color="auto"/>
              <w:right w:val="single" w:sz="4" w:space="0" w:color="auto"/>
            </w:tcBorders>
            <w:shd w:val="clear" w:color="auto" w:fill="auto"/>
            <w:noWrap/>
            <w:vAlign w:val="bottom"/>
            <w:hideMark/>
          </w:tcPr>
          <w:p w14:paraId="3104BAC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1D7F29A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4AEBCD8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9AE7DED"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42</w:t>
            </w:r>
          </w:p>
        </w:tc>
        <w:tc>
          <w:tcPr>
            <w:tcW w:w="1418" w:type="dxa"/>
            <w:tcBorders>
              <w:top w:val="nil"/>
              <w:left w:val="nil"/>
              <w:bottom w:val="single" w:sz="4" w:space="0" w:color="auto"/>
              <w:right w:val="single" w:sz="4" w:space="0" w:color="auto"/>
            </w:tcBorders>
            <w:shd w:val="clear" w:color="auto" w:fill="auto"/>
            <w:noWrap/>
            <w:vAlign w:val="bottom"/>
            <w:hideMark/>
          </w:tcPr>
          <w:p w14:paraId="5621AF8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X0801</w:t>
            </w:r>
          </w:p>
        </w:tc>
        <w:tc>
          <w:tcPr>
            <w:tcW w:w="1559" w:type="dxa"/>
            <w:tcBorders>
              <w:top w:val="nil"/>
              <w:left w:val="nil"/>
              <w:bottom w:val="single" w:sz="4" w:space="0" w:color="auto"/>
              <w:right w:val="single" w:sz="4" w:space="0" w:color="auto"/>
            </w:tcBorders>
            <w:shd w:val="clear" w:color="auto" w:fill="auto"/>
            <w:noWrap/>
            <w:vAlign w:val="bottom"/>
            <w:hideMark/>
          </w:tcPr>
          <w:p w14:paraId="6558DF3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0801</w:t>
            </w:r>
          </w:p>
        </w:tc>
        <w:tc>
          <w:tcPr>
            <w:tcW w:w="1783" w:type="dxa"/>
            <w:tcBorders>
              <w:top w:val="nil"/>
              <w:left w:val="nil"/>
              <w:bottom w:val="single" w:sz="4" w:space="0" w:color="auto"/>
              <w:right w:val="single" w:sz="4" w:space="0" w:color="auto"/>
            </w:tcBorders>
            <w:shd w:val="clear" w:color="auto" w:fill="auto"/>
            <w:noWrap/>
            <w:vAlign w:val="bottom"/>
            <w:hideMark/>
          </w:tcPr>
          <w:p w14:paraId="1D77E16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1B0FDF0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283F395C"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337D66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43</w:t>
            </w:r>
          </w:p>
        </w:tc>
        <w:tc>
          <w:tcPr>
            <w:tcW w:w="1418" w:type="dxa"/>
            <w:tcBorders>
              <w:top w:val="nil"/>
              <w:left w:val="nil"/>
              <w:bottom w:val="single" w:sz="4" w:space="0" w:color="auto"/>
              <w:right w:val="single" w:sz="4" w:space="0" w:color="auto"/>
            </w:tcBorders>
            <w:shd w:val="clear" w:color="auto" w:fill="auto"/>
            <w:noWrap/>
            <w:vAlign w:val="bottom"/>
            <w:hideMark/>
          </w:tcPr>
          <w:p w14:paraId="2028457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X0901</w:t>
            </w:r>
          </w:p>
        </w:tc>
        <w:tc>
          <w:tcPr>
            <w:tcW w:w="1559" w:type="dxa"/>
            <w:tcBorders>
              <w:top w:val="nil"/>
              <w:left w:val="nil"/>
              <w:bottom w:val="single" w:sz="4" w:space="0" w:color="auto"/>
              <w:right w:val="single" w:sz="4" w:space="0" w:color="auto"/>
            </w:tcBorders>
            <w:shd w:val="clear" w:color="auto" w:fill="auto"/>
            <w:noWrap/>
            <w:vAlign w:val="bottom"/>
            <w:hideMark/>
          </w:tcPr>
          <w:p w14:paraId="43FECF1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0901</w:t>
            </w:r>
          </w:p>
        </w:tc>
        <w:tc>
          <w:tcPr>
            <w:tcW w:w="1783" w:type="dxa"/>
            <w:tcBorders>
              <w:top w:val="nil"/>
              <w:left w:val="nil"/>
              <w:bottom w:val="single" w:sz="4" w:space="0" w:color="auto"/>
              <w:right w:val="single" w:sz="4" w:space="0" w:color="auto"/>
            </w:tcBorders>
            <w:shd w:val="clear" w:color="auto" w:fill="auto"/>
            <w:noWrap/>
            <w:vAlign w:val="bottom"/>
            <w:hideMark/>
          </w:tcPr>
          <w:p w14:paraId="215B507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4729C38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7FD9D105"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C88490E"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44</w:t>
            </w:r>
          </w:p>
        </w:tc>
        <w:tc>
          <w:tcPr>
            <w:tcW w:w="1418" w:type="dxa"/>
            <w:tcBorders>
              <w:top w:val="nil"/>
              <w:left w:val="nil"/>
              <w:bottom w:val="single" w:sz="4" w:space="0" w:color="auto"/>
              <w:right w:val="single" w:sz="4" w:space="0" w:color="auto"/>
            </w:tcBorders>
            <w:shd w:val="clear" w:color="auto" w:fill="auto"/>
            <w:noWrap/>
            <w:vAlign w:val="bottom"/>
            <w:hideMark/>
          </w:tcPr>
          <w:p w14:paraId="33674E4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X0902</w:t>
            </w:r>
          </w:p>
        </w:tc>
        <w:tc>
          <w:tcPr>
            <w:tcW w:w="1559" w:type="dxa"/>
            <w:tcBorders>
              <w:top w:val="nil"/>
              <w:left w:val="nil"/>
              <w:bottom w:val="single" w:sz="4" w:space="0" w:color="auto"/>
              <w:right w:val="single" w:sz="4" w:space="0" w:color="auto"/>
            </w:tcBorders>
            <w:shd w:val="clear" w:color="auto" w:fill="auto"/>
            <w:noWrap/>
            <w:vAlign w:val="bottom"/>
            <w:hideMark/>
          </w:tcPr>
          <w:p w14:paraId="1D3258A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0902</w:t>
            </w:r>
          </w:p>
        </w:tc>
        <w:tc>
          <w:tcPr>
            <w:tcW w:w="1783" w:type="dxa"/>
            <w:tcBorders>
              <w:top w:val="nil"/>
              <w:left w:val="nil"/>
              <w:bottom w:val="single" w:sz="4" w:space="0" w:color="auto"/>
              <w:right w:val="single" w:sz="4" w:space="0" w:color="auto"/>
            </w:tcBorders>
            <w:shd w:val="clear" w:color="auto" w:fill="auto"/>
            <w:noWrap/>
            <w:vAlign w:val="bottom"/>
            <w:hideMark/>
          </w:tcPr>
          <w:p w14:paraId="2F80B3C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777C8A7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74233CE7"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234B78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45</w:t>
            </w:r>
          </w:p>
        </w:tc>
        <w:tc>
          <w:tcPr>
            <w:tcW w:w="1418" w:type="dxa"/>
            <w:tcBorders>
              <w:top w:val="nil"/>
              <w:left w:val="nil"/>
              <w:bottom w:val="single" w:sz="4" w:space="0" w:color="auto"/>
              <w:right w:val="single" w:sz="4" w:space="0" w:color="auto"/>
            </w:tcBorders>
            <w:shd w:val="clear" w:color="auto" w:fill="auto"/>
            <w:noWrap/>
            <w:vAlign w:val="bottom"/>
            <w:hideMark/>
          </w:tcPr>
          <w:p w14:paraId="1B70D87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X0910</w:t>
            </w:r>
          </w:p>
        </w:tc>
        <w:tc>
          <w:tcPr>
            <w:tcW w:w="1559" w:type="dxa"/>
            <w:tcBorders>
              <w:top w:val="nil"/>
              <w:left w:val="nil"/>
              <w:bottom w:val="single" w:sz="4" w:space="0" w:color="auto"/>
              <w:right w:val="single" w:sz="4" w:space="0" w:color="auto"/>
            </w:tcBorders>
            <w:shd w:val="clear" w:color="auto" w:fill="auto"/>
            <w:noWrap/>
            <w:vAlign w:val="bottom"/>
            <w:hideMark/>
          </w:tcPr>
          <w:p w14:paraId="532CDF5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0910</w:t>
            </w:r>
          </w:p>
        </w:tc>
        <w:tc>
          <w:tcPr>
            <w:tcW w:w="1783" w:type="dxa"/>
            <w:tcBorders>
              <w:top w:val="nil"/>
              <w:left w:val="nil"/>
              <w:bottom w:val="single" w:sz="4" w:space="0" w:color="auto"/>
              <w:right w:val="single" w:sz="4" w:space="0" w:color="auto"/>
            </w:tcBorders>
            <w:shd w:val="clear" w:color="auto" w:fill="auto"/>
            <w:noWrap/>
            <w:vAlign w:val="bottom"/>
            <w:hideMark/>
          </w:tcPr>
          <w:p w14:paraId="7B81CAF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3D54AAA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19F2896C"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6E45645"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46</w:t>
            </w:r>
          </w:p>
        </w:tc>
        <w:tc>
          <w:tcPr>
            <w:tcW w:w="1418" w:type="dxa"/>
            <w:tcBorders>
              <w:top w:val="nil"/>
              <w:left w:val="nil"/>
              <w:bottom w:val="single" w:sz="4" w:space="0" w:color="auto"/>
              <w:right w:val="single" w:sz="4" w:space="0" w:color="auto"/>
            </w:tcBorders>
            <w:shd w:val="clear" w:color="auto" w:fill="auto"/>
            <w:noWrap/>
            <w:vAlign w:val="bottom"/>
            <w:hideMark/>
          </w:tcPr>
          <w:p w14:paraId="00CE3B5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X0912</w:t>
            </w:r>
          </w:p>
        </w:tc>
        <w:tc>
          <w:tcPr>
            <w:tcW w:w="1559" w:type="dxa"/>
            <w:tcBorders>
              <w:top w:val="nil"/>
              <w:left w:val="nil"/>
              <w:bottom w:val="single" w:sz="4" w:space="0" w:color="auto"/>
              <w:right w:val="single" w:sz="4" w:space="0" w:color="auto"/>
            </w:tcBorders>
            <w:shd w:val="clear" w:color="auto" w:fill="auto"/>
            <w:noWrap/>
            <w:vAlign w:val="bottom"/>
            <w:hideMark/>
          </w:tcPr>
          <w:p w14:paraId="02C7E4E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0912</w:t>
            </w:r>
          </w:p>
        </w:tc>
        <w:tc>
          <w:tcPr>
            <w:tcW w:w="1783" w:type="dxa"/>
            <w:tcBorders>
              <w:top w:val="nil"/>
              <w:left w:val="nil"/>
              <w:bottom w:val="single" w:sz="4" w:space="0" w:color="auto"/>
              <w:right w:val="single" w:sz="4" w:space="0" w:color="auto"/>
            </w:tcBorders>
            <w:shd w:val="clear" w:color="auto" w:fill="auto"/>
            <w:noWrap/>
            <w:vAlign w:val="bottom"/>
            <w:hideMark/>
          </w:tcPr>
          <w:p w14:paraId="49A6544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0CFB262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61E3EC1F"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88EA803"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47</w:t>
            </w:r>
          </w:p>
        </w:tc>
        <w:tc>
          <w:tcPr>
            <w:tcW w:w="1418" w:type="dxa"/>
            <w:tcBorders>
              <w:top w:val="nil"/>
              <w:left w:val="nil"/>
              <w:bottom w:val="single" w:sz="4" w:space="0" w:color="auto"/>
              <w:right w:val="single" w:sz="4" w:space="0" w:color="auto"/>
            </w:tcBorders>
            <w:shd w:val="clear" w:color="auto" w:fill="auto"/>
            <w:noWrap/>
            <w:vAlign w:val="bottom"/>
            <w:hideMark/>
          </w:tcPr>
          <w:p w14:paraId="63D0424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X1001</w:t>
            </w:r>
          </w:p>
        </w:tc>
        <w:tc>
          <w:tcPr>
            <w:tcW w:w="1559" w:type="dxa"/>
            <w:tcBorders>
              <w:top w:val="nil"/>
              <w:left w:val="nil"/>
              <w:bottom w:val="single" w:sz="4" w:space="0" w:color="auto"/>
              <w:right w:val="single" w:sz="4" w:space="0" w:color="auto"/>
            </w:tcBorders>
            <w:shd w:val="clear" w:color="auto" w:fill="auto"/>
            <w:noWrap/>
            <w:vAlign w:val="bottom"/>
            <w:hideMark/>
          </w:tcPr>
          <w:p w14:paraId="478B405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1001</w:t>
            </w:r>
          </w:p>
        </w:tc>
        <w:tc>
          <w:tcPr>
            <w:tcW w:w="1783" w:type="dxa"/>
            <w:tcBorders>
              <w:top w:val="nil"/>
              <w:left w:val="nil"/>
              <w:bottom w:val="single" w:sz="4" w:space="0" w:color="auto"/>
              <w:right w:val="single" w:sz="4" w:space="0" w:color="auto"/>
            </w:tcBorders>
            <w:shd w:val="clear" w:color="auto" w:fill="auto"/>
            <w:noWrap/>
            <w:vAlign w:val="bottom"/>
            <w:hideMark/>
          </w:tcPr>
          <w:p w14:paraId="442FF2F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7E88D1C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13779E25"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7FE649C8"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48</w:t>
            </w:r>
          </w:p>
        </w:tc>
        <w:tc>
          <w:tcPr>
            <w:tcW w:w="1418" w:type="dxa"/>
            <w:tcBorders>
              <w:top w:val="nil"/>
              <w:left w:val="nil"/>
              <w:bottom w:val="single" w:sz="4" w:space="0" w:color="auto"/>
              <w:right w:val="single" w:sz="4" w:space="0" w:color="auto"/>
            </w:tcBorders>
            <w:shd w:val="clear" w:color="auto" w:fill="auto"/>
            <w:noWrap/>
            <w:vAlign w:val="bottom"/>
            <w:hideMark/>
          </w:tcPr>
          <w:p w14:paraId="40A98CC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X1003</w:t>
            </w:r>
          </w:p>
        </w:tc>
        <w:tc>
          <w:tcPr>
            <w:tcW w:w="1559" w:type="dxa"/>
            <w:tcBorders>
              <w:top w:val="nil"/>
              <w:left w:val="nil"/>
              <w:bottom w:val="single" w:sz="4" w:space="0" w:color="auto"/>
              <w:right w:val="single" w:sz="4" w:space="0" w:color="auto"/>
            </w:tcBorders>
            <w:shd w:val="clear" w:color="auto" w:fill="auto"/>
            <w:noWrap/>
            <w:vAlign w:val="bottom"/>
            <w:hideMark/>
          </w:tcPr>
          <w:p w14:paraId="438A390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1003</w:t>
            </w:r>
          </w:p>
        </w:tc>
        <w:tc>
          <w:tcPr>
            <w:tcW w:w="1783" w:type="dxa"/>
            <w:tcBorders>
              <w:top w:val="nil"/>
              <w:left w:val="nil"/>
              <w:bottom w:val="single" w:sz="4" w:space="0" w:color="auto"/>
              <w:right w:val="single" w:sz="4" w:space="0" w:color="auto"/>
            </w:tcBorders>
            <w:shd w:val="clear" w:color="auto" w:fill="auto"/>
            <w:noWrap/>
            <w:vAlign w:val="bottom"/>
            <w:hideMark/>
          </w:tcPr>
          <w:p w14:paraId="28B9DA9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7D03BD0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0A7FE765"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EFABACB"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49</w:t>
            </w:r>
          </w:p>
        </w:tc>
        <w:tc>
          <w:tcPr>
            <w:tcW w:w="1418" w:type="dxa"/>
            <w:tcBorders>
              <w:top w:val="nil"/>
              <w:left w:val="nil"/>
              <w:bottom w:val="single" w:sz="4" w:space="0" w:color="auto"/>
              <w:right w:val="single" w:sz="4" w:space="0" w:color="auto"/>
            </w:tcBorders>
            <w:shd w:val="clear" w:color="auto" w:fill="auto"/>
            <w:noWrap/>
            <w:vAlign w:val="bottom"/>
            <w:hideMark/>
          </w:tcPr>
          <w:p w14:paraId="23DCF74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X1101</w:t>
            </w:r>
          </w:p>
        </w:tc>
        <w:tc>
          <w:tcPr>
            <w:tcW w:w="1559" w:type="dxa"/>
            <w:tcBorders>
              <w:top w:val="nil"/>
              <w:left w:val="nil"/>
              <w:bottom w:val="single" w:sz="4" w:space="0" w:color="auto"/>
              <w:right w:val="single" w:sz="4" w:space="0" w:color="auto"/>
            </w:tcBorders>
            <w:shd w:val="clear" w:color="auto" w:fill="auto"/>
            <w:noWrap/>
            <w:vAlign w:val="bottom"/>
            <w:hideMark/>
          </w:tcPr>
          <w:p w14:paraId="6F07509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1101</w:t>
            </w:r>
          </w:p>
        </w:tc>
        <w:tc>
          <w:tcPr>
            <w:tcW w:w="1783" w:type="dxa"/>
            <w:tcBorders>
              <w:top w:val="nil"/>
              <w:left w:val="nil"/>
              <w:bottom w:val="single" w:sz="4" w:space="0" w:color="auto"/>
              <w:right w:val="single" w:sz="4" w:space="0" w:color="auto"/>
            </w:tcBorders>
            <w:shd w:val="clear" w:color="auto" w:fill="auto"/>
            <w:noWrap/>
            <w:vAlign w:val="bottom"/>
            <w:hideMark/>
          </w:tcPr>
          <w:p w14:paraId="06AC472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1A31FB3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119A1DC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7DCC2D0"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50</w:t>
            </w:r>
          </w:p>
        </w:tc>
        <w:tc>
          <w:tcPr>
            <w:tcW w:w="1418" w:type="dxa"/>
            <w:tcBorders>
              <w:top w:val="nil"/>
              <w:left w:val="nil"/>
              <w:bottom w:val="single" w:sz="4" w:space="0" w:color="auto"/>
              <w:right w:val="single" w:sz="4" w:space="0" w:color="auto"/>
            </w:tcBorders>
            <w:shd w:val="clear" w:color="auto" w:fill="auto"/>
            <w:noWrap/>
            <w:vAlign w:val="bottom"/>
            <w:hideMark/>
          </w:tcPr>
          <w:p w14:paraId="1B2A9D7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X1102</w:t>
            </w:r>
          </w:p>
        </w:tc>
        <w:tc>
          <w:tcPr>
            <w:tcW w:w="1559" w:type="dxa"/>
            <w:tcBorders>
              <w:top w:val="nil"/>
              <w:left w:val="nil"/>
              <w:bottom w:val="single" w:sz="4" w:space="0" w:color="auto"/>
              <w:right w:val="single" w:sz="4" w:space="0" w:color="auto"/>
            </w:tcBorders>
            <w:shd w:val="clear" w:color="auto" w:fill="auto"/>
            <w:noWrap/>
            <w:vAlign w:val="bottom"/>
            <w:hideMark/>
          </w:tcPr>
          <w:p w14:paraId="4CE7103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1102</w:t>
            </w:r>
          </w:p>
        </w:tc>
        <w:tc>
          <w:tcPr>
            <w:tcW w:w="1783" w:type="dxa"/>
            <w:tcBorders>
              <w:top w:val="nil"/>
              <w:left w:val="nil"/>
              <w:bottom w:val="single" w:sz="4" w:space="0" w:color="auto"/>
              <w:right w:val="single" w:sz="4" w:space="0" w:color="auto"/>
            </w:tcBorders>
            <w:shd w:val="clear" w:color="auto" w:fill="auto"/>
            <w:noWrap/>
            <w:vAlign w:val="bottom"/>
            <w:hideMark/>
          </w:tcPr>
          <w:p w14:paraId="57667DE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11F8D1E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0596BC8D"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07458D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51</w:t>
            </w:r>
          </w:p>
        </w:tc>
        <w:tc>
          <w:tcPr>
            <w:tcW w:w="1418" w:type="dxa"/>
            <w:tcBorders>
              <w:top w:val="nil"/>
              <w:left w:val="nil"/>
              <w:bottom w:val="single" w:sz="4" w:space="0" w:color="auto"/>
              <w:right w:val="single" w:sz="4" w:space="0" w:color="auto"/>
            </w:tcBorders>
            <w:shd w:val="clear" w:color="auto" w:fill="auto"/>
            <w:noWrap/>
            <w:vAlign w:val="bottom"/>
            <w:hideMark/>
          </w:tcPr>
          <w:p w14:paraId="6A81273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X0707</w:t>
            </w:r>
          </w:p>
        </w:tc>
        <w:tc>
          <w:tcPr>
            <w:tcW w:w="1559" w:type="dxa"/>
            <w:tcBorders>
              <w:top w:val="nil"/>
              <w:left w:val="nil"/>
              <w:bottom w:val="single" w:sz="4" w:space="0" w:color="auto"/>
              <w:right w:val="single" w:sz="4" w:space="0" w:color="auto"/>
            </w:tcBorders>
            <w:shd w:val="clear" w:color="auto" w:fill="auto"/>
            <w:noWrap/>
            <w:vAlign w:val="bottom"/>
            <w:hideMark/>
          </w:tcPr>
          <w:p w14:paraId="77CB480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0707</w:t>
            </w:r>
          </w:p>
        </w:tc>
        <w:tc>
          <w:tcPr>
            <w:tcW w:w="1783" w:type="dxa"/>
            <w:tcBorders>
              <w:top w:val="nil"/>
              <w:left w:val="nil"/>
              <w:bottom w:val="single" w:sz="4" w:space="0" w:color="auto"/>
              <w:right w:val="single" w:sz="4" w:space="0" w:color="auto"/>
            </w:tcBorders>
            <w:shd w:val="clear" w:color="auto" w:fill="auto"/>
            <w:noWrap/>
            <w:vAlign w:val="bottom"/>
            <w:hideMark/>
          </w:tcPr>
          <w:p w14:paraId="4C96C12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07040708</w:t>
            </w:r>
          </w:p>
        </w:tc>
        <w:tc>
          <w:tcPr>
            <w:tcW w:w="1414" w:type="dxa"/>
            <w:tcBorders>
              <w:top w:val="nil"/>
              <w:left w:val="nil"/>
              <w:bottom w:val="single" w:sz="4" w:space="0" w:color="auto"/>
              <w:right w:val="single" w:sz="4" w:space="0" w:color="auto"/>
            </w:tcBorders>
            <w:shd w:val="clear" w:color="auto" w:fill="auto"/>
            <w:noWrap/>
            <w:vAlign w:val="bottom"/>
            <w:hideMark/>
          </w:tcPr>
          <w:p w14:paraId="4E7BFC9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0B8F02EF"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2CC127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52</w:t>
            </w:r>
          </w:p>
        </w:tc>
        <w:tc>
          <w:tcPr>
            <w:tcW w:w="1418" w:type="dxa"/>
            <w:tcBorders>
              <w:top w:val="nil"/>
              <w:left w:val="nil"/>
              <w:bottom w:val="single" w:sz="4" w:space="0" w:color="auto"/>
              <w:right w:val="single" w:sz="4" w:space="0" w:color="auto"/>
            </w:tcBorders>
            <w:shd w:val="clear" w:color="auto" w:fill="auto"/>
            <w:noWrap/>
            <w:vAlign w:val="bottom"/>
            <w:hideMark/>
          </w:tcPr>
          <w:p w14:paraId="69ED1D4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X0708</w:t>
            </w:r>
          </w:p>
        </w:tc>
        <w:tc>
          <w:tcPr>
            <w:tcW w:w="1559" w:type="dxa"/>
            <w:tcBorders>
              <w:top w:val="nil"/>
              <w:left w:val="nil"/>
              <w:bottom w:val="single" w:sz="4" w:space="0" w:color="auto"/>
              <w:right w:val="single" w:sz="4" w:space="0" w:color="auto"/>
            </w:tcBorders>
            <w:shd w:val="clear" w:color="auto" w:fill="auto"/>
            <w:noWrap/>
            <w:vAlign w:val="bottom"/>
            <w:hideMark/>
          </w:tcPr>
          <w:p w14:paraId="4888C93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0708</w:t>
            </w:r>
          </w:p>
        </w:tc>
        <w:tc>
          <w:tcPr>
            <w:tcW w:w="1783" w:type="dxa"/>
            <w:tcBorders>
              <w:top w:val="nil"/>
              <w:left w:val="nil"/>
              <w:bottom w:val="single" w:sz="4" w:space="0" w:color="auto"/>
              <w:right w:val="single" w:sz="4" w:space="0" w:color="auto"/>
            </w:tcBorders>
            <w:shd w:val="clear" w:color="auto" w:fill="auto"/>
            <w:noWrap/>
            <w:vAlign w:val="bottom"/>
            <w:hideMark/>
          </w:tcPr>
          <w:p w14:paraId="429B479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5A15A60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24C95FE0"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8703AA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53</w:t>
            </w:r>
          </w:p>
        </w:tc>
        <w:tc>
          <w:tcPr>
            <w:tcW w:w="1418" w:type="dxa"/>
            <w:tcBorders>
              <w:top w:val="nil"/>
              <w:left w:val="nil"/>
              <w:bottom w:val="single" w:sz="4" w:space="0" w:color="auto"/>
              <w:right w:val="single" w:sz="4" w:space="0" w:color="auto"/>
            </w:tcBorders>
            <w:shd w:val="clear" w:color="auto" w:fill="auto"/>
            <w:noWrap/>
            <w:vAlign w:val="bottom"/>
            <w:hideMark/>
          </w:tcPr>
          <w:p w14:paraId="548607F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S0711</w:t>
            </w:r>
          </w:p>
        </w:tc>
        <w:tc>
          <w:tcPr>
            <w:tcW w:w="1559" w:type="dxa"/>
            <w:tcBorders>
              <w:top w:val="nil"/>
              <w:left w:val="nil"/>
              <w:bottom w:val="single" w:sz="4" w:space="0" w:color="auto"/>
              <w:right w:val="single" w:sz="4" w:space="0" w:color="auto"/>
            </w:tcBorders>
            <w:shd w:val="clear" w:color="auto" w:fill="auto"/>
            <w:noWrap/>
            <w:vAlign w:val="bottom"/>
            <w:hideMark/>
          </w:tcPr>
          <w:p w14:paraId="34ED0BB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0711</w:t>
            </w:r>
          </w:p>
        </w:tc>
        <w:tc>
          <w:tcPr>
            <w:tcW w:w="1783" w:type="dxa"/>
            <w:tcBorders>
              <w:top w:val="nil"/>
              <w:left w:val="nil"/>
              <w:bottom w:val="single" w:sz="4" w:space="0" w:color="auto"/>
              <w:right w:val="single" w:sz="4" w:space="0" w:color="auto"/>
            </w:tcBorders>
            <w:shd w:val="clear" w:color="auto" w:fill="auto"/>
            <w:noWrap/>
            <w:vAlign w:val="bottom"/>
            <w:hideMark/>
          </w:tcPr>
          <w:p w14:paraId="04E6412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07121102</w:t>
            </w:r>
          </w:p>
        </w:tc>
        <w:tc>
          <w:tcPr>
            <w:tcW w:w="1414" w:type="dxa"/>
            <w:tcBorders>
              <w:top w:val="nil"/>
              <w:left w:val="nil"/>
              <w:bottom w:val="single" w:sz="4" w:space="0" w:color="auto"/>
              <w:right w:val="single" w:sz="4" w:space="0" w:color="auto"/>
            </w:tcBorders>
            <w:shd w:val="clear" w:color="auto" w:fill="auto"/>
            <w:noWrap/>
            <w:vAlign w:val="bottom"/>
            <w:hideMark/>
          </w:tcPr>
          <w:p w14:paraId="105EED7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418FEAEF"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C6FE63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54</w:t>
            </w:r>
          </w:p>
        </w:tc>
        <w:tc>
          <w:tcPr>
            <w:tcW w:w="1418" w:type="dxa"/>
            <w:tcBorders>
              <w:top w:val="nil"/>
              <w:left w:val="nil"/>
              <w:bottom w:val="single" w:sz="4" w:space="0" w:color="auto"/>
              <w:right w:val="single" w:sz="4" w:space="0" w:color="auto"/>
            </w:tcBorders>
            <w:shd w:val="clear" w:color="auto" w:fill="auto"/>
            <w:noWrap/>
            <w:vAlign w:val="bottom"/>
            <w:hideMark/>
          </w:tcPr>
          <w:p w14:paraId="4BDEF37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S0712</w:t>
            </w:r>
          </w:p>
        </w:tc>
        <w:tc>
          <w:tcPr>
            <w:tcW w:w="1559" w:type="dxa"/>
            <w:tcBorders>
              <w:top w:val="nil"/>
              <w:left w:val="nil"/>
              <w:bottom w:val="single" w:sz="4" w:space="0" w:color="auto"/>
              <w:right w:val="single" w:sz="4" w:space="0" w:color="auto"/>
            </w:tcBorders>
            <w:shd w:val="clear" w:color="auto" w:fill="auto"/>
            <w:noWrap/>
            <w:vAlign w:val="bottom"/>
            <w:hideMark/>
          </w:tcPr>
          <w:p w14:paraId="432FEEC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0712</w:t>
            </w:r>
          </w:p>
        </w:tc>
        <w:tc>
          <w:tcPr>
            <w:tcW w:w="1783" w:type="dxa"/>
            <w:tcBorders>
              <w:top w:val="nil"/>
              <w:left w:val="nil"/>
              <w:bottom w:val="single" w:sz="4" w:space="0" w:color="auto"/>
              <w:right w:val="single" w:sz="4" w:space="0" w:color="auto"/>
            </w:tcBorders>
            <w:shd w:val="clear" w:color="auto" w:fill="auto"/>
            <w:noWrap/>
            <w:vAlign w:val="bottom"/>
            <w:hideMark/>
          </w:tcPr>
          <w:p w14:paraId="20E754F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65B3E61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67152980"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4934AB1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55</w:t>
            </w:r>
          </w:p>
        </w:tc>
        <w:tc>
          <w:tcPr>
            <w:tcW w:w="1418" w:type="dxa"/>
            <w:tcBorders>
              <w:top w:val="nil"/>
              <w:left w:val="nil"/>
              <w:bottom w:val="single" w:sz="4" w:space="0" w:color="auto"/>
              <w:right w:val="single" w:sz="4" w:space="0" w:color="auto"/>
            </w:tcBorders>
            <w:shd w:val="clear" w:color="auto" w:fill="auto"/>
            <w:noWrap/>
            <w:vAlign w:val="bottom"/>
            <w:hideMark/>
          </w:tcPr>
          <w:p w14:paraId="04946A2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S0713</w:t>
            </w:r>
          </w:p>
        </w:tc>
        <w:tc>
          <w:tcPr>
            <w:tcW w:w="1559" w:type="dxa"/>
            <w:tcBorders>
              <w:top w:val="nil"/>
              <w:left w:val="nil"/>
              <w:bottom w:val="single" w:sz="4" w:space="0" w:color="auto"/>
              <w:right w:val="single" w:sz="4" w:space="0" w:color="auto"/>
            </w:tcBorders>
            <w:shd w:val="clear" w:color="auto" w:fill="auto"/>
            <w:noWrap/>
            <w:vAlign w:val="bottom"/>
            <w:hideMark/>
          </w:tcPr>
          <w:p w14:paraId="4CB8F0A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0713</w:t>
            </w:r>
          </w:p>
        </w:tc>
        <w:tc>
          <w:tcPr>
            <w:tcW w:w="1783" w:type="dxa"/>
            <w:tcBorders>
              <w:top w:val="nil"/>
              <w:left w:val="nil"/>
              <w:bottom w:val="single" w:sz="4" w:space="0" w:color="auto"/>
              <w:right w:val="single" w:sz="4" w:space="0" w:color="auto"/>
            </w:tcBorders>
            <w:shd w:val="clear" w:color="auto" w:fill="auto"/>
            <w:noWrap/>
            <w:vAlign w:val="bottom"/>
            <w:hideMark/>
          </w:tcPr>
          <w:p w14:paraId="6DF4D6A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64DC00B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544E5A91"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31E60159"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56</w:t>
            </w:r>
          </w:p>
        </w:tc>
        <w:tc>
          <w:tcPr>
            <w:tcW w:w="1418" w:type="dxa"/>
            <w:tcBorders>
              <w:top w:val="nil"/>
              <w:left w:val="nil"/>
              <w:bottom w:val="single" w:sz="4" w:space="0" w:color="auto"/>
              <w:right w:val="single" w:sz="4" w:space="0" w:color="auto"/>
            </w:tcBorders>
            <w:shd w:val="clear" w:color="auto" w:fill="auto"/>
            <w:noWrap/>
            <w:vAlign w:val="bottom"/>
            <w:hideMark/>
          </w:tcPr>
          <w:p w14:paraId="5FCE71B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S0802</w:t>
            </w:r>
          </w:p>
        </w:tc>
        <w:tc>
          <w:tcPr>
            <w:tcW w:w="1559" w:type="dxa"/>
            <w:tcBorders>
              <w:top w:val="nil"/>
              <w:left w:val="nil"/>
              <w:bottom w:val="single" w:sz="4" w:space="0" w:color="auto"/>
              <w:right w:val="single" w:sz="4" w:space="0" w:color="auto"/>
            </w:tcBorders>
            <w:shd w:val="clear" w:color="auto" w:fill="auto"/>
            <w:noWrap/>
            <w:vAlign w:val="bottom"/>
            <w:hideMark/>
          </w:tcPr>
          <w:p w14:paraId="0DEE91F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0802</w:t>
            </w:r>
          </w:p>
        </w:tc>
        <w:tc>
          <w:tcPr>
            <w:tcW w:w="1783" w:type="dxa"/>
            <w:tcBorders>
              <w:top w:val="nil"/>
              <w:left w:val="nil"/>
              <w:bottom w:val="single" w:sz="4" w:space="0" w:color="auto"/>
              <w:right w:val="single" w:sz="4" w:space="0" w:color="auto"/>
            </w:tcBorders>
            <w:shd w:val="clear" w:color="auto" w:fill="auto"/>
            <w:noWrap/>
            <w:vAlign w:val="bottom"/>
            <w:hideMark/>
          </w:tcPr>
          <w:p w14:paraId="14637C7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47A9B33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7312B5A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CF54EFB"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57</w:t>
            </w:r>
          </w:p>
        </w:tc>
        <w:tc>
          <w:tcPr>
            <w:tcW w:w="1418" w:type="dxa"/>
            <w:tcBorders>
              <w:top w:val="nil"/>
              <w:left w:val="nil"/>
              <w:bottom w:val="single" w:sz="4" w:space="0" w:color="auto"/>
              <w:right w:val="single" w:sz="4" w:space="0" w:color="auto"/>
            </w:tcBorders>
            <w:shd w:val="clear" w:color="auto" w:fill="auto"/>
            <w:noWrap/>
            <w:vAlign w:val="bottom"/>
            <w:hideMark/>
          </w:tcPr>
          <w:p w14:paraId="49E3D90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S0903</w:t>
            </w:r>
          </w:p>
        </w:tc>
        <w:tc>
          <w:tcPr>
            <w:tcW w:w="1559" w:type="dxa"/>
            <w:tcBorders>
              <w:top w:val="nil"/>
              <w:left w:val="nil"/>
              <w:bottom w:val="single" w:sz="4" w:space="0" w:color="auto"/>
              <w:right w:val="single" w:sz="4" w:space="0" w:color="auto"/>
            </w:tcBorders>
            <w:shd w:val="clear" w:color="auto" w:fill="auto"/>
            <w:noWrap/>
            <w:vAlign w:val="bottom"/>
            <w:hideMark/>
          </w:tcPr>
          <w:p w14:paraId="45091C2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0903</w:t>
            </w:r>
          </w:p>
        </w:tc>
        <w:tc>
          <w:tcPr>
            <w:tcW w:w="1783" w:type="dxa"/>
            <w:tcBorders>
              <w:top w:val="nil"/>
              <w:left w:val="nil"/>
              <w:bottom w:val="single" w:sz="4" w:space="0" w:color="auto"/>
              <w:right w:val="single" w:sz="4" w:space="0" w:color="auto"/>
            </w:tcBorders>
            <w:shd w:val="clear" w:color="auto" w:fill="auto"/>
            <w:noWrap/>
            <w:vAlign w:val="bottom"/>
            <w:hideMark/>
          </w:tcPr>
          <w:p w14:paraId="098A231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13710D2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79986404"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2FCEFC9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58</w:t>
            </w:r>
          </w:p>
        </w:tc>
        <w:tc>
          <w:tcPr>
            <w:tcW w:w="1418" w:type="dxa"/>
            <w:tcBorders>
              <w:top w:val="nil"/>
              <w:left w:val="nil"/>
              <w:bottom w:val="single" w:sz="4" w:space="0" w:color="auto"/>
              <w:right w:val="single" w:sz="4" w:space="0" w:color="auto"/>
            </w:tcBorders>
            <w:shd w:val="clear" w:color="auto" w:fill="auto"/>
            <w:noWrap/>
            <w:vAlign w:val="bottom"/>
            <w:hideMark/>
          </w:tcPr>
          <w:p w14:paraId="32BD06B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S0904</w:t>
            </w:r>
          </w:p>
        </w:tc>
        <w:tc>
          <w:tcPr>
            <w:tcW w:w="1559" w:type="dxa"/>
            <w:tcBorders>
              <w:top w:val="nil"/>
              <w:left w:val="nil"/>
              <w:bottom w:val="single" w:sz="4" w:space="0" w:color="auto"/>
              <w:right w:val="single" w:sz="4" w:space="0" w:color="auto"/>
            </w:tcBorders>
            <w:shd w:val="clear" w:color="auto" w:fill="auto"/>
            <w:noWrap/>
            <w:vAlign w:val="bottom"/>
            <w:hideMark/>
          </w:tcPr>
          <w:p w14:paraId="18B6AC5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0904</w:t>
            </w:r>
          </w:p>
        </w:tc>
        <w:tc>
          <w:tcPr>
            <w:tcW w:w="1783" w:type="dxa"/>
            <w:tcBorders>
              <w:top w:val="nil"/>
              <w:left w:val="nil"/>
              <w:bottom w:val="single" w:sz="4" w:space="0" w:color="auto"/>
              <w:right w:val="single" w:sz="4" w:space="0" w:color="auto"/>
            </w:tcBorders>
            <w:shd w:val="clear" w:color="auto" w:fill="auto"/>
            <w:noWrap/>
            <w:vAlign w:val="bottom"/>
            <w:hideMark/>
          </w:tcPr>
          <w:p w14:paraId="32FE38A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5DCF6D1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5E77AE95"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641DFCB"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59</w:t>
            </w:r>
          </w:p>
        </w:tc>
        <w:tc>
          <w:tcPr>
            <w:tcW w:w="1418" w:type="dxa"/>
            <w:tcBorders>
              <w:top w:val="nil"/>
              <w:left w:val="nil"/>
              <w:bottom w:val="single" w:sz="4" w:space="0" w:color="auto"/>
              <w:right w:val="single" w:sz="4" w:space="0" w:color="auto"/>
            </w:tcBorders>
            <w:shd w:val="clear" w:color="auto" w:fill="auto"/>
            <w:noWrap/>
            <w:vAlign w:val="bottom"/>
            <w:hideMark/>
          </w:tcPr>
          <w:p w14:paraId="08334FC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S0911</w:t>
            </w:r>
          </w:p>
        </w:tc>
        <w:tc>
          <w:tcPr>
            <w:tcW w:w="1559" w:type="dxa"/>
            <w:tcBorders>
              <w:top w:val="nil"/>
              <w:left w:val="nil"/>
              <w:bottom w:val="single" w:sz="4" w:space="0" w:color="auto"/>
              <w:right w:val="single" w:sz="4" w:space="0" w:color="auto"/>
            </w:tcBorders>
            <w:shd w:val="clear" w:color="auto" w:fill="auto"/>
            <w:noWrap/>
            <w:vAlign w:val="bottom"/>
            <w:hideMark/>
          </w:tcPr>
          <w:p w14:paraId="338867C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0911</w:t>
            </w:r>
          </w:p>
        </w:tc>
        <w:tc>
          <w:tcPr>
            <w:tcW w:w="1783" w:type="dxa"/>
            <w:tcBorders>
              <w:top w:val="nil"/>
              <w:left w:val="nil"/>
              <w:bottom w:val="single" w:sz="4" w:space="0" w:color="auto"/>
              <w:right w:val="single" w:sz="4" w:space="0" w:color="auto"/>
            </w:tcBorders>
            <w:shd w:val="clear" w:color="auto" w:fill="auto"/>
            <w:noWrap/>
            <w:vAlign w:val="bottom"/>
            <w:hideMark/>
          </w:tcPr>
          <w:p w14:paraId="1300FE2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2822E9F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6DE3D2F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307166E4"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60</w:t>
            </w:r>
          </w:p>
        </w:tc>
        <w:tc>
          <w:tcPr>
            <w:tcW w:w="1418" w:type="dxa"/>
            <w:tcBorders>
              <w:top w:val="nil"/>
              <w:left w:val="nil"/>
              <w:bottom w:val="single" w:sz="4" w:space="0" w:color="auto"/>
              <w:right w:val="single" w:sz="4" w:space="0" w:color="auto"/>
            </w:tcBorders>
            <w:shd w:val="clear" w:color="auto" w:fill="auto"/>
            <w:noWrap/>
            <w:vAlign w:val="bottom"/>
            <w:hideMark/>
          </w:tcPr>
          <w:p w14:paraId="09850DB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S0913</w:t>
            </w:r>
          </w:p>
        </w:tc>
        <w:tc>
          <w:tcPr>
            <w:tcW w:w="1559" w:type="dxa"/>
            <w:tcBorders>
              <w:top w:val="nil"/>
              <w:left w:val="nil"/>
              <w:bottom w:val="single" w:sz="4" w:space="0" w:color="auto"/>
              <w:right w:val="single" w:sz="4" w:space="0" w:color="auto"/>
            </w:tcBorders>
            <w:shd w:val="clear" w:color="auto" w:fill="auto"/>
            <w:noWrap/>
            <w:vAlign w:val="bottom"/>
            <w:hideMark/>
          </w:tcPr>
          <w:p w14:paraId="506C445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0913</w:t>
            </w:r>
          </w:p>
        </w:tc>
        <w:tc>
          <w:tcPr>
            <w:tcW w:w="1783" w:type="dxa"/>
            <w:tcBorders>
              <w:top w:val="nil"/>
              <w:left w:val="nil"/>
              <w:bottom w:val="single" w:sz="4" w:space="0" w:color="auto"/>
              <w:right w:val="single" w:sz="4" w:space="0" w:color="auto"/>
            </w:tcBorders>
            <w:shd w:val="clear" w:color="auto" w:fill="auto"/>
            <w:noWrap/>
            <w:vAlign w:val="bottom"/>
            <w:hideMark/>
          </w:tcPr>
          <w:p w14:paraId="6486275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09A0839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28C8255A"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820917D"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61</w:t>
            </w:r>
          </w:p>
        </w:tc>
        <w:tc>
          <w:tcPr>
            <w:tcW w:w="1418" w:type="dxa"/>
            <w:tcBorders>
              <w:top w:val="nil"/>
              <w:left w:val="nil"/>
              <w:bottom w:val="single" w:sz="4" w:space="0" w:color="auto"/>
              <w:right w:val="single" w:sz="4" w:space="0" w:color="auto"/>
            </w:tcBorders>
            <w:shd w:val="clear" w:color="auto" w:fill="auto"/>
            <w:noWrap/>
            <w:vAlign w:val="bottom"/>
            <w:hideMark/>
          </w:tcPr>
          <w:p w14:paraId="747A40B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S1002</w:t>
            </w:r>
          </w:p>
        </w:tc>
        <w:tc>
          <w:tcPr>
            <w:tcW w:w="1559" w:type="dxa"/>
            <w:tcBorders>
              <w:top w:val="nil"/>
              <w:left w:val="nil"/>
              <w:bottom w:val="single" w:sz="4" w:space="0" w:color="auto"/>
              <w:right w:val="single" w:sz="4" w:space="0" w:color="auto"/>
            </w:tcBorders>
            <w:shd w:val="clear" w:color="auto" w:fill="auto"/>
            <w:noWrap/>
            <w:vAlign w:val="bottom"/>
            <w:hideMark/>
          </w:tcPr>
          <w:p w14:paraId="1112E58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1002</w:t>
            </w:r>
          </w:p>
        </w:tc>
        <w:tc>
          <w:tcPr>
            <w:tcW w:w="1783" w:type="dxa"/>
            <w:tcBorders>
              <w:top w:val="nil"/>
              <w:left w:val="nil"/>
              <w:bottom w:val="single" w:sz="4" w:space="0" w:color="auto"/>
              <w:right w:val="single" w:sz="4" w:space="0" w:color="auto"/>
            </w:tcBorders>
            <w:shd w:val="clear" w:color="auto" w:fill="auto"/>
            <w:noWrap/>
            <w:vAlign w:val="bottom"/>
            <w:hideMark/>
          </w:tcPr>
          <w:p w14:paraId="1CFB8B7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7922028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2EC85178"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214DB09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62</w:t>
            </w:r>
          </w:p>
        </w:tc>
        <w:tc>
          <w:tcPr>
            <w:tcW w:w="1418" w:type="dxa"/>
            <w:tcBorders>
              <w:top w:val="nil"/>
              <w:left w:val="nil"/>
              <w:bottom w:val="single" w:sz="4" w:space="0" w:color="auto"/>
              <w:right w:val="single" w:sz="4" w:space="0" w:color="auto"/>
            </w:tcBorders>
            <w:shd w:val="clear" w:color="auto" w:fill="auto"/>
            <w:noWrap/>
            <w:vAlign w:val="bottom"/>
            <w:hideMark/>
          </w:tcPr>
          <w:p w14:paraId="3C7D0C0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S1003</w:t>
            </w:r>
          </w:p>
        </w:tc>
        <w:tc>
          <w:tcPr>
            <w:tcW w:w="1559" w:type="dxa"/>
            <w:tcBorders>
              <w:top w:val="nil"/>
              <w:left w:val="nil"/>
              <w:bottom w:val="single" w:sz="4" w:space="0" w:color="auto"/>
              <w:right w:val="single" w:sz="4" w:space="0" w:color="auto"/>
            </w:tcBorders>
            <w:shd w:val="clear" w:color="auto" w:fill="auto"/>
            <w:noWrap/>
            <w:vAlign w:val="bottom"/>
            <w:hideMark/>
          </w:tcPr>
          <w:p w14:paraId="2442C9E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1004</w:t>
            </w:r>
          </w:p>
        </w:tc>
        <w:tc>
          <w:tcPr>
            <w:tcW w:w="1783" w:type="dxa"/>
            <w:tcBorders>
              <w:top w:val="nil"/>
              <w:left w:val="nil"/>
              <w:bottom w:val="single" w:sz="4" w:space="0" w:color="auto"/>
              <w:right w:val="single" w:sz="4" w:space="0" w:color="auto"/>
            </w:tcBorders>
            <w:shd w:val="clear" w:color="auto" w:fill="auto"/>
            <w:noWrap/>
            <w:vAlign w:val="bottom"/>
            <w:hideMark/>
          </w:tcPr>
          <w:p w14:paraId="31484B3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3D7AE5A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0B799225"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5EA255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63</w:t>
            </w:r>
          </w:p>
        </w:tc>
        <w:tc>
          <w:tcPr>
            <w:tcW w:w="1418" w:type="dxa"/>
            <w:tcBorders>
              <w:top w:val="nil"/>
              <w:left w:val="nil"/>
              <w:bottom w:val="single" w:sz="4" w:space="0" w:color="auto"/>
              <w:right w:val="single" w:sz="4" w:space="0" w:color="auto"/>
            </w:tcBorders>
            <w:shd w:val="clear" w:color="auto" w:fill="auto"/>
            <w:noWrap/>
            <w:vAlign w:val="bottom"/>
            <w:hideMark/>
          </w:tcPr>
          <w:p w14:paraId="12A8202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S1103</w:t>
            </w:r>
          </w:p>
        </w:tc>
        <w:tc>
          <w:tcPr>
            <w:tcW w:w="1559" w:type="dxa"/>
            <w:tcBorders>
              <w:top w:val="nil"/>
              <w:left w:val="nil"/>
              <w:bottom w:val="single" w:sz="4" w:space="0" w:color="auto"/>
              <w:right w:val="single" w:sz="4" w:space="0" w:color="auto"/>
            </w:tcBorders>
            <w:shd w:val="clear" w:color="auto" w:fill="auto"/>
            <w:noWrap/>
            <w:vAlign w:val="bottom"/>
            <w:hideMark/>
          </w:tcPr>
          <w:p w14:paraId="56E72B7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1103</w:t>
            </w:r>
          </w:p>
        </w:tc>
        <w:tc>
          <w:tcPr>
            <w:tcW w:w="1783" w:type="dxa"/>
            <w:tcBorders>
              <w:top w:val="nil"/>
              <w:left w:val="nil"/>
              <w:bottom w:val="single" w:sz="4" w:space="0" w:color="auto"/>
              <w:right w:val="single" w:sz="4" w:space="0" w:color="auto"/>
            </w:tcBorders>
            <w:shd w:val="clear" w:color="auto" w:fill="auto"/>
            <w:noWrap/>
            <w:vAlign w:val="bottom"/>
            <w:hideMark/>
          </w:tcPr>
          <w:p w14:paraId="7D7AB11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66E8C92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4F903B73"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1E8590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64</w:t>
            </w:r>
          </w:p>
        </w:tc>
        <w:tc>
          <w:tcPr>
            <w:tcW w:w="1418" w:type="dxa"/>
            <w:tcBorders>
              <w:top w:val="nil"/>
              <w:left w:val="nil"/>
              <w:bottom w:val="single" w:sz="4" w:space="0" w:color="auto"/>
              <w:right w:val="single" w:sz="4" w:space="0" w:color="auto"/>
            </w:tcBorders>
            <w:shd w:val="clear" w:color="auto" w:fill="auto"/>
            <w:noWrap/>
            <w:vAlign w:val="bottom"/>
            <w:hideMark/>
          </w:tcPr>
          <w:p w14:paraId="59AC353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S1104</w:t>
            </w:r>
          </w:p>
        </w:tc>
        <w:tc>
          <w:tcPr>
            <w:tcW w:w="1559" w:type="dxa"/>
            <w:tcBorders>
              <w:top w:val="nil"/>
              <w:left w:val="nil"/>
              <w:bottom w:val="single" w:sz="4" w:space="0" w:color="auto"/>
              <w:right w:val="single" w:sz="4" w:space="0" w:color="auto"/>
            </w:tcBorders>
            <w:shd w:val="clear" w:color="auto" w:fill="auto"/>
            <w:noWrap/>
            <w:vAlign w:val="bottom"/>
            <w:hideMark/>
          </w:tcPr>
          <w:p w14:paraId="3E833AE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1104</w:t>
            </w:r>
          </w:p>
        </w:tc>
        <w:tc>
          <w:tcPr>
            <w:tcW w:w="1783" w:type="dxa"/>
            <w:tcBorders>
              <w:top w:val="nil"/>
              <w:left w:val="nil"/>
              <w:bottom w:val="single" w:sz="4" w:space="0" w:color="auto"/>
              <w:right w:val="single" w:sz="4" w:space="0" w:color="auto"/>
            </w:tcBorders>
            <w:shd w:val="clear" w:color="auto" w:fill="auto"/>
            <w:noWrap/>
            <w:vAlign w:val="bottom"/>
            <w:hideMark/>
          </w:tcPr>
          <w:p w14:paraId="4B769BC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204343E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65AF79BB"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B45786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65</w:t>
            </w:r>
          </w:p>
        </w:tc>
        <w:tc>
          <w:tcPr>
            <w:tcW w:w="1418" w:type="dxa"/>
            <w:tcBorders>
              <w:top w:val="nil"/>
              <w:left w:val="nil"/>
              <w:bottom w:val="single" w:sz="4" w:space="0" w:color="auto"/>
              <w:right w:val="single" w:sz="4" w:space="0" w:color="auto"/>
            </w:tcBorders>
            <w:shd w:val="clear" w:color="auto" w:fill="auto"/>
            <w:noWrap/>
            <w:vAlign w:val="bottom"/>
            <w:hideMark/>
          </w:tcPr>
          <w:p w14:paraId="6328E82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X1105</w:t>
            </w:r>
          </w:p>
        </w:tc>
        <w:tc>
          <w:tcPr>
            <w:tcW w:w="1559" w:type="dxa"/>
            <w:tcBorders>
              <w:top w:val="nil"/>
              <w:left w:val="nil"/>
              <w:bottom w:val="single" w:sz="4" w:space="0" w:color="auto"/>
              <w:right w:val="single" w:sz="4" w:space="0" w:color="auto"/>
            </w:tcBorders>
            <w:shd w:val="clear" w:color="auto" w:fill="auto"/>
            <w:noWrap/>
            <w:vAlign w:val="bottom"/>
            <w:hideMark/>
          </w:tcPr>
          <w:p w14:paraId="335EE6D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1105</w:t>
            </w:r>
          </w:p>
        </w:tc>
        <w:tc>
          <w:tcPr>
            <w:tcW w:w="1783" w:type="dxa"/>
            <w:tcBorders>
              <w:top w:val="nil"/>
              <w:left w:val="nil"/>
              <w:bottom w:val="single" w:sz="4" w:space="0" w:color="auto"/>
              <w:right w:val="single" w:sz="4" w:space="0" w:color="auto"/>
            </w:tcBorders>
            <w:shd w:val="clear" w:color="auto" w:fill="auto"/>
            <w:noWrap/>
            <w:vAlign w:val="bottom"/>
            <w:hideMark/>
          </w:tcPr>
          <w:p w14:paraId="5ACA118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11011301</w:t>
            </w:r>
          </w:p>
        </w:tc>
        <w:tc>
          <w:tcPr>
            <w:tcW w:w="1414" w:type="dxa"/>
            <w:tcBorders>
              <w:top w:val="nil"/>
              <w:left w:val="nil"/>
              <w:bottom w:val="single" w:sz="4" w:space="0" w:color="auto"/>
              <w:right w:val="single" w:sz="4" w:space="0" w:color="auto"/>
            </w:tcBorders>
            <w:shd w:val="clear" w:color="auto" w:fill="auto"/>
            <w:noWrap/>
            <w:vAlign w:val="bottom"/>
            <w:hideMark/>
          </w:tcPr>
          <w:p w14:paraId="150E6E7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7DB91DF2"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7DDD9DF"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66</w:t>
            </w:r>
          </w:p>
        </w:tc>
        <w:tc>
          <w:tcPr>
            <w:tcW w:w="1418" w:type="dxa"/>
            <w:tcBorders>
              <w:top w:val="nil"/>
              <w:left w:val="nil"/>
              <w:bottom w:val="single" w:sz="4" w:space="0" w:color="auto"/>
              <w:right w:val="single" w:sz="4" w:space="0" w:color="auto"/>
            </w:tcBorders>
            <w:shd w:val="clear" w:color="auto" w:fill="auto"/>
            <w:noWrap/>
            <w:vAlign w:val="bottom"/>
            <w:hideMark/>
          </w:tcPr>
          <w:p w14:paraId="34FBF8C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X1201</w:t>
            </w:r>
          </w:p>
        </w:tc>
        <w:tc>
          <w:tcPr>
            <w:tcW w:w="1559" w:type="dxa"/>
            <w:tcBorders>
              <w:top w:val="nil"/>
              <w:left w:val="nil"/>
              <w:bottom w:val="single" w:sz="4" w:space="0" w:color="auto"/>
              <w:right w:val="single" w:sz="4" w:space="0" w:color="auto"/>
            </w:tcBorders>
            <w:shd w:val="clear" w:color="auto" w:fill="auto"/>
            <w:noWrap/>
            <w:vAlign w:val="bottom"/>
            <w:hideMark/>
          </w:tcPr>
          <w:p w14:paraId="4184EAE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1201</w:t>
            </w:r>
          </w:p>
        </w:tc>
        <w:tc>
          <w:tcPr>
            <w:tcW w:w="1783" w:type="dxa"/>
            <w:tcBorders>
              <w:top w:val="nil"/>
              <w:left w:val="nil"/>
              <w:bottom w:val="single" w:sz="4" w:space="0" w:color="auto"/>
              <w:right w:val="single" w:sz="4" w:space="0" w:color="auto"/>
            </w:tcBorders>
            <w:shd w:val="clear" w:color="auto" w:fill="auto"/>
            <w:noWrap/>
            <w:vAlign w:val="bottom"/>
            <w:hideMark/>
          </w:tcPr>
          <w:p w14:paraId="2334614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2B83E37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133056EA"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41BEBA16"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67</w:t>
            </w:r>
          </w:p>
        </w:tc>
        <w:tc>
          <w:tcPr>
            <w:tcW w:w="1418" w:type="dxa"/>
            <w:tcBorders>
              <w:top w:val="nil"/>
              <w:left w:val="nil"/>
              <w:bottom w:val="single" w:sz="4" w:space="0" w:color="auto"/>
              <w:right w:val="single" w:sz="4" w:space="0" w:color="auto"/>
            </w:tcBorders>
            <w:shd w:val="clear" w:color="auto" w:fill="auto"/>
            <w:noWrap/>
            <w:vAlign w:val="bottom"/>
            <w:hideMark/>
          </w:tcPr>
          <w:p w14:paraId="4CF5AA7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X1301</w:t>
            </w:r>
          </w:p>
        </w:tc>
        <w:tc>
          <w:tcPr>
            <w:tcW w:w="1559" w:type="dxa"/>
            <w:tcBorders>
              <w:top w:val="nil"/>
              <w:left w:val="nil"/>
              <w:bottom w:val="single" w:sz="4" w:space="0" w:color="auto"/>
              <w:right w:val="single" w:sz="4" w:space="0" w:color="auto"/>
            </w:tcBorders>
            <w:shd w:val="clear" w:color="auto" w:fill="auto"/>
            <w:noWrap/>
            <w:vAlign w:val="bottom"/>
            <w:hideMark/>
          </w:tcPr>
          <w:p w14:paraId="079A8F1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1301</w:t>
            </w:r>
          </w:p>
        </w:tc>
        <w:tc>
          <w:tcPr>
            <w:tcW w:w="1783" w:type="dxa"/>
            <w:tcBorders>
              <w:top w:val="nil"/>
              <w:left w:val="nil"/>
              <w:bottom w:val="single" w:sz="4" w:space="0" w:color="auto"/>
              <w:right w:val="single" w:sz="4" w:space="0" w:color="auto"/>
            </w:tcBorders>
            <w:shd w:val="clear" w:color="auto" w:fill="auto"/>
            <w:noWrap/>
            <w:vAlign w:val="bottom"/>
            <w:hideMark/>
          </w:tcPr>
          <w:p w14:paraId="4F6F839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041776A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2F3BD10A"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40830BDA"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68</w:t>
            </w:r>
          </w:p>
        </w:tc>
        <w:tc>
          <w:tcPr>
            <w:tcW w:w="1418" w:type="dxa"/>
            <w:tcBorders>
              <w:top w:val="nil"/>
              <w:left w:val="nil"/>
              <w:bottom w:val="single" w:sz="4" w:space="0" w:color="auto"/>
              <w:right w:val="single" w:sz="4" w:space="0" w:color="auto"/>
            </w:tcBorders>
            <w:shd w:val="clear" w:color="auto" w:fill="auto"/>
            <w:noWrap/>
            <w:vAlign w:val="bottom"/>
            <w:hideMark/>
          </w:tcPr>
          <w:p w14:paraId="7E6A708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X1302</w:t>
            </w:r>
          </w:p>
        </w:tc>
        <w:tc>
          <w:tcPr>
            <w:tcW w:w="1559" w:type="dxa"/>
            <w:tcBorders>
              <w:top w:val="nil"/>
              <w:left w:val="nil"/>
              <w:bottom w:val="single" w:sz="4" w:space="0" w:color="auto"/>
              <w:right w:val="single" w:sz="4" w:space="0" w:color="auto"/>
            </w:tcBorders>
            <w:shd w:val="clear" w:color="auto" w:fill="auto"/>
            <w:noWrap/>
            <w:vAlign w:val="bottom"/>
            <w:hideMark/>
          </w:tcPr>
          <w:p w14:paraId="546CC09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1302</w:t>
            </w:r>
          </w:p>
        </w:tc>
        <w:tc>
          <w:tcPr>
            <w:tcW w:w="1783" w:type="dxa"/>
            <w:tcBorders>
              <w:top w:val="nil"/>
              <w:left w:val="nil"/>
              <w:bottom w:val="single" w:sz="4" w:space="0" w:color="auto"/>
              <w:right w:val="single" w:sz="4" w:space="0" w:color="auto"/>
            </w:tcBorders>
            <w:shd w:val="clear" w:color="auto" w:fill="auto"/>
            <w:noWrap/>
            <w:vAlign w:val="bottom"/>
            <w:hideMark/>
          </w:tcPr>
          <w:p w14:paraId="6B24518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6B5822C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452326BE"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24CF39E3"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69</w:t>
            </w:r>
          </w:p>
        </w:tc>
        <w:tc>
          <w:tcPr>
            <w:tcW w:w="1418" w:type="dxa"/>
            <w:tcBorders>
              <w:top w:val="nil"/>
              <w:left w:val="nil"/>
              <w:bottom w:val="single" w:sz="4" w:space="0" w:color="auto"/>
              <w:right w:val="single" w:sz="4" w:space="0" w:color="auto"/>
            </w:tcBorders>
            <w:shd w:val="clear" w:color="auto" w:fill="auto"/>
            <w:noWrap/>
            <w:vAlign w:val="bottom"/>
            <w:hideMark/>
          </w:tcPr>
          <w:p w14:paraId="3CEC775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X1106</w:t>
            </w:r>
          </w:p>
        </w:tc>
        <w:tc>
          <w:tcPr>
            <w:tcW w:w="1559" w:type="dxa"/>
            <w:tcBorders>
              <w:top w:val="nil"/>
              <w:left w:val="nil"/>
              <w:bottom w:val="single" w:sz="4" w:space="0" w:color="auto"/>
              <w:right w:val="single" w:sz="4" w:space="0" w:color="auto"/>
            </w:tcBorders>
            <w:shd w:val="clear" w:color="auto" w:fill="auto"/>
            <w:noWrap/>
            <w:vAlign w:val="bottom"/>
            <w:hideMark/>
          </w:tcPr>
          <w:p w14:paraId="56ABB93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1106</w:t>
            </w:r>
          </w:p>
        </w:tc>
        <w:tc>
          <w:tcPr>
            <w:tcW w:w="1783" w:type="dxa"/>
            <w:tcBorders>
              <w:top w:val="nil"/>
              <w:left w:val="nil"/>
              <w:bottom w:val="single" w:sz="4" w:space="0" w:color="auto"/>
              <w:right w:val="single" w:sz="4" w:space="0" w:color="auto"/>
            </w:tcBorders>
            <w:shd w:val="clear" w:color="auto" w:fill="auto"/>
            <w:noWrap/>
            <w:vAlign w:val="bottom"/>
            <w:hideMark/>
          </w:tcPr>
          <w:p w14:paraId="14EE81E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11041106</w:t>
            </w:r>
          </w:p>
        </w:tc>
        <w:tc>
          <w:tcPr>
            <w:tcW w:w="1414" w:type="dxa"/>
            <w:tcBorders>
              <w:top w:val="nil"/>
              <w:left w:val="nil"/>
              <w:bottom w:val="single" w:sz="4" w:space="0" w:color="auto"/>
              <w:right w:val="single" w:sz="4" w:space="0" w:color="auto"/>
            </w:tcBorders>
            <w:shd w:val="clear" w:color="auto" w:fill="auto"/>
            <w:noWrap/>
            <w:vAlign w:val="bottom"/>
            <w:hideMark/>
          </w:tcPr>
          <w:p w14:paraId="1CFA307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03FE108B"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7092201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70</w:t>
            </w:r>
          </w:p>
        </w:tc>
        <w:tc>
          <w:tcPr>
            <w:tcW w:w="1418" w:type="dxa"/>
            <w:tcBorders>
              <w:top w:val="nil"/>
              <w:left w:val="nil"/>
              <w:bottom w:val="single" w:sz="4" w:space="0" w:color="auto"/>
              <w:right w:val="single" w:sz="4" w:space="0" w:color="auto"/>
            </w:tcBorders>
            <w:shd w:val="clear" w:color="auto" w:fill="auto"/>
            <w:noWrap/>
            <w:vAlign w:val="bottom"/>
            <w:hideMark/>
          </w:tcPr>
          <w:p w14:paraId="30E6D14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X1107</w:t>
            </w:r>
          </w:p>
        </w:tc>
        <w:tc>
          <w:tcPr>
            <w:tcW w:w="1559" w:type="dxa"/>
            <w:tcBorders>
              <w:top w:val="nil"/>
              <w:left w:val="nil"/>
              <w:bottom w:val="single" w:sz="4" w:space="0" w:color="auto"/>
              <w:right w:val="single" w:sz="4" w:space="0" w:color="auto"/>
            </w:tcBorders>
            <w:shd w:val="clear" w:color="auto" w:fill="auto"/>
            <w:noWrap/>
            <w:vAlign w:val="bottom"/>
            <w:hideMark/>
          </w:tcPr>
          <w:p w14:paraId="21F6607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1107</w:t>
            </w:r>
          </w:p>
        </w:tc>
        <w:tc>
          <w:tcPr>
            <w:tcW w:w="1783" w:type="dxa"/>
            <w:tcBorders>
              <w:top w:val="nil"/>
              <w:left w:val="nil"/>
              <w:bottom w:val="single" w:sz="4" w:space="0" w:color="auto"/>
              <w:right w:val="single" w:sz="4" w:space="0" w:color="auto"/>
            </w:tcBorders>
            <w:shd w:val="clear" w:color="auto" w:fill="auto"/>
            <w:noWrap/>
            <w:vAlign w:val="bottom"/>
            <w:hideMark/>
          </w:tcPr>
          <w:p w14:paraId="03E065E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52B1A46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41FE7D1F"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44CD4C48"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71</w:t>
            </w:r>
          </w:p>
        </w:tc>
        <w:tc>
          <w:tcPr>
            <w:tcW w:w="1418" w:type="dxa"/>
            <w:tcBorders>
              <w:top w:val="nil"/>
              <w:left w:val="nil"/>
              <w:bottom w:val="single" w:sz="4" w:space="0" w:color="auto"/>
              <w:right w:val="single" w:sz="4" w:space="0" w:color="auto"/>
            </w:tcBorders>
            <w:shd w:val="clear" w:color="auto" w:fill="auto"/>
            <w:noWrap/>
            <w:vAlign w:val="bottom"/>
            <w:hideMark/>
          </w:tcPr>
          <w:p w14:paraId="12F4514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S1108</w:t>
            </w:r>
          </w:p>
        </w:tc>
        <w:tc>
          <w:tcPr>
            <w:tcW w:w="1559" w:type="dxa"/>
            <w:tcBorders>
              <w:top w:val="nil"/>
              <w:left w:val="nil"/>
              <w:bottom w:val="single" w:sz="4" w:space="0" w:color="auto"/>
              <w:right w:val="single" w:sz="4" w:space="0" w:color="auto"/>
            </w:tcBorders>
            <w:shd w:val="clear" w:color="auto" w:fill="auto"/>
            <w:noWrap/>
            <w:vAlign w:val="bottom"/>
            <w:hideMark/>
          </w:tcPr>
          <w:p w14:paraId="41DFED6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1108</w:t>
            </w:r>
          </w:p>
        </w:tc>
        <w:tc>
          <w:tcPr>
            <w:tcW w:w="1783" w:type="dxa"/>
            <w:tcBorders>
              <w:top w:val="nil"/>
              <w:left w:val="nil"/>
              <w:bottom w:val="single" w:sz="4" w:space="0" w:color="auto"/>
              <w:right w:val="single" w:sz="4" w:space="0" w:color="auto"/>
            </w:tcBorders>
            <w:shd w:val="clear" w:color="auto" w:fill="auto"/>
            <w:noWrap/>
            <w:vAlign w:val="bottom"/>
            <w:hideMark/>
          </w:tcPr>
          <w:p w14:paraId="46A49BD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11081302</w:t>
            </w:r>
          </w:p>
        </w:tc>
        <w:tc>
          <w:tcPr>
            <w:tcW w:w="1414" w:type="dxa"/>
            <w:tcBorders>
              <w:top w:val="nil"/>
              <w:left w:val="nil"/>
              <w:bottom w:val="single" w:sz="4" w:space="0" w:color="auto"/>
              <w:right w:val="single" w:sz="4" w:space="0" w:color="auto"/>
            </w:tcBorders>
            <w:shd w:val="clear" w:color="auto" w:fill="auto"/>
            <w:noWrap/>
            <w:vAlign w:val="bottom"/>
            <w:hideMark/>
          </w:tcPr>
          <w:p w14:paraId="33FB126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119451BD"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5B12D77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72</w:t>
            </w:r>
          </w:p>
        </w:tc>
        <w:tc>
          <w:tcPr>
            <w:tcW w:w="1418" w:type="dxa"/>
            <w:tcBorders>
              <w:top w:val="nil"/>
              <w:left w:val="nil"/>
              <w:bottom w:val="single" w:sz="4" w:space="0" w:color="auto"/>
              <w:right w:val="single" w:sz="4" w:space="0" w:color="auto"/>
            </w:tcBorders>
            <w:shd w:val="clear" w:color="auto" w:fill="auto"/>
            <w:noWrap/>
            <w:vAlign w:val="bottom"/>
            <w:hideMark/>
          </w:tcPr>
          <w:p w14:paraId="7CE0DBD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S1109</w:t>
            </w:r>
          </w:p>
        </w:tc>
        <w:tc>
          <w:tcPr>
            <w:tcW w:w="1559" w:type="dxa"/>
            <w:tcBorders>
              <w:top w:val="nil"/>
              <w:left w:val="nil"/>
              <w:bottom w:val="single" w:sz="4" w:space="0" w:color="auto"/>
              <w:right w:val="single" w:sz="4" w:space="0" w:color="auto"/>
            </w:tcBorders>
            <w:shd w:val="clear" w:color="auto" w:fill="auto"/>
            <w:noWrap/>
            <w:vAlign w:val="bottom"/>
            <w:hideMark/>
          </w:tcPr>
          <w:p w14:paraId="595E278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1109</w:t>
            </w:r>
          </w:p>
        </w:tc>
        <w:tc>
          <w:tcPr>
            <w:tcW w:w="1783" w:type="dxa"/>
            <w:tcBorders>
              <w:top w:val="nil"/>
              <w:left w:val="nil"/>
              <w:bottom w:val="single" w:sz="4" w:space="0" w:color="auto"/>
              <w:right w:val="single" w:sz="4" w:space="0" w:color="auto"/>
            </w:tcBorders>
            <w:shd w:val="clear" w:color="auto" w:fill="auto"/>
            <w:noWrap/>
            <w:vAlign w:val="bottom"/>
            <w:hideMark/>
          </w:tcPr>
          <w:p w14:paraId="0C20872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56EE5DE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6EAC8AE7"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021080B4"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73</w:t>
            </w:r>
          </w:p>
        </w:tc>
        <w:tc>
          <w:tcPr>
            <w:tcW w:w="1418" w:type="dxa"/>
            <w:tcBorders>
              <w:top w:val="nil"/>
              <w:left w:val="nil"/>
              <w:bottom w:val="single" w:sz="4" w:space="0" w:color="auto"/>
              <w:right w:val="single" w:sz="4" w:space="0" w:color="auto"/>
            </w:tcBorders>
            <w:shd w:val="clear" w:color="auto" w:fill="auto"/>
            <w:noWrap/>
            <w:vAlign w:val="bottom"/>
            <w:hideMark/>
          </w:tcPr>
          <w:p w14:paraId="4E261FF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S1202</w:t>
            </w:r>
          </w:p>
        </w:tc>
        <w:tc>
          <w:tcPr>
            <w:tcW w:w="1559" w:type="dxa"/>
            <w:tcBorders>
              <w:top w:val="nil"/>
              <w:left w:val="nil"/>
              <w:bottom w:val="single" w:sz="4" w:space="0" w:color="auto"/>
              <w:right w:val="single" w:sz="4" w:space="0" w:color="auto"/>
            </w:tcBorders>
            <w:shd w:val="clear" w:color="auto" w:fill="auto"/>
            <w:noWrap/>
            <w:vAlign w:val="bottom"/>
            <w:hideMark/>
          </w:tcPr>
          <w:p w14:paraId="27A5A89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1202</w:t>
            </w:r>
          </w:p>
        </w:tc>
        <w:tc>
          <w:tcPr>
            <w:tcW w:w="1783" w:type="dxa"/>
            <w:tcBorders>
              <w:top w:val="nil"/>
              <w:left w:val="nil"/>
              <w:bottom w:val="single" w:sz="4" w:space="0" w:color="auto"/>
              <w:right w:val="single" w:sz="4" w:space="0" w:color="auto"/>
            </w:tcBorders>
            <w:shd w:val="clear" w:color="auto" w:fill="auto"/>
            <w:noWrap/>
            <w:vAlign w:val="bottom"/>
            <w:hideMark/>
          </w:tcPr>
          <w:p w14:paraId="19409EF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5F20215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67875A6A"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6C59C0DE"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74</w:t>
            </w:r>
          </w:p>
        </w:tc>
        <w:tc>
          <w:tcPr>
            <w:tcW w:w="1418" w:type="dxa"/>
            <w:tcBorders>
              <w:top w:val="nil"/>
              <w:left w:val="nil"/>
              <w:bottom w:val="single" w:sz="4" w:space="0" w:color="auto"/>
              <w:right w:val="single" w:sz="4" w:space="0" w:color="auto"/>
            </w:tcBorders>
            <w:shd w:val="clear" w:color="auto" w:fill="auto"/>
            <w:noWrap/>
            <w:vAlign w:val="bottom"/>
            <w:hideMark/>
          </w:tcPr>
          <w:p w14:paraId="4A48F5B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S1303</w:t>
            </w:r>
          </w:p>
        </w:tc>
        <w:tc>
          <w:tcPr>
            <w:tcW w:w="1559" w:type="dxa"/>
            <w:tcBorders>
              <w:top w:val="nil"/>
              <w:left w:val="nil"/>
              <w:bottom w:val="single" w:sz="4" w:space="0" w:color="auto"/>
              <w:right w:val="single" w:sz="4" w:space="0" w:color="auto"/>
            </w:tcBorders>
            <w:shd w:val="clear" w:color="auto" w:fill="auto"/>
            <w:noWrap/>
            <w:vAlign w:val="bottom"/>
            <w:hideMark/>
          </w:tcPr>
          <w:p w14:paraId="6C074B1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1303</w:t>
            </w:r>
          </w:p>
        </w:tc>
        <w:tc>
          <w:tcPr>
            <w:tcW w:w="1783" w:type="dxa"/>
            <w:tcBorders>
              <w:top w:val="nil"/>
              <w:left w:val="nil"/>
              <w:bottom w:val="single" w:sz="4" w:space="0" w:color="auto"/>
              <w:right w:val="single" w:sz="4" w:space="0" w:color="auto"/>
            </w:tcBorders>
            <w:shd w:val="clear" w:color="auto" w:fill="auto"/>
            <w:noWrap/>
            <w:vAlign w:val="bottom"/>
            <w:hideMark/>
          </w:tcPr>
          <w:p w14:paraId="6ED79FF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6121C4C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r>
      <w:tr w:rsidR="00C37EE3" w:rsidRPr="00226347" w14:paraId="0C0D87CB"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4EA476F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75</w:t>
            </w:r>
          </w:p>
        </w:tc>
        <w:tc>
          <w:tcPr>
            <w:tcW w:w="1418" w:type="dxa"/>
            <w:tcBorders>
              <w:top w:val="nil"/>
              <w:left w:val="nil"/>
              <w:bottom w:val="single" w:sz="4" w:space="0" w:color="auto"/>
              <w:right w:val="single" w:sz="4" w:space="0" w:color="auto"/>
            </w:tcBorders>
            <w:shd w:val="clear" w:color="auto" w:fill="auto"/>
            <w:noWrap/>
            <w:vAlign w:val="bottom"/>
            <w:hideMark/>
          </w:tcPr>
          <w:p w14:paraId="1674AF2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S1304</w:t>
            </w:r>
          </w:p>
        </w:tc>
        <w:tc>
          <w:tcPr>
            <w:tcW w:w="1559" w:type="dxa"/>
            <w:tcBorders>
              <w:top w:val="nil"/>
              <w:left w:val="nil"/>
              <w:bottom w:val="single" w:sz="4" w:space="0" w:color="auto"/>
              <w:right w:val="single" w:sz="4" w:space="0" w:color="auto"/>
            </w:tcBorders>
            <w:shd w:val="clear" w:color="auto" w:fill="auto"/>
            <w:noWrap/>
            <w:vAlign w:val="bottom"/>
            <w:hideMark/>
          </w:tcPr>
          <w:p w14:paraId="156F772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1304</w:t>
            </w:r>
          </w:p>
        </w:tc>
        <w:tc>
          <w:tcPr>
            <w:tcW w:w="1783" w:type="dxa"/>
            <w:tcBorders>
              <w:top w:val="nil"/>
              <w:left w:val="nil"/>
              <w:bottom w:val="single" w:sz="4" w:space="0" w:color="auto"/>
              <w:right w:val="single" w:sz="4" w:space="0" w:color="auto"/>
            </w:tcBorders>
            <w:shd w:val="clear" w:color="auto" w:fill="auto"/>
            <w:noWrap/>
            <w:vAlign w:val="bottom"/>
            <w:hideMark/>
          </w:tcPr>
          <w:p w14:paraId="703BF2A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46D8F3C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2B69E937"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7E1F3070"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76</w:t>
            </w:r>
          </w:p>
        </w:tc>
        <w:tc>
          <w:tcPr>
            <w:tcW w:w="1418" w:type="dxa"/>
            <w:tcBorders>
              <w:top w:val="nil"/>
              <w:left w:val="nil"/>
              <w:bottom w:val="single" w:sz="4" w:space="0" w:color="auto"/>
              <w:right w:val="single" w:sz="4" w:space="0" w:color="auto"/>
            </w:tcBorders>
            <w:shd w:val="clear" w:color="auto" w:fill="auto"/>
            <w:noWrap/>
            <w:vAlign w:val="bottom"/>
            <w:hideMark/>
          </w:tcPr>
          <w:p w14:paraId="0D9233A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X1305</w:t>
            </w:r>
          </w:p>
        </w:tc>
        <w:tc>
          <w:tcPr>
            <w:tcW w:w="1559" w:type="dxa"/>
            <w:tcBorders>
              <w:top w:val="nil"/>
              <w:left w:val="nil"/>
              <w:bottom w:val="single" w:sz="4" w:space="0" w:color="auto"/>
              <w:right w:val="single" w:sz="4" w:space="0" w:color="auto"/>
            </w:tcBorders>
            <w:shd w:val="clear" w:color="auto" w:fill="auto"/>
            <w:noWrap/>
            <w:vAlign w:val="bottom"/>
            <w:hideMark/>
          </w:tcPr>
          <w:p w14:paraId="3CD41DA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1305</w:t>
            </w:r>
          </w:p>
        </w:tc>
        <w:tc>
          <w:tcPr>
            <w:tcW w:w="1783" w:type="dxa"/>
            <w:tcBorders>
              <w:top w:val="nil"/>
              <w:left w:val="nil"/>
              <w:bottom w:val="single" w:sz="4" w:space="0" w:color="auto"/>
              <w:right w:val="single" w:sz="4" w:space="0" w:color="auto"/>
            </w:tcBorders>
            <w:shd w:val="clear" w:color="auto" w:fill="auto"/>
            <w:noWrap/>
            <w:vAlign w:val="bottom"/>
            <w:hideMark/>
          </w:tcPr>
          <w:p w14:paraId="3081776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13032F01</w:t>
            </w:r>
          </w:p>
        </w:tc>
        <w:tc>
          <w:tcPr>
            <w:tcW w:w="1414" w:type="dxa"/>
            <w:tcBorders>
              <w:top w:val="nil"/>
              <w:left w:val="nil"/>
              <w:bottom w:val="single" w:sz="4" w:space="0" w:color="auto"/>
              <w:right w:val="single" w:sz="4" w:space="0" w:color="auto"/>
            </w:tcBorders>
            <w:shd w:val="clear" w:color="auto" w:fill="auto"/>
            <w:noWrap/>
            <w:vAlign w:val="bottom"/>
            <w:hideMark/>
          </w:tcPr>
          <w:p w14:paraId="71CEF3B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r w:rsidR="00C37EE3" w:rsidRPr="00226347" w14:paraId="799B0835" w14:textId="77777777" w:rsidTr="00C37EE3">
        <w:trPr>
          <w:trHeight w:val="24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14:paraId="19249C2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77</w:t>
            </w:r>
          </w:p>
        </w:tc>
        <w:tc>
          <w:tcPr>
            <w:tcW w:w="1418" w:type="dxa"/>
            <w:tcBorders>
              <w:top w:val="nil"/>
              <w:left w:val="nil"/>
              <w:bottom w:val="single" w:sz="4" w:space="0" w:color="auto"/>
              <w:right w:val="single" w:sz="4" w:space="0" w:color="auto"/>
            </w:tcBorders>
            <w:shd w:val="clear" w:color="auto" w:fill="auto"/>
            <w:noWrap/>
            <w:vAlign w:val="bottom"/>
            <w:hideMark/>
          </w:tcPr>
          <w:p w14:paraId="2C874E5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S1316</w:t>
            </w:r>
          </w:p>
        </w:tc>
        <w:tc>
          <w:tcPr>
            <w:tcW w:w="1559" w:type="dxa"/>
            <w:tcBorders>
              <w:top w:val="nil"/>
              <w:left w:val="nil"/>
              <w:bottom w:val="single" w:sz="4" w:space="0" w:color="auto"/>
              <w:right w:val="single" w:sz="4" w:space="0" w:color="auto"/>
            </w:tcBorders>
            <w:shd w:val="clear" w:color="auto" w:fill="auto"/>
            <w:noWrap/>
            <w:vAlign w:val="bottom"/>
            <w:hideMark/>
          </w:tcPr>
          <w:p w14:paraId="5DD57F6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1316</w:t>
            </w:r>
          </w:p>
        </w:tc>
        <w:tc>
          <w:tcPr>
            <w:tcW w:w="1783" w:type="dxa"/>
            <w:tcBorders>
              <w:top w:val="nil"/>
              <w:left w:val="nil"/>
              <w:bottom w:val="single" w:sz="4" w:space="0" w:color="auto"/>
              <w:right w:val="single" w:sz="4" w:space="0" w:color="auto"/>
            </w:tcBorders>
            <w:shd w:val="clear" w:color="auto" w:fill="auto"/>
            <w:noWrap/>
            <w:vAlign w:val="bottom"/>
            <w:hideMark/>
          </w:tcPr>
          <w:p w14:paraId="6286634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13042F02</w:t>
            </w:r>
          </w:p>
        </w:tc>
        <w:tc>
          <w:tcPr>
            <w:tcW w:w="1414" w:type="dxa"/>
            <w:tcBorders>
              <w:top w:val="nil"/>
              <w:left w:val="nil"/>
              <w:bottom w:val="single" w:sz="4" w:space="0" w:color="auto"/>
              <w:right w:val="single" w:sz="4" w:space="0" w:color="auto"/>
            </w:tcBorders>
            <w:shd w:val="clear" w:color="auto" w:fill="auto"/>
            <w:noWrap/>
            <w:vAlign w:val="bottom"/>
            <w:hideMark/>
          </w:tcPr>
          <w:p w14:paraId="589C274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r>
    </w:tbl>
    <w:p w14:paraId="4B96D569" w14:textId="77777777" w:rsidR="00C37EE3" w:rsidRPr="00226347" w:rsidRDefault="00C37EE3" w:rsidP="00C37EE3">
      <w:pPr>
        <w:pStyle w:val="p0"/>
        <w:spacing w:line="360" w:lineRule="auto"/>
        <w:ind w:left="2940"/>
        <w:rPr>
          <w:rFonts w:ascii="宋体" w:hAnsi="宋体"/>
          <w:b/>
        </w:rPr>
      </w:pPr>
    </w:p>
    <w:p w14:paraId="7485F63B" w14:textId="77777777" w:rsidR="00C37EE3" w:rsidRPr="00226347" w:rsidRDefault="00C37EE3" w:rsidP="00C37EE3">
      <w:pPr>
        <w:pStyle w:val="p0"/>
        <w:spacing w:line="360" w:lineRule="auto"/>
        <w:ind w:left="2940"/>
        <w:rPr>
          <w:rFonts w:ascii="宋体" w:hAnsi="宋体"/>
          <w:b/>
        </w:rPr>
      </w:pPr>
    </w:p>
    <w:p w14:paraId="52443483" w14:textId="77777777" w:rsidR="00C37EE3" w:rsidRPr="00226347" w:rsidRDefault="00C37EE3" w:rsidP="00A61E09">
      <w:pPr>
        <w:numPr>
          <w:ilvl w:val="0"/>
          <w:numId w:val="22"/>
        </w:numPr>
        <w:spacing w:beforeLines="50" w:before="156" w:afterLines="50" w:after="156" w:line="360" w:lineRule="auto"/>
        <w:rPr>
          <w:rFonts w:ascii="宋体" w:hAnsi="宋体"/>
          <w:b/>
        </w:rPr>
      </w:pPr>
      <w:r w:rsidRPr="00226347">
        <w:rPr>
          <w:rFonts w:ascii="宋体" w:hAnsi="宋体"/>
          <w:b/>
        </w:rPr>
        <w:br w:type="page"/>
      </w:r>
      <w:r w:rsidRPr="00226347">
        <w:rPr>
          <w:rFonts w:ascii="宋体" w:hAnsi="宋体" w:hint="eastAsia"/>
          <w:b/>
          <w:sz w:val="24"/>
          <w:szCs w:val="24"/>
        </w:rPr>
        <w:t>信号机其他说明：</w:t>
      </w:r>
    </w:p>
    <w:p w14:paraId="1D9F61D4" w14:textId="77777777" w:rsidR="00C37EE3" w:rsidRPr="00226347" w:rsidRDefault="00C37EE3" w:rsidP="00A61E09">
      <w:pPr>
        <w:numPr>
          <w:ilvl w:val="0"/>
          <w:numId w:val="24"/>
        </w:numPr>
        <w:spacing w:line="360" w:lineRule="auto"/>
        <w:rPr>
          <w:sz w:val="24"/>
          <w:szCs w:val="24"/>
        </w:rPr>
      </w:pPr>
      <w:r w:rsidRPr="00226347">
        <w:rPr>
          <w:rFonts w:hint="eastAsia"/>
          <w:sz w:val="24"/>
          <w:szCs w:val="24"/>
        </w:rPr>
        <w:t>ES发送到</w:t>
      </w:r>
      <w:r w:rsidRPr="00226347">
        <w:rPr>
          <w:sz w:val="24"/>
          <w:szCs w:val="24"/>
        </w:rPr>
        <w:t>TCMS</w:t>
      </w:r>
      <w:r w:rsidRPr="00226347">
        <w:rPr>
          <w:rFonts w:hint="eastAsia"/>
          <w:sz w:val="24"/>
          <w:szCs w:val="24"/>
        </w:rPr>
        <w:t>的定义：</w:t>
      </w:r>
    </w:p>
    <w:tbl>
      <w:tblPr>
        <w:tblW w:w="91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993"/>
        <w:gridCol w:w="1008"/>
        <w:gridCol w:w="1007"/>
        <w:gridCol w:w="1008"/>
        <w:gridCol w:w="1007"/>
        <w:gridCol w:w="1008"/>
        <w:gridCol w:w="1007"/>
        <w:gridCol w:w="972"/>
      </w:tblGrid>
      <w:tr w:rsidR="00C37EE3" w:rsidRPr="00226347" w14:paraId="7C51F926" w14:textId="77777777" w:rsidTr="00C37EE3">
        <w:trPr>
          <w:trHeight w:val="479"/>
          <w:jc w:val="center"/>
        </w:trPr>
        <w:tc>
          <w:tcPr>
            <w:tcW w:w="1134" w:type="dxa"/>
            <w:shd w:val="clear" w:color="auto" w:fill="auto"/>
          </w:tcPr>
          <w:p w14:paraId="0678CC80" w14:textId="77777777" w:rsidR="00C37EE3" w:rsidRPr="00226347" w:rsidRDefault="00C37EE3" w:rsidP="00C37EE3">
            <w:pPr>
              <w:spacing w:line="360" w:lineRule="auto"/>
              <w:ind w:leftChars="86" w:left="181"/>
              <w:jc w:val="center"/>
              <w:rPr>
                <w:rFonts w:ascii="宋体" w:hAnsi="宋体"/>
                <w:szCs w:val="21"/>
              </w:rPr>
            </w:pPr>
          </w:p>
        </w:tc>
        <w:tc>
          <w:tcPr>
            <w:tcW w:w="993" w:type="dxa"/>
            <w:shd w:val="clear" w:color="auto" w:fill="auto"/>
          </w:tcPr>
          <w:p w14:paraId="6349ECBE"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Bit7</w:t>
            </w:r>
          </w:p>
        </w:tc>
        <w:tc>
          <w:tcPr>
            <w:tcW w:w="1008" w:type="dxa"/>
            <w:shd w:val="clear" w:color="auto" w:fill="auto"/>
          </w:tcPr>
          <w:p w14:paraId="260C0F3D"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Bit6</w:t>
            </w:r>
          </w:p>
        </w:tc>
        <w:tc>
          <w:tcPr>
            <w:tcW w:w="1007" w:type="dxa"/>
            <w:shd w:val="clear" w:color="auto" w:fill="auto"/>
          </w:tcPr>
          <w:p w14:paraId="37B16550"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Bit5</w:t>
            </w:r>
          </w:p>
        </w:tc>
        <w:tc>
          <w:tcPr>
            <w:tcW w:w="1008" w:type="dxa"/>
            <w:shd w:val="clear" w:color="auto" w:fill="auto"/>
          </w:tcPr>
          <w:p w14:paraId="2B8872D9"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Bit4</w:t>
            </w:r>
          </w:p>
        </w:tc>
        <w:tc>
          <w:tcPr>
            <w:tcW w:w="1007" w:type="dxa"/>
            <w:shd w:val="clear" w:color="auto" w:fill="auto"/>
          </w:tcPr>
          <w:p w14:paraId="2CAABEEF"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Bit3</w:t>
            </w:r>
          </w:p>
        </w:tc>
        <w:tc>
          <w:tcPr>
            <w:tcW w:w="1008" w:type="dxa"/>
            <w:shd w:val="clear" w:color="auto" w:fill="auto"/>
          </w:tcPr>
          <w:p w14:paraId="2D6B90F8"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Bit2</w:t>
            </w:r>
          </w:p>
        </w:tc>
        <w:tc>
          <w:tcPr>
            <w:tcW w:w="1007" w:type="dxa"/>
            <w:shd w:val="clear" w:color="auto" w:fill="auto"/>
          </w:tcPr>
          <w:p w14:paraId="12A55223"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Bit1</w:t>
            </w:r>
          </w:p>
        </w:tc>
        <w:tc>
          <w:tcPr>
            <w:tcW w:w="972" w:type="dxa"/>
            <w:shd w:val="clear" w:color="auto" w:fill="auto"/>
          </w:tcPr>
          <w:p w14:paraId="6B4CCC99"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B</w:t>
            </w:r>
            <w:r w:rsidRPr="00226347">
              <w:rPr>
                <w:rFonts w:ascii="宋体" w:hAnsi="宋体" w:hint="eastAsia"/>
                <w:szCs w:val="21"/>
              </w:rPr>
              <w:t>it</w:t>
            </w:r>
            <w:r w:rsidRPr="00226347">
              <w:rPr>
                <w:rFonts w:ascii="宋体" w:hAnsi="宋体"/>
                <w:szCs w:val="21"/>
              </w:rPr>
              <w:t>0</w:t>
            </w:r>
          </w:p>
        </w:tc>
      </w:tr>
      <w:tr w:rsidR="00C37EE3" w:rsidRPr="00226347" w14:paraId="40AC491D" w14:textId="77777777" w:rsidTr="00C37EE3">
        <w:trPr>
          <w:trHeight w:val="479"/>
          <w:jc w:val="center"/>
        </w:trPr>
        <w:tc>
          <w:tcPr>
            <w:tcW w:w="1134" w:type="dxa"/>
            <w:shd w:val="clear" w:color="auto" w:fill="auto"/>
          </w:tcPr>
          <w:p w14:paraId="6FD01279" w14:textId="77777777" w:rsidR="00C37EE3" w:rsidRPr="00226347" w:rsidRDefault="00C37EE3" w:rsidP="00C37EE3">
            <w:pPr>
              <w:spacing w:line="360" w:lineRule="auto"/>
              <w:jc w:val="center"/>
              <w:rPr>
                <w:rFonts w:ascii="宋体" w:hAnsi="宋体"/>
                <w:szCs w:val="21"/>
              </w:rPr>
            </w:pPr>
          </w:p>
        </w:tc>
        <w:tc>
          <w:tcPr>
            <w:tcW w:w="993" w:type="dxa"/>
            <w:shd w:val="clear" w:color="auto" w:fill="auto"/>
          </w:tcPr>
          <w:p w14:paraId="1C61ACE9"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x</w:t>
            </w:r>
          </w:p>
        </w:tc>
        <w:tc>
          <w:tcPr>
            <w:tcW w:w="1008" w:type="dxa"/>
            <w:shd w:val="clear" w:color="auto" w:fill="auto"/>
          </w:tcPr>
          <w:p w14:paraId="6A333159"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蓝</w:t>
            </w:r>
          </w:p>
        </w:tc>
        <w:tc>
          <w:tcPr>
            <w:tcW w:w="1007" w:type="dxa"/>
            <w:shd w:val="clear" w:color="auto" w:fill="auto"/>
          </w:tcPr>
          <w:p w14:paraId="48F900D8"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x</w:t>
            </w:r>
          </w:p>
        </w:tc>
        <w:tc>
          <w:tcPr>
            <w:tcW w:w="1008" w:type="dxa"/>
            <w:shd w:val="clear" w:color="auto" w:fill="auto"/>
          </w:tcPr>
          <w:p w14:paraId="13A22C53"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黄灯</w:t>
            </w:r>
          </w:p>
        </w:tc>
        <w:tc>
          <w:tcPr>
            <w:tcW w:w="1007" w:type="dxa"/>
            <w:shd w:val="clear" w:color="auto" w:fill="auto"/>
          </w:tcPr>
          <w:p w14:paraId="4F8B1510"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x</w:t>
            </w:r>
          </w:p>
        </w:tc>
        <w:tc>
          <w:tcPr>
            <w:tcW w:w="1008" w:type="dxa"/>
            <w:shd w:val="clear" w:color="auto" w:fill="auto"/>
          </w:tcPr>
          <w:p w14:paraId="25B3E766"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白灯</w:t>
            </w:r>
          </w:p>
        </w:tc>
        <w:tc>
          <w:tcPr>
            <w:tcW w:w="1007" w:type="dxa"/>
            <w:shd w:val="clear" w:color="auto" w:fill="auto"/>
          </w:tcPr>
          <w:p w14:paraId="01C0ECB4"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绿灯</w:t>
            </w:r>
          </w:p>
        </w:tc>
        <w:tc>
          <w:tcPr>
            <w:tcW w:w="972" w:type="dxa"/>
            <w:shd w:val="clear" w:color="auto" w:fill="auto"/>
          </w:tcPr>
          <w:p w14:paraId="61457527"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红灯</w:t>
            </w:r>
          </w:p>
        </w:tc>
      </w:tr>
      <w:tr w:rsidR="00C37EE3" w:rsidRPr="00226347" w14:paraId="353CDC07" w14:textId="77777777" w:rsidTr="00C37EE3">
        <w:trPr>
          <w:trHeight w:val="479"/>
          <w:jc w:val="center"/>
        </w:trPr>
        <w:tc>
          <w:tcPr>
            <w:tcW w:w="1134" w:type="dxa"/>
            <w:shd w:val="clear" w:color="auto" w:fill="auto"/>
          </w:tcPr>
          <w:p w14:paraId="2C7DB640" w14:textId="77777777" w:rsidR="00C37EE3" w:rsidRPr="00226347" w:rsidRDefault="00C37EE3" w:rsidP="00C37EE3">
            <w:pPr>
              <w:spacing w:line="360" w:lineRule="auto"/>
              <w:jc w:val="center"/>
              <w:rPr>
                <w:rFonts w:ascii="宋体" w:hAnsi="宋体"/>
                <w:szCs w:val="21"/>
              </w:rPr>
            </w:pPr>
          </w:p>
        </w:tc>
        <w:tc>
          <w:tcPr>
            <w:tcW w:w="993" w:type="dxa"/>
            <w:shd w:val="clear" w:color="auto" w:fill="auto"/>
          </w:tcPr>
          <w:p w14:paraId="6DC5917C"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1</w:t>
            </w:r>
            <w:r w:rsidRPr="00226347">
              <w:rPr>
                <w:rFonts w:ascii="宋体" w:hAnsi="宋体"/>
                <w:szCs w:val="21"/>
              </w:rPr>
              <w:t>28</w:t>
            </w:r>
          </w:p>
        </w:tc>
        <w:tc>
          <w:tcPr>
            <w:tcW w:w="1008" w:type="dxa"/>
            <w:shd w:val="clear" w:color="auto" w:fill="auto"/>
          </w:tcPr>
          <w:p w14:paraId="4F6B32E3"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6</w:t>
            </w:r>
            <w:r w:rsidRPr="00226347">
              <w:rPr>
                <w:rFonts w:ascii="宋体" w:hAnsi="宋体"/>
                <w:szCs w:val="21"/>
              </w:rPr>
              <w:t>4</w:t>
            </w:r>
          </w:p>
        </w:tc>
        <w:tc>
          <w:tcPr>
            <w:tcW w:w="1007" w:type="dxa"/>
            <w:shd w:val="clear" w:color="auto" w:fill="auto"/>
          </w:tcPr>
          <w:p w14:paraId="5E8C1D95"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3</w:t>
            </w:r>
            <w:r w:rsidRPr="00226347">
              <w:rPr>
                <w:rFonts w:ascii="宋体" w:hAnsi="宋体"/>
                <w:szCs w:val="21"/>
              </w:rPr>
              <w:t>2</w:t>
            </w:r>
          </w:p>
        </w:tc>
        <w:tc>
          <w:tcPr>
            <w:tcW w:w="1008" w:type="dxa"/>
            <w:shd w:val="clear" w:color="auto" w:fill="auto"/>
          </w:tcPr>
          <w:p w14:paraId="4057C548"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1</w:t>
            </w:r>
            <w:r w:rsidRPr="00226347">
              <w:rPr>
                <w:rFonts w:ascii="宋体" w:hAnsi="宋体"/>
                <w:szCs w:val="21"/>
              </w:rPr>
              <w:t>6</w:t>
            </w:r>
          </w:p>
        </w:tc>
        <w:tc>
          <w:tcPr>
            <w:tcW w:w="1007" w:type="dxa"/>
            <w:shd w:val="clear" w:color="auto" w:fill="auto"/>
          </w:tcPr>
          <w:p w14:paraId="02382112"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8</w:t>
            </w:r>
          </w:p>
        </w:tc>
        <w:tc>
          <w:tcPr>
            <w:tcW w:w="1008" w:type="dxa"/>
            <w:shd w:val="clear" w:color="auto" w:fill="auto"/>
          </w:tcPr>
          <w:p w14:paraId="3E594EB6"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4</w:t>
            </w:r>
          </w:p>
        </w:tc>
        <w:tc>
          <w:tcPr>
            <w:tcW w:w="1007" w:type="dxa"/>
            <w:shd w:val="clear" w:color="auto" w:fill="auto"/>
          </w:tcPr>
          <w:p w14:paraId="032D652E"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2</w:t>
            </w:r>
          </w:p>
        </w:tc>
        <w:tc>
          <w:tcPr>
            <w:tcW w:w="972" w:type="dxa"/>
            <w:shd w:val="clear" w:color="auto" w:fill="auto"/>
          </w:tcPr>
          <w:p w14:paraId="7F8F3DA5"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1</w:t>
            </w:r>
          </w:p>
        </w:tc>
      </w:tr>
      <w:tr w:rsidR="00C37EE3" w:rsidRPr="00226347" w14:paraId="7DB3E8B3" w14:textId="77777777" w:rsidTr="00C37EE3">
        <w:trPr>
          <w:trHeight w:val="464"/>
          <w:jc w:val="center"/>
        </w:trPr>
        <w:tc>
          <w:tcPr>
            <w:tcW w:w="1134" w:type="dxa"/>
            <w:shd w:val="clear" w:color="auto" w:fill="auto"/>
          </w:tcPr>
          <w:p w14:paraId="7AD1D779" w14:textId="77777777" w:rsidR="00C37EE3" w:rsidRPr="00226347" w:rsidRDefault="00C37EE3" w:rsidP="00C37EE3">
            <w:pPr>
              <w:spacing w:line="360" w:lineRule="auto"/>
              <w:jc w:val="center"/>
              <w:rPr>
                <w:rFonts w:ascii="宋体" w:hAnsi="宋体"/>
                <w:szCs w:val="21"/>
              </w:rPr>
            </w:pPr>
          </w:p>
        </w:tc>
        <w:tc>
          <w:tcPr>
            <w:tcW w:w="993" w:type="dxa"/>
            <w:shd w:val="clear" w:color="auto" w:fill="auto"/>
          </w:tcPr>
          <w:p w14:paraId="5F44427A"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x</w:t>
            </w:r>
          </w:p>
        </w:tc>
        <w:tc>
          <w:tcPr>
            <w:tcW w:w="1008" w:type="dxa"/>
            <w:shd w:val="clear" w:color="auto" w:fill="auto"/>
          </w:tcPr>
          <w:p w14:paraId="58B73688"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0x</w:t>
            </w:r>
            <w:r w:rsidRPr="00226347">
              <w:rPr>
                <w:rFonts w:ascii="宋体" w:hAnsi="宋体"/>
                <w:szCs w:val="21"/>
              </w:rPr>
              <w:t>40</w:t>
            </w:r>
          </w:p>
        </w:tc>
        <w:tc>
          <w:tcPr>
            <w:tcW w:w="1007" w:type="dxa"/>
            <w:shd w:val="clear" w:color="auto" w:fill="auto"/>
          </w:tcPr>
          <w:p w14:paraId="07B3F50C"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x</w:t>
            </w:r>
          </w:p>
        </w:tc>
        <w:tc>
          <w:tcPr>
            <w:tcW w:w="1008" w:type="dxa"/>
            <w:shd w:val="clear" w:color="auto" w:fill="auto"/>
          </w:tcPr>
          <w:p w14:paraId="1DCC8795"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0x</w:t>
            </w:r>
            <w:r w:rsidRPr="00226347">
              <w:rPr>
                <w:rFonts w:ascii="宋体" w:hAnsi="宋体"/>
                <w:szCs w:val="21"/>
              </w:rPr>
              <w:t>10</w:t>
            </w:r>
          </w:p>
        </w:tc>
        <w:tc>
          <w:tcPr>
            <w:tcW w:w="1007" w:type="dxa"/>
            <w:shd w:val="clear" w:color="auto" w:fill="auto"/>
          </w:tcPr>
          <w:p w14:paraId="4A7A17C6"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x</w:t>
            </w:r>
          </w:p>
        </w:tc>
        <w:tc>
          <w:tcPr>
            <w:tcW w:w="1008" w:type="dxa"/>
            <w:shd w:val="clear" w:color="auto" w:fill="auto"/>
          </w:tcPr>
          <w:p w14:paraId="48EEED0F"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0x</w:t>
            </w:r>
            <w:r w:rsidRPr="00226347">
              <w:rPr>
                <w:rFonts w:ascii="宋体" w:hAnsi="宋体"/>
                <w:szCs w:val="21"/>
              </w:rPr>
              <w:t>04</w:t>
            </w:r>
          </w:p>
        </w:tc>
        <w:tc>
          <w:tcPr>
            <w:tcW w:w="1007" w:type="dxa"/>
            <w:shd w:val="clear" w:color="auto" w:fill="auto"/>
          </w:tcPr>
          <w:p w14:paraId="11092208"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0x</w:t>
            </w:r>
            <w:r w:rsidRPr="00226347">
              <w:rPr>
                <w:rFonts w:ascii="宋体" w:hAnsi="宋体"/>
                <w:szCs w:val="21"/>
              </w:rPr>
              <w:t>02</w:t>
            </w:r>
          </w:p>
        </w:tc>
        <w:tc>
          <w:tcPr>
            <w:tcW w:w="972" w:type="dxa"/>
            <w:shd w:val="clear" w:color="auto" w:fill="auto"/>
          </w:tcPr>
          <w:p w14:paraId="266B4E9F"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0x</w:t>
            </w:r>
            <w:r w:rsidRPr="00226347">
              <w:rPr>
                <w:rFonts w:ascii="宋体" w:hAnsi="宋体"/>
                <w:szCs w:val="21"/>
              </w:rPr>
              <w:t>01</w:t>
            </w:r>
          </w:p>
        </w:tc>
      </w:tr>
      <w:tr w:rsidR="00C37EE3" w:rsidRPr="00226347" w14:paraId="2AD5A69A" w14:textId="77777777" w:rsidTr="00C37EE3">
        <w:trPr>
          <w:trHeight w:val="479"/>
          <w:jc w:val="center"/>
        </w:trPr>
        <w:tc>
          <w:tcPr>
            <w:tcW w:w="1134" w:type="dxa"/>
            <w:shd w:val="clear" w:color="auto" w:fill="auto"/>
          </w:tcPr>
          <w:p w14:paraId="79F30B0B"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全灭</w:t>
            </w:r>
            <w:r w:rsidRPr="00226347">
              <w:rPr>
                <w:rFonts w:ascii="宋体" w:hAnsi="宋体" w:hint="eastAsia"/>
                <w:szCs w:val="21"/>
              </w:rPr>
              <w:t>0x</w:t>
            </w:r>
            <w:r w:rsidRPr="00226347">
              <w:rPr>
                <w:rFonts w:ascii="宋体" w:hAnsi="宋体"/>
                <w:szCs w:val="21"/>
              </w:rPr>
              <w:t>00</w:t>
            </w:r>
          </w:p>
        </w:tc>
        <w:tc>
          <w:tcPr>
            <w:tcW w:w="993" w:type="dxa"/>
            <w:shd w:val="clear" w:color="auto" w:fill="auto"/>
          </w:tcPr>
          <w:p w14:paraId="7BFB941D"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1008" w:type="dxa"/>
            <w:shd w:val="clear" w:color="auto" w:fill="auto"/>
          </w:tcPr>
          <w:p w14:paraId="7D6E04C2"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1007" w:type="dxa"/>
            <w:shd w:val="clear" w:color="auto" w:fill="auto"/>
          </w:tcPr>
          <w:p w14:paraId="00B979CC"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1008" w:type="dxa"/>
            <w:shd w:val="clear" w:color="auto" w:fill="auto"/>
          </w:tcPr>
          <w:p w14:paraId="66822933"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0</w:t>
            </w:r>
          </w:p>
        </w:tc>
        <w:tc>
          <w:tcPr>
            <w:tcW w:w="1007" w:type="dxa"/>
            <w:shd w:val="clear" w:color="auto" w:fill="auto"/>
          </w:tcPr>
          <w:p w14:paraId="2A737C2C"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1008" w:type="dxa"/>
            <w:shd w:val="clear" w:color="auto" w:fill="auto"/>
          </w:tcPr>
          <w:p w14:paraId="2B6F5F7B"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1007" w:type="dxa"/>
            <w:shd w:val="clear" w:color="auto" w:fill="auto"/>
          </w:tcPr>
          <w:p w14:paraId="6AAEADB3"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972" w:type="dxa"/>
            <w:shd w:val="clear" w:color="auto" w:fill="auto"/>
          </w:tcPr>
          <w:p w14:paraId="4A4A98D3" w14:textId="77777777" w:rsidR="00C37EE3" w:rsidRPr="00226347" w:rsidRDefault="00C37EE3" w:rsidP="00C37EE3">
            <w:pPr>
              <w:spacing w:line="360" w:lineRule="auto"/>
              <w:jc w:val="center"/>
              <w:rPr>
                <w:rFonts w:ascii="宋体" w:hAnsi="宋体"/>
                <w:szCs w:val="21"/>
              </w:rPr>
            </w:pPr>
            <w:r w:rsidRPr="00226347">
              <w:rPr>
                <w:rFonts w:ascii="宋体" w:hAnsi="宋体"/>
                <w:szCs w:val="21"/>
              </w:rPr>
              <w:t>0</w:t>
            </w:r>
          </w:p>
        </w:tc>
      </w:tr>
      <w:tr w:rsidR="00C37EE3" w:rsidRPr="00226347" w14:paraId="3DC89FFC" w14:textId="77777777" w:rsidTr="00C37EE3">
        <w:trPr>
          <w:trHeight w:val="479"/>
          <w:jc w:val="center"/>
        </w:trPr>
        <w:tc>
          <w:tcPr>
            <w:tcW w:w="1134" w:type="dxa"/>
            <w:shd w:val="clear" w:color="auto" w:fill="auto"/>
          </w:tcPr>
          <w:p w14:paraId="61653484"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红黄</w:t>
            </w:r>
            <w:r w:rsidRPr="00226347">
              <w:rPr>
                <w:rFonts w:ascii="宋体" w:hAnsi="宋体" w:hint="eastAsia"/>
                <w:szCs w:val="21"/>
              </w:rPr>
              <w:t>0x</w:t>
            </w:r>
            <w:r w:rsidRPr="00226347">
              <w:rPr>
                <w:rFonts w:ascii="宋体" w:hAnsi="宋体"/>
                <w:szCs w:val="21"/>
              </w:rPr>
              <w:t>11</w:t>
            </w:r>
          </w:p>
        </w:tc>
        <w:tc>
          <w:tcPr>
            <w:tcW w:w="993" w:type="dxa"/>
            <w:shd w:val="clear" w:color="auto" w:fill="auto"/>
          </w:tcPr>
          <w:p w14:paraId="029C8C3D"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1008" w:type="dxa"/>
            <w:shd w:val="clear" w:color="auto" w:fill="auto"/>
          </w:tcPr>
          <w:p w14:paraId="4ABCC34C"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1007" w:type="dxa"/>
            <w:shd w:val="clear" w:color="auto" w:fill="auto"/>
          </w:tcPr>
          <w:p w14:paraId="469D0ADC"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1008" w:type="dxa"/>
            <w:shd w:val="clear" w:color="auto" w:fill="auto"/>
          </w:tcPr>
          <w:p w14:paraId="11B67902"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1</w:t>
            </w:r>
          </w:p>
        </w:tc>
        <w:tc>
          <w:tcPr>
            <w:tcW w:w="1007" w:type="dxa"/>
            <w:shd w:val="clear" w:color="auto" w:fill="auto"/>
          </w:tcPr>
          <w:p w14:paraId="204D0876"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1008" w:type="dxa"/>
            <w:shd w:val="clear" w:color="auto" w:fill="auto"/>
          </w:tcPr>
          <w:p w14:paraId="464A5C53"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1007" w:type="dxa"/>
            <w:shd w:val="clear" w:color="auto" w:fill="auto"/>
          </w:tcPr>
          <w:p w14:paraId="2DC4C49B"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0</w:t>
            </w:r>
          </w:p>
        </w:tc>
        <w:tc>
          <w:tcPr>
            <w:tcW w:w="972" w:type="dxa"/>
            <w:shd w:val="clear" w:color="auto" w:fill="auto"/>
          </w:tcPr>
          <w:p w14:paraId="70B729B9" w14:textId="77777777" w:rsidR="00C37EE3" w:rsidRPr="00226347" w:rsidRDefault="00C37EE3" w:rsidP="00C37EE3">
            <w:pPr>
              <w:spacing w:line="360" w:lineRule="auto"/>
              <w:jc w:val="center"/>
              <w:rPr>
                <w:rFonts w:ascii="宋体" w:hAnsi="宋体"/>
                <w:szCs w:val="21"/>
              </w:rPr>
            </w:pPr>
            <w:r w:rsidRPr="00226347">
              <w:rPr>
                <w:rFonts w:ascii="宋体" w:hAnsi="宋体" w:hint="eastAsia"/>
                <w:szCs w:val="21"/>
              </w:rPr>
              <w:t>1</w:t>
            </w:r>
          </w:p>
        </w:tc>
      </w:tr>
      <w:tr w:rsidR="00C37EE3" w:rsidRPr="00226347" w14:paraId="76D85308" w14:textId="77777777" w:rsidTr="00C37EE3">
        <w:trPr>
          <w:trHeight w:val="479"/>
          <w:jc w:val="center"/>
        </w:trPr>
        <w:tc>
          <w:tcPr>
            <w:tcW w:w="1134" w:type="dxa"/>
            <w:shd w:val="clear" w:color="auto" w:fill="auto"/>
          </w:tcPr>
          <w:p w14:paraId="54AE5119" w14:textId="77777777" w:rsidR="00C37EE3" w:rsidRPr="00226347" w:rsidRDefault="00C37EE3" w:rsidP="00C37EE3">
            <w:pPr>
              <w:spacing w:line="360" w:lineRule="auto"/>
              <w:jc w:val="center"/>
              <w:rPr>
                <w:rFonts w:ascii="宋体" w:hAnsi="宋体"/>
                <w:szCs w:val="21"/>
              </w:rPr>
            </w:pPr>
          </w:p>
        </w:tc>
        <w:tc>
          <w:tcPr>
            <w:tcW w:w="993" w:type="dxa"/>
            <w:shd w:val="clear" w:color="auto" w:fill="auto"/>
          </w:tcPr>
          <w:p w14:paraId="3E6A2205" w14:textId="77777777" w:rsidR="00C37EE3" w:rsidRPr="00226347" w:rsidRDefault="00C37EE3" w:rsidP="00C37EE3">
            <w:pPr>
              <w:spacing w:line="360" w:lineRule="auto"/>
              <w:jc w:val="center"/>
              <w:rPr>
                <w:rFonts w:ascii="宋体" w:hAnsi="宋体"/>
                <w:szCs w:val="21"/>
              </w:rPr>
            </w:pPr>
          </w:p>
        </w:tc>
        <w:tc>
          <w:tcPr>
            <w:tcW w:w="1008" w:type="dxa"/>
            <w:shd w:val="clear" w:color="auto" w:fill="auto"/>
          </w:tcPr>
          <w:p w14:paraId="08A7EFEA" w14:textId="77777777" w:rsidR="00C37EE3" w:rsidRPr="00226347" w:rsidRDefault="00C37EE3" w:rsidP="00C37EE3">
            <w:pPr>
              <w:spacing w:line="360" w:lineRule="auto"/>
              <w:jc w:val="center"/>
              <w:rPr>
                <w:rFonts w:ascii="宋体" w:hAnsi="宋体"/>
                <w:szCs w:val="21"/>
              </w:rPr>
            </w:pPr>
          </w:p>
        </w:tc>
        <w:tc>
          <w:tcPr>
            <w:tcW w:w="1007" w:type="dxa"/>
            <w:shd w:val="clear" w:color="auto" w:fill="auto"/>
          </w:tcPr>
          <w:p w14:paraId="2DAB8C2C" w14:textId="77777777" w:rsidR="00C37EE3" w:rsidRPr="00226347" w:rsidRDefault="00C37EE3" w:rsidP="00C37EE3">
            <w:pPr>
              <w:spacing w:line="360" w:lineRule="auto"/>
              <w:jc w:val="center"/>
              <w:rPr>
                <w:rFonts w:ascii="宋体" w:hAnsi="宋体"/>
                <w:szCs w:val="21"/>
              </w:rPr>
            </w:pPr>
          </w:p>
        </w:tc>
        <w:tc>
          <w:tcPr>
            <w:tcW w:w="1008" w:type="dxa"/>
            <w:shd w:val="clear" w:color="auto" w:fill="auto"/>
          </w:tcPr>
          <w:p w14:paraId="292D3540" w14:textId="77777777" w:rsidR="00C37EE3" w:rsidRPr="00226347" w:rsidRDefault="00C37EE3" w:rsidP="00C37EE3">
            <w:pPr>
              <w:spacing w:line="360" w:lineRule="auto"/>
              <w:jc w:val="center"/>
              <w:rPr>
                <w:rFonts w:ascii="宋体" w:hAnsi="宋体"/>
                <w:szCs w:val="21"/>
              </w:rPr>
            </w:pPr>
          </w:p>
        </w:tc>
        <w:tc>
          <w:tcPr>
            <w:tcW w:w="1007" w:type="dxa"/>
            <w:shd w:val="clear" w:color="auto" w:fill="auto"/>
          </w:tcPr>
          <w:p w14:paraId="466093BE" w14:textId="77777777" w:rsidR="00C37EE3" w:rsidRPr="00226347" w:rsidRDefault="00C37EE3" w:rsidP="00C37EE3">
            <w:pPr>
              <w:spacing w:line="360" w:lineRule="auto"/>
              <w:jc w:val="center"/>
              <w:rPr>
                <w:rFonts w:ascii="宋体" w:hAnsi="宋体"/>
                <w:szCs w:val="21"/>
              </w:rPr>
            </w:pPr>
          </w:p>
        </w:tc>
        <w:tc>
          <w:tcPr>
            <w:tcW w:w="1008" w:type="dxa"/>
            <w:shd w:val="clear" w:color="auto" w:fill="auto"/>
          </w:tcPr>
          <w:p w14:paraId="0210C269" w14:textId="77777777" w:rsidR="00C37EE3" w:rsidRPr="00226347" w:rsidRDefault="00C37EE3" w:rsidP="00C37EE3">
            <w:pPr>
              <w:spacing w:line="360" w:lineRule="auto"/>
              <w:jc w:val="center"/>
              <w:rPr>
                <w:rFonts w:ascii="宋体" w:hAnsi="宋体"/>
                <w:szCs w:val="21"/>
              </w:rPr>
            </w:pPr>
          </w:p>
        </w:tc>
        <w:tc>
          <w:tcPr>
            <w:tcW w:w="1007" w:type="dxa"/>
            <w:shd w:val="clear" w:color="auto" w:fill="auto"/>
          </w:tcPr>
          <w:p w14:paraId="57FED636" w14:textId="77777777" w:rsidR="00C37EE3" w:rsidRPr="00226347" w:rsidRDefault="00C37EE3" w:rsidP="00C37EE3">
            <w:pPr>
              <w:spacing w:line="360" w:lineRule="auto"/>
              <w:jc w:val="center"/>
              <w:rPr>
                <w:rFonts w:ascii="宋体" w:hAnsi="宋体"/>
                <w:szCs w:val="21"/>
              </w:rPr>
            </w:pPr>
          </w:p>
        </w:tc>
        <w:tc>
          <w:tcPr>
            <w:tcW w:w="972" w:type="dxa"/>
            <w:shd w:val="clear" w:color="auto" w:fill="auto"/>
          </w:tcPr>
          <w:p w14:paraId="666CCBEE" w14:textId="77777777" w:rsidR="00C37EE3" w:rsidRPr="00226347" w:rsidRDefault="00C37EE3" w:rsidP="00C37EE3">
            <w:pPr>
              <w:spacing w:line="360" w:lineRule="auto"/>
              <w:jc w:val="center"/>
              <w:rPr>
                <w:rFonts w:ascii="宋体" w:hAnsi="宋体"/>
                <w:szCs w:val="21"/>
              </w:rPr>
            </w:pPr>
          </w:p>
        </w:tc>
      </w:tr>
    </w:tbl>
    <w:p w14:paraId="63F6577C" w14:textId="77777777" w:rsidR="00C37EE3" w:rsidRPr="00226347" w:rsidRDefault="00C37EE3" w:rsidP="00C37EE3">
      <w:pPr>
        <w:spacing w:line="360" w:lineRule="auto"/>
        <w:ind w:leftChars="313" w:left="657"/>
        <w:rPr>
          <w:noProof/>
          <w:sz w:val="24"/>
          <w:szCs w:val="24"/>
        </w:rPr>
      </w:pPr>
    </w:p>
    <w:tbl>
      <w:tblPr>
        <w:tblW w:w="0" w:type="auto"/>
        <w:tblInd w:w="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7"/>
      </w:tblGrid>
      <w:tr w:rsidR="00C37EE3" w:rsidRPr="00226347" w14:paraId="660B7EAF" w14:textId="77777777" w:rsidTr="00C37EE3">
        <w:trPr>
          <w:trHeight w:val="459"/>
        </w:trPr>
        <w:tc>
          <w:tcPr>
            <w:tcW w:w="3707" w:type="dxa"/>
            <w:shd w:val="clear" w:color="auto" w:fill="auto"/>
          </w:tcPr>
          <w:p w14:paraId="7C871A5E" w14:textId="77777777" w:rsidR="00C37EE3" w:rsidRPr="00226347" w:rsidRDefault="00C37EE3" w:rsidP="00C37EE3">
            <w:pPr>
              <w:spacing w:line="360" w:lineRule="auto"/>
              <w:jc w:val="center"/>
              <w:rPr>
                <w:rFonts w:ascii="宋体" w:hAnsi="宋体"/>
                <w:noProof/>
                <w:szCs w:val="21"/>
              </w:rPr>
            </w:pPr>
            <w:r w:rsidRPr="00226347">
              <w:rPr>
                <w:rFonts w:ascii="宋体" w:hAnsi="宋体" w:hint="eastAsia"/>
                <w:noProof/>
                <w:szCs w:val="21"/>
              </w:rPr>
              <w:t>0x</w:t>
            </w:r>
            <w:r w:rsidRPr="00226347">
              <w:rPr>
                <w:rFonts w:ascii="宋体" w:hAnsi="宋体"/>
                <w:noProof/>
                <w:szCs w:val="21"/>
              </w:rPr>
              <w:t>00=</w:t>
            </w:r>
            <w:r w:rsidRPr="00226347">
              <w:rPr>
                <w:rFonts w:ascii="宋体" w:hAnsi="宋体" w:hint="eastAsia"/>
                <w:noProof/>
                <w:szCs w:val="21"/>
              </w:rPr>
              <w:t>无效</w:t>
            </w:r>
          </w:p>
        </w:tc>
      </w:tr>
      <w:tr w:rsidR="00C37EE3" w:rsidRPr="00226347" w14:paraId="643D7162" w14:textId="77777777" w:rsidTr="00C37EE3">
        <w:trPr>
          <w:trHeight w:val="459"/>
        </w:trPr>
        <w:tc>
          <w:tcPr>
            <w:tcW w:w="3707" w:type="dxa"/>
            <w:shd w:val="clear" w:color="auto" w:fill="auto"/>
          </w:tcPr>
          <w:p w14:paraId="6207E733" w14:textId="77777777" w:rsidR="00C37EE3" w:rsidRPr="00226347" w:rsidRDefault="00C37EE3" w:rsidP="00C37EE3">
            <w:pPr>
              <w:spacing w:line="360" w:lineRule="auto"/>
              <w:jc w:val="center"/>
              <w:rPr>
                <w:rFonts w:ascii="宋体" w:hAnsi="宋体"/>
                <w:noProof/>
                <w:szCs w:val="21"/>
              </w:rPr>
            </w:pPr>
            <w:bookmarkStart w:id="114" w:name="OLE_LINK4"/>
            <w:r w:rsidRPr="00226347">
              <w:rPr>
                <w:rFonts w:ascii="宋体" w:hAnsi="宋体" w:hint="eastAsia"/>
                <w:noProof/>
                <w:szCs w:val="21"/>
              </w:rPr>
              <w:t>0x</w:t>
            </w:r>
            <w:r w:rsidRPr="00226347">
              <w:rPr>
                <w:rFonts w:ascii="宋体" w:hAnsi="宋体"/>
                <w:noProof/>
                <w:szCs w:val="21"/>
              </w:rPr>
              <w:t>01=</w:t>
            </w:r>
            <w:r w:rsidRPr="00226347">
              <w:rPr>
                <w:rFonts w:ascii="宋体" w:hAnsi="宋体" w:hint="eastAsia"/>
                <w:noProof/>
                <w:szCs w:val="21"/>
              </w:rPr>
              <w:t>红灯</w:t>
            </w:r>
            <w:bookmarkEnd w:id="114"/>
          </w:p>
        </w:tc>
      </w:tr>
      <w:tr w:rsidR="00C37EE3" w:rsidRPr="00226347" w14:paraId="6B66EFFA" w14:textId="77777777" w:rsidTr="00C37EE3">
        <w:trPr>
          <w:trHeight w:val="459"/>
        </w:trPr>
        <w:tc>
          <w:tcPr>
            <w:tcW w:w="3707" w:type="dxa"/>
            <w:shd w:val="clear" w:color="auto" w:fill="auto"/>
          </w:tcPr>
          <w:p w14:paraId="24339EFC" w14:textId="77777777" w:rsidR="00C37EE3" w:rsidRPr="00226347" w:rsidRDefault="00C37EE3" w:rsidP="00C37EE3">
            <w:pPr>
              <w:spacing w:line="360" w:lineRule="auto"/>
              <w:jc w:val="center"/>
              <w:rPr>
                <w:rFonts w:ascii="宋体" w:hAnsi="宋体"/>
                <w:noProof/>
                <w:szCs w:val="21"/>
              </w:rPr>
            </w:pPr>
            <w:r w:rsidRPr="00226347">
              <w:rPr>
                <w:rFonts w:ascii="宋体" w:hAnsi="宋体" w:hint="eastAsia"/>
                <w:noProof/>
                <w:szCs w:val="21"/>
              </w:rPr>
              <w:t>0</w:t>
            </w:r>
            <w:r w:rsidRPr="00226347">
              <w:rPr>
                <w:rFonts w:ascii="宋体" w:hAnsi="宋体"/>
                <w:noProof/>
                <w:szCs w:val="21"/>
              </w:rPr>
              <w:t>x02=</w:t>
            </w:r>
            <w:r w:rsidRPr="00226347">
              <w:rPr>
                <w:rFonts w:ascii="宋体" w:hAnsi="宋体" w:hint="eastAsia"/>
                <w:noProof/>
                <w:szCs w:val="21"/>
              </w:rPr>
              <w:t>绿灯</w:t>
            </w:r>
          </w:p>
        </w:tc>
      </w:tr>
      <w:tr w:rsidR="00C37EE3" w:rsidRPr="00226347" w14:paraId="1BD62B00" w14:textId="77777777" w:rsidTr="00C37EE3">
        <w:trPr>
          <w:trHeight w:val="444"/>
        </w:trPr>
        <w:tc>
          <w:tcPr>
            <w:tcW w:w="3707" w:type="dxa"/>
            <w:shd w:val="clear" w:color="auto" w:fill="auto"/>
          </w:tcPr>
          <w:p w14:paraId="67114021" w14:textId="77777777" w:rsidR="00C37EE3" w:rsidRPr="00226347" w:rsidRDefault="00C37EE3" w:rsidP="00C37EE3">
            <w:pPr>
              <w:spacing w:line="360" w:lineRule="auto"/>
              <w:jc w:val="center"/>
              <w:rPr>
                <w:rFonts w:ascii="宋体" w:hAnsi="宋体"/>
                <w:noProof/>
                <w:szCs w:val="21"/>
              </w:rPr>
            </w:pPr>
            <w:r w:rsidRPr="00226347">
              <w:rPr>
                <w:rFonts w:ascii="宋体" w:hAnsi="宋体" w:hint="eastAsia"/>
                <w:noProof/>
                <w:szCs w:val="21"/>
              </w:rPr>
              <w:t>0x</w:t>
            </w:r>
            <w:r w:rsidRPr="00226347">
              <w:rPr>
                <w:rFonts w:ascii="宋体" w:hAnsi="宋体"/>
                <w:noProof/>
                <w:szCs w:val="21"/>
              </w:rPr>
              <w:t>04=</w:t>
            </w:r>
            <w:r w:rsidRPr="00226347">
              <w:rPr>
                <w:rFonts w:ascii="宋体" w:hAnsi="宋体" w:hint="eastAsia"/>
                <w:noProof/>
                <w:szCs w:val="21"/>
              </w:rPr>
              <w:t>白灯</w:t>
            </w:r>
          </w:p>
        </w:tc>
      </w:tr>
      <w:tr w:rsidR="00C37EE3" w:rsidRPr="00226347" w14:paraId="61376CD7" w14:textId="77777777" w:rsidTr="00C37EE3">
        <w:trPr>
          <w:trHeight w:val="459"/>
        </w:trPr>
        <w:tc>
          <w:tcPr>
            <w:tcW w:w="3707" w:type="dxa"/>
            <w:shd w:val="clear" w:color="auto" w:fill="auto"/>
          </w:tcPr>
          <w:p w14:paraId="023C5FE4" w14:textId="77777777" w:rsidR="00C37EE3" w:rsidRPr="00226347" w:rsidRDefault="00C37EE3" w:rsidP="00C37EE3">
            <w:pPr>
              <w:spacing w:line="360" w:lineRule="auto"/>
              <w:jc w:val="center"/>
              <w:rPr>
                <w:rFonts w:ascii="宋体" w:hAnsi="宋体"/>
                <w:noProof/>
                <w:szCs w:val="21"/>
              </w:rPr>
            </w:pPr>
            <w:r w:rsidRPr="00226347">
              <w:rPr>
                <w:rFonts w:ascii="宋体" w:hAnsi="宋体" w:hint="eastAsia"/>
                <w:noProof/>
                <w:szCs w:val="21"/>
              </w:rPr>
              <w:t>0x</w:t>
            </w:r>
            <w:r w:rsidRPr="00226347">
              <w:rPr>
                <w:rFonts w:ascii="宋体" w:hAnsi="宋体"/>
                <w:noProof/>
                <w:szCs w:val="21"/>
              </w:rPr>
              <w:t>10=</w:t>
            </w:r>
            <w:r w:rsidRPr="00226347">
              <w:rPr>
                <w:rFonts w:ascii="宋体" w:hAnsi="宋体" w:hint="eastAsia"/>
                <w:noProof/>
                <w:szCs w:val="21"/>
              </w:rPr>
              <w:t>黄灯</w:t>
            </w:r>
          </w:p>
        </w:tc>
      </w:tr>
      <w:tr w:rsidR="00C37EE3" w:rsidRPr="00226347" w14:paraId="02B45349" w14:textId="77777777" w:rsidTr="00C37EE3">
        <w:trPr>
          <w:trHeight w:val="459"/>
        </w:trPr>
        <w:tc>
          <w:tcPr>
            <w:tcW w:w="3707" w:type="dxa"/>
            <w:shd w:val="clear" w:color="auto" w:fill="auto"/>
          </w:tcPr>
          <w:p w14:paraId="26576B19" w14:textId="77777777" w:rsidR="00C37EE3" w:rsidRPr="00226347" w:rsidRDefault="00C37EE3" w:rsidP="00C37EE3">
            <w:pPr>
              <w:spacing w:line="360" w:lineRule="auto"/>
              <w:jc w:val="center"/>
              <w:rPr>
                <w:rFonts w:ascii="宋体" w:hAnsi="宋体"/>
                <w:noProof/>
                <w:szCs w:val="21"/>
              </w:rPr>
            </w:pPr>
            <w:r w:rsidRPr="00226347">
              <w:rPr>
                <w:rFonts w:ascii="宋体" w:hAnsi="宋体" w:hint="eastAsia"/>
                <w:noProof/>
                <w:szCs w:val="21"/>
              </w:rPr>
              <w:t>0x</w:t>
            </w:r>
            <w:r w:rsidRPr="00226347">
              <w:rPr>
                <w:rFonts w:ascii="宋体" w:hAnsi="宋体"/>
                <w:noProof/>
                <w:szCs w:val="21"/>
              </w:rPr>
              <w:t>40=</w:t>
            </w:r>
            <w:r w:rsidRPr="00226347">
              <w:rPr>
                <w:rFonts w:ascii="宋体" w:hAnsi="宋体" w:hint="eastAsia"/>
                <w:noProof/>
                <w:szCs w:val="21"/>
              </w:rPr>
              <w:t>蓝灯</w:t>
            </w:r>
          </w:p>
        </w:tc>
      </w:tr>
      <w:tr w:rsidR="00C37EE3" w:rsidRPr="00226347" w14:paraId="22A3ACA4" w14:textId="77777777" w:rsidTr="00C37EE3">
        <w:trPr>
          <w:trHeight w:val="459"/>
        </w:trPr>
        <w:tc>
          <w:tcPr>
            <w:tcW w:w="3707" w:type="dxa"/>
            <w:shd w:val="clear" w:color="auto" w:fill="auto"/>
          </w:tcPr>
          <w:p w14:paraId="5AEBC9A5" w14:textId="77777777" w:rsidR="00C37EE3" w:rsidRPr="00226347" w:rsidRDefault="00C37EE3" w:rsidP="00C37EE3">
            <w:pPr>
              <w:spacing w:line="360" w:lineRule="auto"/>
              <w:jc w:val="center"/>
              <w:rPr>
                <w:rFonts w:ascii="宋体" w:hAnsi="宋体"/>
                <w:noProof/>
                <w:szCs w:val="21"/>
              </w:rPr>
            </w:pPr>
            <w:r w:rsidRPr="00226347">
              <w:rPr>
                <w:rFonts w:ascii="宋体" w:hAnsi="宋体" w:hint="eastAsia"/>
                <w:noProof/>
                <w:szCs w:val="21"/>
              </w:rPr>
              <w:t>0x</w:t>
            </w:r>
            <w:r w:rsidRPr="00226347">
              <w:rPr>
                <w:rFonts w:ascii="宋体" w:hAnsi="宋体"/>
                <w:noProof/>
                <w:szCs w:val="21"/>
              </w:rPr>
              <w:t>11=</w:t>
            </w:r>
            <w:r w:rsidRPr="00226347">
              <w:rPr>
                <w:rFonts w:ascii="宋体" w:hAnsi="宋体" w:hint="eastAsia"/>
                <w:noProof/>
                <w:szCs w:val="21"/>
              </w:rPr>
              <w:t>红黄灯</w:t>
            </w:r>
          </w:p>
        </w:tc>
      </w:tr>
      <w:tr w:rsidR="00C37EE3" w:rsidRPr="00226347" w14:paraId="5FA13F3A" w14:textId="77777777" w:rsidTr="00C37EE3">
        <w:trPr>
          <w:trHeight w:val="459"/>
        </w:trPr>
        <w:tc>
          <w:tcPr>
            <w:tcW w:w="3707" w:type="dxa"/>
            <w:shd w:val="clear" w:color="auto" w:fill="auto"/>
          </w:tcPr>
          <w:p w14:paraId="7C22D70E" w14:textId="77777777" w:rsidR="00C37EE3" w:rsidRPr="00226347" w:rsidRDefault="00C37EE3" w:rsidP="00C37EE3">
            <w:pPr>
              <w:spacing w:line="360" w:lineRule="auto"/>
              <w:jc w:val="center"/>
              <w:rPr>
                <w:rFonts w:ascii="宋体" w:hAnsi="宋体"/>
                <w:noProof/>
                <w:szCs w:val="21"/>
              </w:rPr>
            </w:pPr>
            <w:r w:rsidRPr="00226347">
              <w:rPr>
                <w:rFonts w:ascii="宋体" w:hAnsi="宋体" w:hint="eastAsia"/>
                <w:noProof/>
                <w:szCs w:val="21"/>
              </w:rPr>
              <w:t>0x</w:t>
            </w:r>
            <w:r w:rsidRPr="00226347">
              <w:rPr>
                <w:rFonts w:ascii="宋体" w:hAnsi="宋体"/>
                <w:noProof/>
                <w:szCs w:val="21"/>
              </w:rPr>
              <w:t>00=</w:t>
            </w:r>
            <w:r w:rsidRPr="00226347">
              <w:rPr>
                <w:rFonts w:ascii="宋体" w:hAnsi="宋体" w:hint="eastAsia"/>
                <w:noProof/>
                <w:szCs w:val="21"/>
              </w:rPr>
              <w:t>灭灯</w:t>
            </w:r>
          </w:p>
        </w:tc>
      </w:tr>
    </w:tbl>
    <w:p w14:paraId="480379BF" w14:textId="77777777" w:rsidR="00C37EE3" w:rsidRPr="00226347" w:rsidRDefault="00C37EE3" w:rsidP="00C37EE3">
      <w:pPr>
        <w:spacing w:line="360" w:lineRule="auto"/>
        <w:ind w:leftChars="313" w:left="657"/>
        <w:rPr>
          <w:noProof/>
          <w:sz w:val="24"/>
          <w:szCs w:val="24"/>
        </w:rPr>
      </w:pPr>
    </w:p>
    <w:p w14:paraId="486280E2" w14:textId="77777777" w:rsidR="00C37EE3" w:rsidRPr="00226347" w:rsidRDefault="00C37EE3" w:rsidP="00C37EE3">
      <w:pPr>
        <w:spacing w:line="360" w:lineRule="auto"/>
        <w:ind w:leftChars="71" w:left="149" w:firstLineChars="200" w:firstLine="480"/>
        <w:rPr>
          <w:noProof/>
          <w:sz w:val="24"/>
          <w:szCs w:val="24"/>
        </w:rPr>
      </w:pPr>
      <w:r w:rsidRPr="00226347">
        <w:rPr>
          <w:noProof/>
          <w:sz w:val="24"/>
          <w:szCs w:val="24"/>
        </w:rPr>
        <w:br w:type="page"/>
      </w:r>
    </w:p>
    <w:p w14:paraId="05F7388B" w14:textId="77777777" w:rsidR="00C37EE3" w:rsidRPr="00226347" w:rsidRDefault="00C37EE3" w:rsidP="00A61E09">
      <w:pPr>
        <w:numPr>
          <w:ilvl w:val="0"/>
          <w:numId w:val="24"/>
        </w:numPr>
        <w:spacing w:line="360" w:lineRule="auto"/>
        <w:rPr>
          <w:sz w:val="24"/>
          <w:szCs w:val="24"/>
        </w:rPr>
      </w:pPr>
      <w:r w:rsidRPr="00226347">
        <w:rPr>
          <w:rFonts w:hint="eastAsia"/>
          <w:sz w:val="24"/>
          <w:szCs w:val="24"/>
        </w:rPr>
        <w:t>场景中信号灯类型号和颜色排列（从上到下）：</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396"/>
        <w:gridCol w:w="3356"/>
        <w:gridCol w:w="1351"/>
        <w:gridCol w:w="1609"/>
      </w:tblGrid>
      <w:tr w:rsidR="00C37EE3" w:rsidRPr="00226347" w14:paraId="04D90A1D" w14:textId="77777777" w:rsidTr="00C37EE3">
        <w:trPr>
          <w:trHeight w:val="534"/>
          <w:jc w:val="center"/>
        </w:trPr>
        <w:tc>
          <w:tcPr>
            <w:tcW w:w="993" w:type="dxa"/>
            <w:shd w:val="clear" w:color="auto" w:fill="auto"/>
          </w:tcPr>
          <w:p w14:paraId="7840E92F" w14:textId="77777777" w:rsidR="00C37EE3" w:rsidRPr="00226347" w:rsidRDefault="00C37EE3" w:rsidP="00C37EE3">
            <w:pPr>
              <w:spacing w:line="360" w:lineRule="auto"/>
              <w:jc w:val="center"/>
              <w:rPr>
                <w:b/>
                <w:szCs w:val="21"/>
              </w:rPr>
            </w:pPr>
            <w:r w:rsidRPr="00226347">
              <w:rPr>
                <w:rFonts w:hint="eastAsia"/>
                <w:b/>
                <w:szCs w:val="21"/>
              </w:rPr>
              <w:t>类型号</w:t>
            </w:r>
          </w:p>
        </w:tc>
        <w:tc>
          <w:tcPr>
            <w:tcW w:w="1396" w:type="dxa"/>
            <w:shd w:val="clear" w:color="auto" w:fill="auto"/>
          </w:tcPr>
          <w:p w14:paraId="6D3EB538" w14:textId="77777777" w:rsidR="00C37EE3" w:rsidRPr="00226347" w:rsidRDefault="00C37EE3" w:rsidP="00C37EE3">
            <w:pPr>
              <w:spacing w:line="360" w:lineRule="auto"/>
              <w:jc w:val="center"/>
              <w:rPr>
                <w:b/>
                <w:szCs w:val="21"/>
              </w:rPr>
            </w:pPr>
            <w:proofErr w:type="gramStart"/>
            <w:r w:rsidRPr="00226347">
              <w:rPr>
                <w:rFonts w:hint="eastAsia"/>
                <w:b/>
                <w:szCs w:val="21"/>
              </w:rPr>
              <w:t>简名</w:t>
            </w:r>
            <w:proofErr w:type="gramEnd"/>
          </w:p>
        </w:tc>
        <w:tc>
          <w:tcPr>
            <w:tcW w:w="3356" w:type="dxa"/>
            <w:shd w:val="clear" w:color="auto" w:fill="auto"/>
          </w:tcPr>
          <w:p w14:paraId="19BB1D02" w14:textId="77777777" w:rsidR="00C37EE3" w:rsidRPr="00226347" w:rsidRDefault="00C37EE3" w:rsidP="00C37EE3">
            <w:pPr>
              <w:spacing w:line="360" w:lineRule="auto"/>
              <w:jc w:val="center"/>
              <w:rPr>
                <w:b/>
                <w:szCs w:val="21"/>
              </w:rPr>
            </w:pPr>
            <w:r w:rsidRPr="00226347">
              <w:rPr>
                <w:rFonts w:hint="eastAsia"/>
                <w:b/>
                <w:szCs w:val="21"/>
              </w:rPr>
              <w:t>类型</w:t>
            </w:r>
          </w:p>
        </w:tc>
        <w:tc>
          <w:tcPr>
            <w:tcW w:w="1351" w:type="dxa"/>
            <w:shd w:val="clear" w:color="auto" w:fill="auto"/>
          </w:tcPr>
          <w:p w14:paraId="3A548C5A" w14:textId="77777777" w:rsidR="00C37EE3" w:rsidRPr="00226347" w:rsidRDefault="00C37EE3" w:rsidP="00C37EE3">
            <w:pPr>
              <w:spacing w:line="360" w:lineRule="auto"/>
              <w:jc w:val="center"/>
              <w:rPr>
                <w:b/>
                <w:szCs w:val="21"/>
              </w:rPr>
            </w:pPr>
            <w:r w:rsidRPr="00226347">
              <w:rPr>
                <w:rFonts w:hint="eastAsia"/>
                <w:b/>
                <w:szCs w:val="21"/>
              </w:rPr>
              <w:t>颜色排列</w:t>
            </w:r>
          </w:p>
        </w:tc>
        <w:tc>
          <w:tcPr>
            <w:tcW w:w="1609" w:type="dxa"/>
            <w:shd w:val="clear" w:color="auto" w:fill="auto"/>
          </w:tcPr>
          <w:p w14:paraId="58991C21" w14:textId="77777777" w:rsidR="00C37EE3" w:rsidRPr="00226347" w:rsidRDefault="00C37EE3" w:rsidP="00C37EE3">
            <w:pPr>
              <w:spacing w:line="360" w:lineRule="auto"/>
              <w:jc w:val="center"/>
              <w:rPr>
                <w:b/>
                <w:szCs w:val="21"/>
              </w:rPr>
            </w:pPr>
            <w:r w:rsidRPr="00226347">
              <w:rPr>
                <w:rFonts w:hint="eastAsia"/>
                <w:b/>
                <w:szCs w:val="21"/>
              </w:rPr>
              <w:t>备注</w:t>
            </w:r>
          </w:p>
        </w:tc>
      </w:tr>
      <w:tr w:rsidR="00C37EE3" w:rsidRPr="00226347" w14:paraId="6F4AA1C9" w14:textId="77777777" w:rsidTr="00C37EE3">
        <w:trPr>
          <w:trHeight w:val="534"/>
          <w:jc w:val="center"/>
        </w:trPr>
        <w:tc>
          <w:tcPr>
            <w:tcW w:w="993" w:type="dxa"/>
            <w:shd w:val="clear" w:color="auto" w:fill="auto"/>
          </w:tcPr>
          <w:p w14:paraId="1565B223" w14:textId="77777777" w:rsidR="00C37EE3" w:rsidRPr="00226347" w:rsidRDefault="00C37EE3" w:rsidP="00C37EE3">
            <w:pPr>
              <w:spacing w:line="360" w:lineRule="auto"/>
              <w:jc w:val="center"/>
              <w:rPr>
                <w:szCs w:val="21"/>
              </w:rPr>
            </w:pPr>
            <w:r w:rsidRPr="00226347">
              <w:rPr>
                <w:rFonts w:hint="eastAsia"/>
                <w:szCs w:val="21"/>
              </w:rPr>
              <w:t>0</w:t>
            </w:r>
          </w:p>
        </w:tc>
        <w:tc>
          <w:tcPr>
            <w:tcW w:w="1396" w:type="dxa"/>
            <w:shd w:val="clear" w:color="auto" w:fill="auto"/>
          </w:tcPr>
          <w:p w14:paraId="796F93A5" w14:textId="77777777" w:rsidR="00C37EE3" w:rsidRPr="00226347" w:rsidRDefault="00C37EE3" w:rsidP="00C37EE3">
            <w:pPr>
              <w:spacing w:line="360" w:lineRule="auto"/>
              <w:jc w:val="center"/>
              <w:rPr>
                <w:szCs w:val="21"/>
              </w:rPr>
            </w:pPr>
            <w:r w:rsidRPr="00226347">
              <w:rPr>
                <w:rFonts w:hint="eastAsia"/>
                <w:szCs w:val="21"/>
              </w:rPr>
              <w:t>R</w:t>
            </w:r>
            <w:r w:rsidRPr="00226347">
              <w:rPr>
                <w:szCs w:val="21"/>
              </w:rPr>
              <w:t>1</w:t>
            </w:r>
          </w:p>
        </w:tc>
        <w:tc>
          <w:tcPr>
            <w:tcW w:w="3356" w:type="dxa"/>
            <w:shd w:val="clear" w:color="auto" w:fill="auto"/>
          </w:tcPr>
          <w:p w14:paraId="48802437" w14:textId="77777777" w:rsidR="00C37EE3" w:rsidRPr="00226347" w:rsidRDefault="00C37EE3" w:rsidP="00C37EE3">
            <w:pPr>
              <w:spacing w:line="360" w:lineRule="auto"/>
              <w:jc w:val="center"/>
              <w:rPr>
                <w:szCs w:val="21"/>
              </w:rPr>
            </w:pPr>
            <w:r w:rsidRPr="00226347">
              <w:rPr>
                <w:rFonts w:hint="eastAsia"/>
                <w:szCs w:val="21"/>
              </w:rPr>
              <w:t>RED</w:t>
            </w:r>
          </w:p>
        </w:tc>
        <w:tc>
          <w:tcPr>
            <w:tcW w:w="1351" w:type="dxa"/>
            <w:shd w:val="clear" w:color="auto" w:fill="auto"/>
          </w:tcPr>
          <w:p w14:paraId="76FA34CF" w14:textId="77777777" w:rsidR="00C37EE3" w:rsidRPr="00226347" w:rsidRDefault="00C37EE3" w:rsidP="00C37EE3">
            <w:pPr>
              <w:spacing w:line="360" w:lineRule="auto"/>
              <w:jc w:val="center"/>
              <w:rPr>
                <w:b/>
                <w:szCs w:val="21"/>
              </w:rPr>
            </w:pPr>
            <w:r w:rsidRPr="00226347">
              <w:rPr>
                <w:rFonts w:hint="eastAsia"/>
                <w:b/>
                <w:szCs w:val="21"/>
              </w:rPr>
              <w:t>红</w:t>
            </w:r>
          </w:p>
        </w:tc>
        <w:tc>
          <w:tcPr>
            <w:tcW w:w="1609" w:type="dxa"/>
            <w:shd w:val="clear" w:color="auto" w:fill="auto"/>
          </w:tcPr>
          <w:p w14:paraId="77C8D970" w14:textId="77777777" w:rsidR="00C37EE3" w:rsidRPr="00226347" w:rsidRDefault="00C37EE3" w:rsidP="00C37EE3">
            <w:pPr>
              <w:spacing w:line="360" w:lineRule="auto"/>
              <w:jc w:val="center"/>
              <w:rPr>
                <w:szCs w:val="21"/>
              </w:rPr>
            </w:pPr>
          </w:p>
        </w:tc>
      </w:tr>
      <w:tr w:rsidR="00C37EE3" w:rsidRPr="00226347" w14:paraId="0DA4A99A" w14:textId="77777777" w:rsidTr="00C37EE3">
        <w:trPr>
          <w:trHeight w:val="534"/>
          <w:jc w:val="center"/>
        </w:trPr>
        <w:tc>
          <w:tcPr>
            <w:tcW w:w="993" w:type="dxa"/>
            <w:shd w:val="clear" w:color="auto" w:fill="auto"/>
          </w:tcPr>
          <w:p w14:paraId="1D2D7EDA" w14:textId="77777777" w:rsidR="00C37EE3" w:rsidRPr="00226347" w:rsidRDefault="00C37EE3" w:rsidP="00C37EE3">
            <w:pPr>
              <w:spacing w:line="360" w:lineRule="auto"/>
              <w:jc w:val="center"/>
              <w:rPr>
                <w:szCs w:val="21"/>
              </w:rPr>
            </w:pPr>
            <w:r w:rsidRPr="00226347">
              <w:rPr>
                <w:rFonts w:hint="eastAsia"/>
                <w:szCs w:val="21"/>
              </w:rPr>
              <w:t>1</w:t>
            </w:r>
          </w:p>
        </w:tc>
        <w:tc>
          <w:tcPr>
            <w:tcW w:w="1396" w:type="dxa"/>
            <w:shd w:val="clear" w:color="auto" w:fill="auto"/>
          </w:tcPr>
          <w:p w14:paraId="75683B26" w14:textId="77777777" w:rsidR="00C37EE3" w:rsidRPr="00226347" w:rsidRDefault="00C37EE3" w:rsidP="00C37EE3">
            <w:pPr>
              <w:spacing w:line="360" w:lineRule="auto"/>
              <w:jc w:val="center"/>
              <w:rPr>
                <w:szCs w:val="21"/>
              </w:rPr>
            </w:pPr>
            <w:r w:rsidRPr="00226347">
              <w:rPr>
                <w:rFonts w:hint="eastAsia"/>
                <w:szCs w:val="21"/>
              </w:rPr>
              <w:t>YR2C</w:t>
            </w:r>
          </w:p>
        </w:tc>
        <w:tc>
          <w:tcPr>
            <w:tcW w:w="3356" w:type="dxa"/>
            <w:shd w:val="clear" w:color="auto" w:fill="auto"/>
          </w:tcPr>
          <w:p w14:paraId="3AB2055C" w14:textId="77777777" w:rsidR="00C37EE3" w:rsidRPr="00226347" w:rsidRDefault="00C37EE3" w:rsidP="00C37EE3">
            <w:pPr>
              <w:spacing w:line="360" w:lineRule="auto"/>
              <w:jc w:val="center"/>
              <w:rPr>
                <w:szCs w:val="21"/>
              </w:rPr>
            </w:pPr>
            <w:proofErr w:type="gramStart"/>
            <w:r w:rsidRPr="00226347">
              <w:rPr>
                <w:szCs w:val="21"/>
              </w:rPr>
              <w:t>YELLOW,CALL</w:t>
            </w:r>
            <w:proofErr w:type="gramEnd"/>
            <w:r w:rsidRPr="00226347">
              <w:rPr>
                <w:szCs w:val="21"/>
              </w:rPr>
              <w:t>-ON,RED</w:t>
            </w:r>
          </w:p>
        </w:tc>
        <w:tc>
          <w:tcPr>
            <w:tcW w:w="1351" w:type="dxa"/>
            <w:shd w:val="clear" w:color="auto" w:fill="auto"/>
          </w:tcPr>
          <w:p w14:paraId="5A846B45" w14:textId="77777777" w:rsidR="00C37EE3" w:rsidRPr="00226347" w:rsidRDefault="00C37EE3" w:rsidP="00C37EE3">
            <w:pPr>
              <w:spacing w:line="360" w:lineRule="auto"/>
              <w:jc w:val="center"/>
              <w:rPr>
                <w:b/>
                <w:szCs w:val="21"/>
              </w:rPr>
            </w:pPr>
            <w:r w:rsidRPr="00226347">
              <w:rPr>
                <w:rFonts w:hint="eastAsia"/>
                <w:b/>
                <w:szCs w:val="21"/>
              </w:rPr>
              <w:t>Y-G-R</w:t>
            </w:r>
          </w:p>
        </w:tc>
        <w:tc>
          <w:tcPr>
            <w:tcW w:w="1609" w:type="dxa"/>
            <w:shd w:val="clear" w:color="auto" w:fill="auto"/>
          </w:tcPr>
          <w:p w14:paraId="25140F88" w14:textId="77777777" w:rsidR="00C37EE3" w:rsidRPr="00226347" w:rsidRDefault="00C37EE3" w:rsidP="00C37EE3">
            <w:pPr>
              <w:spacing w:line="360" w:lineRule="auto"/>
              <w:jc w:val="center"/>
              <w:rPr>
                <w:szCs w:val="21"/>
              </w:rPr>
            </w:pPr>
            <w:r w:rsidRPr="00226347">
              <w:rPr>
                <w:rFonts w:hint="eastAsia"/>
                <w:szCs w:val="21"/>
              </w:rPr>
              <w:t>G不显示</w:t>
            </w:r>
          </w:p>
        </w:tc>
      </w:tr>
      <w:tr w:rsidR="00C37EE3" w:rsidRPr="00226347" w14:paraId="59683100" w14:textId="77777777" w:rsidTr="00C37EE3">
        <w:trPr>
          <w:trHeight w:val="517"/>
          <w:jc w:val="center"/>
        </w:trPr>
        <w:tc>
          <w:tcPr>
            <w:tcW w:w="993" w:type="dxa"/>
            <w:shd w:val="clear" w:color="auto" w:fill="auto"/>
          </w:tcPr>
          <w:p w14:paraId="010B4095" w14:textId="77777777" w:rsidR="00C37EE3" w:rsidRPr="00226347" w:rsidRDefault="00C37EE3" w:rsidP="00C37EE3">
            <w:pPr>
              <w:spacing w:line="360" w:lineRule="auto"/>
              <w:jc w:val="center"/>
              <w:rPr>
                <w:szCs w:val="21"/>
              </w:rPr>
            </w:pPr>
            <w:r w:rsidRPr="00226347">
              <w:rPr>
                <w:rFonts w:hint="eastAsia"/>
                <w:szCs w:val="21"/>
              </w:rPr>
              <w:t>2</w:t>
            </w:r>
          </w:p>
        </w:tc>
        <w:tc>
          <w:tcPr>
            <w:tcW w:w="1396" w:type="dxa"/>
            <w:shd w:val="clear" w:color="auto" w:fill="auto"/>
          </w:tcPr>
          <w:p w14:paraId="27B93A1F" w14:textId="77777777" w:rsidR="00C37EE3" w:rsidRPr="00226347" w:rsidRDefault="00C37EE3" w:rsidP="00C37EE3">
            <w:pPr>
              <w:spacing w:line="360" w:lineRule="auto"/>
              <w:jc w:val="center"/>
              <w:rPr>
                <w:szCs w:val="21"/>
              </w:rPr>
            </w:pPr>
            <w:r w:rsidRPr="00226347">
              <w:rPr>
                <w:rFonts w:hint="eastAsia"/>
                <w:szCs w:val="21"/>
              </w:rPr>
              <w:t>GR2C</w:t>
            </w:r>
          </w:p>
        </w:tc>
        <w:tc>
          <w:tcPr>
            <w:tcW w:w="3356" w:type="dxa"/>
            <w:shd w:val="clear" w:color="auto" w:fill="auto"/>
          </w:tcPr>
          <w:p w14:paraId="07F76E44" w14:textId="77777777" w:rsidR="00C37EE3" w:rsidRPr="00226347" w:rsidRDefault="00C37EE3" w:rsidP="00C37EE3">
            <w:pPr>
              <w:spacing w:line="360" w:lineRule="auto"/>
              <w:jc w:val="center"/>
              <w:rPr>
                <w:szCs w:val="21"/>
              </w:rPr>
            </w:pPr>
            <w:proofErr w:type="gramStart"/>
            <w:r w:rsidRPr="00226347">
              <w:rPr>
                <w:szCs w:val="21"/>
              </w:rPr>
              <w:t>GREEN,CALL</w:t>
            </w:r>
            <w:proofErr w:type="gramEnd"/>
            <w:r w:rsidRPr="00226347">
              <w:rPr>
                <w:szCs w:val="21"/>
              </w:rPr>
              <w:t>-ON,RED</w:t>
            </w:r>
          </w:p>
        </w:tc>
        <w:tc>
          <w:tcPr>
            <w:tcW w:w="1351" w:type="dxa"/>
            <w:shd w:val="clear" w:color="auto" w:fill="auto"/>
          </w:tcPr>
          <w:p w14:paraId="3A4DCBC1" w14:textId="77777777" w:rsidR="00C37EE3" w:rsidRPr="00226347" w:rsidRDefault="00C37EE3" w:rsidP="00C37EE3">
            <w:pPr>
              <w:spacing w:line="360" w:lineRule="auto"/>
              <w:jc w:val="center"/>
              <w:rPr>
                <w:b/>
                <w:szCs w:val="21"/>
              </w:rPr>
            </w:pPr>
            <w:r w:rsidRPr="00226347">
              <w:rPr>
                <w:rFonts w:hint="eastAsia"/>
                <w:b/>
                <w:szCs w:val="21"/>
              </w:rPr>
              <w:t>Y</w:t>
            </w:r>
            <w:r w:rsidRPr="00226347">
              <w:rPr>
                <w:b/>
                <w:szCs w:val="21"/>
              </w:rPr>
              <w:t>-G-R</w:t>
            </w:r>
          </w:p>
        </w:tc>
        <w:tc>
          <w:tcPr>
            <w:tcW w:w="1609" w:type="dxa"/>
            <w:shd w:val="clear" w:color="auto" w:fill="auto"/>
          </w:tcPr>
          <w:p w14:paraId="558E9147" w14:textId="77777777" w:rsidR="00C37EE3" w:rsidRPr="00226347" w:rsidRDefault="00C37EE3" w:rsidP="00C37EE3">
            <w:pPr>
              <w:spacing w:line="360" w:lineRule="auto"/>
              <w:jc w:val="center"/>
              <w:rPr>
                <w:szCs w:val="21"/>
              </w:rPr>
            </w:pPr>
            <w:r w:rsidRPr="00226347">
              <w:rPr>
                <w:rFonts w:hint="eastAsia"/>
                <w:szCs w:val="21"/>
              </w:rPr>
              <w:t>Y不显示</w:t>
            </w:r>
          </w:p>
        </w:tc>
      </w:tr>
      <w:tr w:rsidR="00C37EE3" w:rsidRPr="00226347" w14:paraId="25B09F32" w14:textId="77777777" w:rsidTr="00C37EE3">
        <w:trPr>
          <w:trHeight w:val="517"/>
          <w:jc w:val="center"/>
        </w:trPr>
        <w:tc>
          <w:tcPr>
            <w:tcW w:w="993" w:type="dxa"/>
            <w:shd w:val="clear" w:color="auto" w:fill="auto"/>
          </w:tcPr>
          <w:p w14:paraId="0D2CAF89" w14:textId="77777777" w:rsidR="00C37EE3" w:rsidRPr="00226347" w:rsidRDefault="00C37EE3" w:rsidP="00C37EE3">
            <w:pPr>
              <w:spacing w:line="360" w:lineRule="auto"/>
              <w:jc w:val="center"/>
              <w:rPr>
                <w:szCs w:val="21"/>
              </w:rPr>
            </w:pPr>
            <w:r w:rsidRPr="00226347">
              <w:rPr>
                <w:rFonts w:hint="eastAsia"/>
                <w:szCs w:val="21"/>
              </w:rPr>
              <w:t>3</w:t>
            </w:r>
          </w:p>
        </w:tc>
        <w:tc>
          <w:tcPr>
            <w:tcW w:w="1396" w:type="dxa"/>
            <w:shd w:val="clear" w:color="auto" w:fill="auto"/>
          </w:tcPr>
          <w:p w14:paraId="0656C8C8" w14:textId="77777777" w:rsidR="00C37EE3" w:rsidRPr="00226347" w:rsidRDefault="00C37EE3" w:rsidP="00C37EE3">
            <w:pPr>
              <w:spacing w:line="360" w:lineRule="auto"/>
              <w:jc w:val="center"/>
              <w:rPr>
                <w:szCs w:val="21"/>
              </w:rPr>
            </w:pPr>
            <w:r w:rsidRPr="00226347">
              <w:rPr>
                <w:rFonts w:hint="eastAsia"/>
                <w:szCs w:val="21"/>
              </w:rPr>
              <w:t>GYR3C</w:t>
            </w:r>
          </w:p>
        </w:tc>
        <w:tc>
          <w:tcPr>
            <w:tcW w:w="3356" w:type="dxa"/>
            <w:shd w:val="clear" w:color="auto" w:fill="auto"/>
          </w:tcPr>
          <w:p w14:paraId="4A614200" w14:textId="77777777" w:rsidR="00C37EE3" w:rsidRPr="00226347" w:rsidRDefault="00C37EE3" w:rsidP="00C37EE3">
            <w:pPr>
              <w:spacing w:line="360" w:lineRule="auto"/>
              <w:jc w:val="center"/>
              <w:rPr>
                <w:szCs w:val="21"/>
              </w:rPr>
            </w:pPr>
            <w:proofErr w:type="gramStart"/>
            <w:r w:rsidRPr="00226347">
              <w:rPr>
                <w:szCs w:val="21"/>
              </w:rPr>
              <w:t>GREEN,YELLOW</w:t>
            </w:r>
            <w:proofErr w:type="gramEnd"/>
            <w:r w:rsidRPr="00226347">
              <w:rPr>
                <w:szCs w:val="21"/>
              </w:rPr>
              <w:t>,CALL-ON,RED</w:t>
            </w:r>
          </w:p>
        </w:tc>
        <w:tc>
          <w:tcPr>
            <w:tcW w:w="1351" w:type="dxa"/>
            <w:shd w:val="clear" w:color="auto" w:fill="auto"/>
          </w:tcPr>
          <w:p w14:paraId="102DCD53" w14:textId="77777777" w:rsidR="00C37EE3" w:rsidRPr="00226347" w:rsidRDefault="00C37EE3" w:rsidP="00C37EE3">
            <w:pPr>
              <w:spacing w:line="360" w:lineRule="auto"/>
              <w:jc w:val="center"/>
              <w:rPr>
                <w:b/>
                <w:szCs w:val="21"/>
              </w:rPr>
            </w:pPr>
            <w:r w:rsidRPr="00226347">
              <w:rPr>
                <w:rFonts w:hint="eastAsia"/>
                <w:b/>
                <w:szCs w:val="21"/>
              </w:rPr>
              <w:t>Y-G-R</w:t>
            </w:r>
          </w:p>
        </w:tc>
        <w:tc>
          <w:tcPr>
            <w:tcW w:w="1609" w:type="dxa"/>
            <w:shd w:val="clear" w:color="auto" w:fill="auto"/>
          </w:tcPr>
          <w:p w14:paraId="482A9C07" w14:textId="77777777" w:rsidR="00C37EE3" w:rsidRPr="00226347" w:rsidRDefault="00C37EE3" w:rsidP="00C37EE3">
            <w:pPr>
              <w:spacing w:line="360" w:lineRule="auto"/>
              <w:jc w:val="center"/>
              <w:rPr>
                <w:szCs w:val="21"/>
              </w:rPr>
            </w:pPr>
          </w:p>
        </w:tc>
      </w:tr>
      <w:tr w:rsidR="00C37EE3" w:rsidRPr="00226347" w14:paraId="2CCD0DF9" w14:textId="77777777" w:rsidTr="00C37EE3">
        <w:trPr>
          <w:trHeight w:val="517"/>
          <w:jc w:val="center"/>
        </w:trPr>
        <w:tc>
          <w:tcPr>
            <w:tcW w:w="993" w:type="dxa"/>
            <w:shd w:val="clear" w:color="auto" w:fill="auto"/>
          </w:tcPr>
          <w:p w14:paraId="03D8152A" w14:textId="77777777" w:rsidR="00C37EE3" w:rsidRPr="00226347" w:rsidRDefault="00C37EE3" w:rsidP="00C37EE3">
            <w:pPr>
              <w:spacing w:line="360" w:lineRule="auto"/>
              <w:jc w:val="center"/>
              <w:rPr>
                <w:szCs w:val="21"/>
              </w:rPr>
            </w:pPr>
            <w:r w:rsidRPr="00226347">
              <w:rPr>
                <w:rFonts w:hint="eastAsia"/>
                <w:szCs w:val="21"/>
              </w:rPr>
              <w:t>4</w:t>
            </w:r>
          </w:p>
        </w:tc>
        <w:tc>
          <w:tcPr>
            <w:tcW w:w="1396" w:type="dxa"/>
            <w:shd w:val="clear" w:color="auto" w:fill="auto"/>
          </w:tcPr>
          <w:p w14:paraId="13B09120" w14:textId="77777777" w:rsidR="00C37EE3" w:rsidRPr="00226347" w:rsidRDefault="00C37EE3" w:rsidP="00C37EE3">
            <w:pPr>
              <w:spacing w:line="360" w:lineRule="auto"/>
              <w:jc w:val="center"/>
              <w:rPr>
                <w:szCs w:val="21"/>
              </w:rPr>
            </w:pPr>
            <w:r w:rsidRPr="00226347">
              <w:rPr>
                <w:rFonts w:hint="eastAsia"/>
                <w:szCs w:val="21"/>
              </w:rPr>
              <w:t>YW</w:t>
            </w:r>
            <w:r w:rsidRPr="00226347">
              <w:rPr>
                <w:szCs w:val="21"/>
              </w:rPr>
              <w:t>R3</w:t>
            </w:r>
          </w:p>
        </w:tc>
        <w:tc>
          <w:tcPr>
            <w:tcW w:w="3356" w:type="dxa"/>
            <w:shd w:val="clear" w:color="auto" w:fill="auto"/>
          </w:tcPr>
          <w:p w14:paraId="77BC3A2F" w14:textId="77777777" w:rsidR="00C37EE3" w:rsidRPr="00226347" w:rsidRDefault="00C37EE3" w:rsidP="00C37EE3">
            <w:pPr>
              <w:spacing w:line="360" w:lineRule="auto"/>
              <w:jc w:val="center"/>
              <w:rPr>
                <w:szCs w:val="21"/>
              </w:rPr>
            </w:pPr>
            <w:proofErr w:type="gramStart"/>
            <w:r w:rsidRPr="00226347">
              <w:rPr>
                <w:szCs w:val="21"/>
              </w:rPr>
              <w:t>YELLOW,WHITE</w:t>
            </w:r>
            <w:proofErr w:type="gramEnd"/>
            <w:r w:rsidRPr="00226347">
              <w:rPr>
                <w:szCs w:val="21"/>
              </w:rPr>
              <w:t>,RED</w:t>
            </w:r>
          </w:p>
        </w:tc>
        <w:tc>
          <w:tcPr>
            <w:tcW w:w="1351" w:type="dxa"/>
            <w:shd w:val="clear" w:color="auto" w:fill="auto"/>
          </w:tcPr>
          <w:p w14:paraId="0B111ACF" w14:textId="77777777" w:rsidR="00C37EE3" w:rsidRPr="00226347" w:rsidRDefault="00C37EE3" w:rsidP="00C37EE3">
            <w:pPr>
              <w:spacing w:line="360" w:lineRule="auto"/>
              <w:jc w:val="center"/>
              <w:rPr>
                <w:szCs w:val="21"/>
              </w:rPr>
            </w:pPr>
            <w:r w:rsidRPr="00226347">
              <w:rPr>
                <w:rFonts w:hint="eastAsia"/>
                <w:szCs w:val="21"/>
              </w:rPr>
              <w:t>Y</w:t>
            </w:r>
            <w:r w:rsidRPr="00226347">
              <w:rPr>
                <w:szCs w:val="21"/>
              </w:rPr>
              <w:t>-</w:t>
            </w:r>
            <w:r w:rsidRPr="00226347">
              <w:rPr>
                <w:rFonts w:hint="eastAsia"/>
                <w:szCs w:val="21"/>
              </w:rPr>
              <w:t>W-R</w:t>
            </w:r>
          </w:p>
        </w:tc>
        <w:tc>
          <w:tcPr>
            <w:tcW w:w="1609" w:type="dxa"/>
            <w:shd w:val="clear" w:color="auto" w:fill="auto"/>
          </w:tcPr>
          <w:p w14:paraId="2A3E22E2" w14:textId="77777777" w:rsidR="00C37EE3" w:rsidRPr="006C7421" w:rsidRDefault="00C37EE3" w:rsidP="00C37EE3">
            <w:pPr>
              <w:spacing w:line="360" w:lineRule="auto"/>
              <w:jc w:val="center"/>
              <w:rPr>
                <w:szCs w:val="21"/>
              </w:rPr>
            </w:pPr>
            <w:r w:rsidRPr="006C7421">
              <w:rPr>
                <w:rFonts w:hint="eastAsia"/>
                <w:szCs w:val="21"/>
              </w:rPr>
              <w:t>目前W=G</w:t>
            </w:r>
          </w:p>
        </w:tc>
      </w:tr>
      <w:tr w:rsidR="00C37EE3" w:rsidRPr="00226347" w14:paraId="0D56D099" w14:textId="77777777" w:rsidTr="00C37EE3">
        <w:trPr>
          <w:trHeight w:val="517"/>
          <w:jc w:val="center"/>
        </w:trPr>
        <w:tc>
          <w:tcPr>
            <w:tcW w:w="993" w:type="dxa"/>
            <w:shd w:val="clear" w:color="auto" w:fill="auto"/>
          </w:tcPr>
          <w:p w14:paraId="519DC313" w14:textId="77777777" w:rsidR="00C37EE3" w:rsidRPr="00226347" w:rsidRDefault="00C37EE3" w:rsidP="00C37EE3">
            <w:pPr>
              <w:spacing w:line="360" w:lineRule="auto"/>
              <w:jc w:val="center"/>
              <w:rPr>
                <w:szCs w:val="21"/>
              </w:rPr>
            </w:pPr>
            <w:r w:rsidRPr="00226347">
              <w:rPr>
                <w:rFonts w:hint="eastAsia"/>
                <w:szCs w:val="21"/>
              </w:rPr>
              <w:t>5</w:t>
            </w:r>
          </w:p>
        </w:tc>
        <w:tc>
          <w:tcPr>
            <w:tcW w:w="1396" w:type="dxa"/>
            <w:shd w:val="clear" w:color="auto" w:fill="auto"/>
          </w:tcPr>
          <w:p w14:paraId="2C51A3E5" w14:textId="77777777" w:rsidR="00C37EE3" w:rsidRPr="00226347" w:rsidRDefault="00C37EE3" w:rsidP="00C37EE3">
            <w:pPr>
              <w:spacing w:line="360" w:lineRule="auto"/>
              <w:jc w:val="center"/>
              <w:rPr>
                <w:szCs w:val="21"/>
              </w:rPr>
            </w:pPr>
            <w:r w:rsidRPr="00226347">
              <w:rPr>
                <w:rFonts w:hint="eastAsia"/>
                <w:szCs w:val="21"/>
              </w:rPr>
              <w:t>WB</w:t>
            </w:r>
            <w:r w:rsidRPr="00226347">
              <w:rPr>
                <w:szCs w:val="21"/>
              </w:rPr>
              <w:t>2</w:t>
            </w:r>
          </w:p>
        </w:tc>
        <w:tc>
          <w:tcPr>
            <w:tcW w:w="3356" w:type="dxa"/>
            <w:shd w:val="clear" w:color="auto" w:fill="auto"/>
          </w:tcPr>
          <w:p w14:paraId="5309428F" w14:textId="77777777" w:rsidR="00C37EE3" w:rsidRPr="00226347" w:rsidRDefault="00C37EE3" w:rsidP="00C37EE3">
            <w:pPr>
              <w:spacing w:line="360" w:lineRule="auto"/>
              <w:jc w:val="center"/>
              <w:rPr>
                <w:szCs w:val="21"/>
              </w:rPr>
            </w:pPr>
            <w:proofErr w:type="gramStart"/>
            <w:r w:rsidRPr="00226347">
              <w:rPr>
                <w:szCs w:val="21"/>
              </w:rPr>
              <w:t>WHITE,BLUE</w:t>
            </w:r>
            <w:proofErr w:type="gramEnd"/>
          </w:p>
        </w:tc>
        <w:tc>
          <w:tcPr>
            <w:tcW w:w="1351" w:type="dxa"/>
            <w:shd w:val="clear" w:color="auto" w:fill="auto"/>
          </w:tcPr>
          <w:p w14:paraId="254B54E6" w14:textId="77777777" w:rsidR="00C37EE3" w:rsidRPr="00226347" w:rsidRDefault="00C37EE3" w:rsidP="00C37EE3">
            <w:pPr>
              <w:spacing w:line="360" w:lineRule="auto"/>
              <w:jc w:val="center"/>
              <w:rPr>
                <w:szCs w:val="21"/>
              </w:rPr>
            </w:pPr>
            <w:r w:rsidRPr="00226347">
              <w:rPr>
                <w:rFonts w:hint="eastAsia"/>
                <w:szCs w:val="21"/>
              </w:rPr>
              <w:t>W</w:t>
            </w:r>
            <w:r w:rsidRPr="00226347">
              <w:rPr>
                <w:szCs w:val="21"/>
              </w:rPr>
              <w:t>-</w:t>
            </w:r>
            <w:r w:rsidRPr="00226347">
              <w:rPr>
                <w:rFonts w:hint="eastAsia"/>
                <w:szCs w:val="21"/>
              </w:rPr>
              <w:t>B</w:t>
            </w:r>
          </w:p>
        </w:tc>
        <w:tc>
          <w:tcPr>
            <w:tcW w:w="1609" w:type="dxa"/>
            <w:shd w:val="clear" w:color="auto" w:fill="auto"/>
          </w:tcPr>
          <w:p w14:paraId="5604B313" w14:textId="77777777" w:rsidR="00C37EE3" w:rsidRPr="006C7421" w:rsidRDefault="00C37EE3" w:rsidP="00C37EE3">
            <w:pPr>
              <w:spacing w:line="360" w:lineRule="auto"/>
              <w:jc w:val="center"/>
              <w:rPr>
                <w:szCs w:val="21"/>
              </w:rPr>
            </w:pPr>
            <w:r w:rsidRPr="006C7421">
              <w:rPr>
                <w:rFonts w:hint="eastAsia"/>
                <w:szCs w:val="21"/>
              </w:rPr>
              <w:t>输入待定</w:t>
            </w:r>
          </w:p>
        </w:tc>
      </w:tr>
    </w:tbl>
    <w:p w14:paraId="568D3840" w14:textId="77777777" w:rsidR="00C37EE3" w:rsidRPr="00226347" w:rsidRDefault="00C37EE3" w:rsidP="00C37EE3">
      <w:pPr>
        <w:spacing w:line="360" w:lineRule="auto"/>
        <w:rPr>
          <w:szCs w:val="21"/>
        </w:rPr>
      </w:pPr>
    </w:p>
    <w:p w14:paraId="02B3D1B6" w14:textId="77777777" w:rsidR="00C37EE3" w:rsidRPr="00226347" w:rsidRDefault="00C37EE3" w:rsidP="00A61E09">
      <w:pPr>
        <w:numPr>
          <w:ilvl w:val="0"/>
          <w:numId w:val="24"/>
        </w:numPr>
        <w:spacing w:line="360" w:lineRule="auto"/>
        <w:rPr>
          <w:sz w:val="24"/>
          <w:szCs w:val="24"/>
        </w:rPr>
      </w:pPr>
      <w:r w:rsidRPr="00226347">
        <w:rPr>
          <w:rFonts w:hint="eastAsia"/>
          <w:sz w:val="24"/>
          <w:szCs w:val="24"/>
        </w:rPr>
        <w:t>备注参考：转换：</w:t>
      </w:r>
    </w:p>
    <w:p w14:paraId="4780DA28" w14:textId="77777777" w:rsidR="00C37EE3" w:rsidRPr="00226347" w:rsidRDefault="00C37EE3" w:rsidP="00C37EE3">
      <w:pPr>
        <w:spacing w:line="360" w:lineRule="auto"/>
        <w:ind w:leftChars="400" w:left="840"/>
        <w:rPr>
          <w:szCs w:val="21"/>
        </w:rPr>
      </w:pPr>
      <w:r>
        <w:rPr>
          <w:szCs w:val="21"/>
        </w:rPr>
        <w:t>//ver1.3</w:t>
      </w:r>
      <w:r w:rsidRPr="00226347">
        <w:rPr>
          <w:szCs w:val="21"/>
        </w:rPr>
        <w:t xml:space="preserve"> ES发过来的状态值</w:t>
      </w:r>
    </w:p>
    <w:p w14:paraId="353DFC5D" w14:textId="77777777" w:rsidR="00C37EE3" w:rsidRPr="00226347" w:rsidRDefault="00C37EE3" w:rsidP="00C37EE3">
      <w:pPr>
        <w:spacing w:line="360" w:lineRule="auto"/>
        <w:ind w:leftChars="400" w:left="840" w:firstLine="420"/>
        <w:rPr>
          <w:b/>
          <w:szCs w:val="21"/>
        </w:rPr>
      </w:pPr>
      <w:r w:rsidRPr="00226347">
        <w:rPr>
          <w:b/>
          <w:szCs w:val="21"/>
        </w:rPr>
        <w:t xml:space="preserve">char </w:t>
      </w:r>
      <w:proofErr w:type="gramStart"/>
      <w:r w:rsidRPr="00226347">
        <w:rPr>
          <w:b/>
          <w:szCs w:val="21"/>
        </w:rPr>
        <w:t>rcvColor[</w:t>
      </w:r>
      <w:proofErr w:type="gramEnd"/>
      <w:r w:rsidRPr="00226347">
        <w:rPr>
          <w:b/>
          <w:szCs w:val="21"/>
        </w:rPr>
        <w:t>]= {0x00, 0x01, 0x02, 0x04, 0x10, 0x40, 0x11, 0x00};</w:t>
      </w:r>
      <w:r w:rsidRPr="00226347">
        <w:rPr>
          <w:b/>
          <w:szCs w:val="21"/>
        </w:rPr>
        <w:tab/>
      </w:r>
    </w:p>
    <w:p w14:paraId="26073F5F" w14:textId="77777777" w:rsidR="00C37EE3" w:rsidRPr="00226347" w:rsidRDefault="00C37EE3" w:rsidP="00C37EE3">
      <w:pPr>
        <w:spacing w:line="360" w:lineRule="auto"/>
        <w:ind w:leftChars="1450" w:left="3045"/>
        <w:rPr>
          <w:b/>
          <w:szCs w:val="21"/>
        </w:rPr>
      </w:pPr>
      <w:r w:rsidRPr="00226347">
        <w:rPr>
          <w:rFonts w:hint="eastAsia"/>
          <w:b/>
          <w:szCs w:val="21"/>
        </w:rPr>
        <w:t>灭灯 -</w:t>
      </w:r>
      <w:r w:rsidRPr="00226347">
        <w:rPr>
          <w:b/>
          <w:szCs w:val="21"/>
        </w:rPr>
        <w:t xml:space="preserve"> </w:t>
      </w:r>
      <w:r w:rsidRPr="00226347">
        <w:rPr>
          <w:rFonts w:hint="eastAsia"/>
          <w:b/>
          <w:szCs w:val="21"/>
        </w:rPr>
        <w:t>红灯 -</w:t>
      </w:r>
      <w:r w:rsidRPr="00226347">
        <w:rPr>
          <w:b/>
          <w:szCs w:val="21"/>
        </w:rPr>
        <w:t xml:space="preserve"> </w:t>
      </w:r>
      <w:r w:rsidRPr="00226347">
        <w:rPr>
          <w:rFonts w:hint="eastAsia"/>
          <w:b/>
          <w:szCs w:val="21"/>
        </w:rPr>
        <w:t>绿灯 -白灯-黄灯-</w:t>
      </w:r>
      <w:r w:rsidRPr="00226347">
        <w:rPr>
          <w:b/>
          <w:szCs w:val="21"/>
        </w:rPr>
        <w:t xml:space="preserve"> </w:t>
      </w:r>
      <w:r w:rsidRPr="00226347">
        <w:rPr>
          <w:rFonts w:hint="eastAsia"/>
          <w:b/>
          <w:szCs w:val="21"/>
        </w:rPr>
        <w:t>蓝灯-</w:t>
      </w:r>
      <w:r w:rsidRPr="00226347">
        <w:rPr>
          <w:b/>
          <w:szCs w:val="21"/>
        </w:rPr>
        <w:t xml:space="preserve"> </w:t>
      </w:r>
      <w:r w:rsidRPr="00226347">
        <w:rPr>
          <w:rFonts w:hint="eastAsia"/>
          <w:b/>
          <w:szCs w:val="21"/>
        </w:rPr>
        <w:t>红黄-</w:t>
      </w:r>
      <w:r w:rsidRPr="00226347">
        <w:rPr>
          <w:b/>
          <w:szCs w:val="21"/>
        </w:rPr>
        <w:t xml:space="preserve"> </w:t>
      </w:r>
      <w:r w:rsidRPr="00226347">
        <w:rPr>
          <w:rFonts w:hint="eastAsia"/>
          <w:b/>
          <w:szCs w:val="21"/>
        </w:rPr>
        <w:t>灭灯</w:t>
      </w:r>
    </w:p>
    <w:p w14:paraId="7F16F334" w14:textId="77777777" w:rsidR="00C37EE3" w:rsidRPr="00226347" w:rsidRDefault="00C37EE3" w:rsidP="00C37EE3">
      <w:pPr>
        <w:spacing w:line="360" w:lineRule="auto"/>
        <w:ind w:leftChars="400" w:left="840"/>
        <w:rPr>
          <w:szCs w:val="21"/>
        </w:rPr>
      </w:pPr>
      <w:r w:rsidRPr="00226347">
        <w:rPr>
          <w:szCs w:val="21"/>
        </w:rPr>
        <w:t>//在控制机和</w:t>
      </w:r>
      <w:proofErr w:type="gramStart"/>
      <w:r w:rsidRPr="00226347">
        <w:rPr>
          <w:szCs w:val="21"/>
        </w:rPr>
        <w:t>视景机</w:t>
      </w:r>
      <w:proofErr w:type="gramEnd"/>
      <w:r w:rsidRPr="00226347">
        <w:rPr>
          <w:szCs w:val="21"/>
        </w:rPr>
        <w:t>中的颜色</w:t>
      </w:r>
    </w:p>
    <w:p w14:paraId="2E7D0DF9" w14:textId="77777777" w:rsidR="00C37EE3" w:rsidRPr="00226347" w:rsidRDefault="00C37EE3" w:rsidP="00C37EE3">
      <w:pPr>
        <w:spacing w:line="360" w:lineRule="auto"/>
        <w:ind w:leftChars="400" w:left="840" w:firstLine="420"/>
        <w:rPr>
          <w:szCs w:val="21"/>
        </w:rPr>
      </w:pPr>
      <w:r w:rsidRPr="00226347">
        <w:rPr>
          <w:szCs w:val="21"/>
        </w:rPr>
        <w:t xml:space="preserve">char </w:t>
      </w:r>
      <w:proofErr w:type="gramStart"/>
      <w:r w:rsidRPr="00226347">
        <w:rPr>
          <w:szCs w:val="21"/>
        </w:rPr>
        <w:t>colors[</w:t>
      </w:r>
      <w:proofErr w:type="gramEnd"/>
      <w:r w:rsidRPr="00226347">
        <w:rPr>
          <w:szCs w:val="21"/>
        </w:rPr>
        <w:t>] = {0x00, 0x08, 0x01, 0x01, 0x10, 0x08, 0x18, 0x00};</w:t>
      </w:r>
      <w:r w:rsidRPr="00226347">
        <w:rPr>
          <w:szCs w:val="21"/>
        </w:rPr>
        <w:tab/>
      </w:r>
    </w:p>
    <w:p w14:paraId="0E8DDB82" w14:textId="77777777" w:rsidR="00C37EE3" w:rsidRPr="00226347" w:rsidRDefault="00C37EE3" w:rsidP="00C37EE3">
      <w:pPr>
        <w:spacing w:line="360" w:lineRule="auto"/>
        <w:ind w:leftChars="400" w:left="840"/>
        <w:jc w:val="left"/>
        <w:rPr>
          <w:szCs w:val="21"/>
        </w:rPr>
      </w:pPr>
      <w:r w:rsidRPr="00226347">
        <w:rPr>
          <w:szCs w:val="21"/>
        </w:rPr>
        <w:t>//根据收到的ES的值,解码成原来控制机和</w:t>
      </w:r>
      <w:proofErr w:type="gramStart"/>
      <w:r w:rsidRPr="00226347">
        <w:rPr>
          <w:szCs w:val="21"/>
        </w:rPr>
        <w:t>视景机</w:t>
      </w:r>
      <w:proofErr w:type="gramEnd"/>
      <w:r w:rsidRPr="00226347">
        <w:rPr>
          <w:szCs w:val="21"/>
        </w:rPr>
        <w:t>的定义值</w:t>
      </w:r>
    </w:p>
    <w:p w14:paraId="732AB9BA" w14:textId="77777777" w:rsidR="00C37EE3" w:rsidRPr="00226347" w:rsidRDefault="00C37EE3" w:rsidP="00C37EE3">
      <w:pPr>
        <w:spacing w:line="360" w:lineRule="auto"/>
        <w:ind w:leftChars="400" w:left="840"/>
        <w:jc w:val="left"/>
        <w:rPr>
          <w:szCs w:val="21"/>
        </w:rPr>
      </w:pPr>
      <w:r w:rsidRPr="00226347">
        <w:rPr>
          <w:szCs w:val="21"/>
        </w:rPr>
        <w:t>sigColor = SignalIDs[k</w:t>
      </w:r>
      <w:proofErr w:type="gramStart"/>
      <w:r w:rsidRPr="00226347">
        <w:rPr>
          <w:szCs w:val="21"/>
        </w:rPr>
        <w:t>].State</w:t>
      </w:r>
      <w:proofErr w:type="gramEnd"/>
      <w:r w:rsidRPr="00226347">
        <w:rPr>
          <w:szCs w:val="21"/>
        </w:rPr>
        <w:t>;</w:t>
      </w:r>
    </w:p>
    <w:p w14:paraId="49241AEB" w14:textId="77777777" w:rsidR="00C37EE3" w:rsidRPr="00226347" w:rsidRDefault="00C37EE3" w:rsidP="00C37EE3">
      <w:pPr>
        <w:spacing w:line="360" w:lineRule="auto"/>
        <w:ind w:leftChars="400" w:left="840"/>
        <w:jc w:val="left"/>
        <w:rPr>
          <w:szCs w:val="21"/>
        </w:rPr>
      </w:pPr>
      <w:proofErr w:type="gramStart"/>
      <w:r w:rsidRPr="00226347">
        <w:rPr>
          <w:szCs w:val="21"/>
        </w:rPr>
        <w:t>if(</w:t>
      </w:r>
      <w:proofErr w:type="gramEnd"/>
      <w:r w:rsidRPr="00226347">
        <w:rPr>
          <w:szCs w:val="21"/>
        </w:rPr>
        <w:t>sigColor == 0x00)</w:t>
      </w:r>
      <w:r w:rsidRPr="00226347">
        <w:rPr>
          <w:szCs w:val="21"/>
        </w:rPr>
        <w:tab/>
        <w:t xml:space="preserve"> </w:t>
      </w:r>
    </w:p>
    <w:p w14:paraId="09297713" w14:textId="77777777" w:rsidR="00C37EE3" w:rsidRPr="00226347" w:rsidRDefault="00C37EE3" w:rsidP="00C37EE3">
      <w:pPr>
        <w:spacing w:line="360" w:lineRule="auto"/>
        <w:ind w:leftChars="400" w:left="840" w:firstLine="420"/>
        <w:jc w:val="left"/>
        <w:rPr>
          <w:szCs w:val="21"/>
        </w:rPr>
      </w:pPr>
      <w:r w:rsidRPr="00226347">
        <w:rPr>
          <w:szCs w:val="21"/>
        </w:rPr>
        <w:t>{dispColor = 0; staColor=0;}</w:t>
      </w:r>
      <w:r w:rsidRPr="00226347">
        <w:rPr>
          <w:szCs w:val="21"/>
        </w:rPr>
        <w:tab/>
      </w:r>
      <w:r w:rsidRPr="00226347">
        <w:rPr>
          <w:szCs w:val="21"/>
        </w:rPr>
        <w:tab/>
      </w:r>
      <w:r w:rsidRPr="00226347">
        <w:rPr>
          <w:rFonts w:hint="eastAsia"/>
          <w:szCs w:val="21"/>
        </w:rPr>
        <w:t>/</w:t>
      </w:r>
      <w:r w:rsidRPr="00226347">
        <w:rPr>
          <w:szCs w:val="21"/>
        </w:rPr>
        <w:t>/灭灯</w:t>
      </w:r>
    </w:p>
    <w:p w14:paraId="16C9D53E" w14:textId="77777777" w:rsidR="00C37EE3" w:rsidRPr="00226347" w:rsidRDefault="00C37EE3" w:rsidP="00C37EE3">
      <w:pPr>
        <w:spacing w:line="360" w:lineRule="auto"/>
        <w:ind w:leftChars="400" w:left="840"/>
        <w:jc w:val="left"/>
        <w:rPr>
          <w:szCs w:val="21"/>
        </w:rPr>
      </w:pPr>
      <w:r w:rsidRPr="00226347">
        <w:rPr>
          <w:szCs w:val="21"/>
        </w:rPr>
        <w:t xml:space="preserve">else </w:t>
      </w:r>
      <w:proofErr w:type="gramStart"/>
      <w:r w:rsidRPr="00226347">
        <w:rPr>
          <w:szCs w:val="21"/>
        </w:rPr>
        <w:t>if(</w:t>
      </w:r>
      <w:proofErr w:type="gramEnd"/>
      <w:r w:rsidRPr="00226347">
        <w:rPr>
          <w:szCs w:val="21"/>
        </w:rPr>
        <w:t xml:space="preserve">sigColor == 0x01)  </w:t>
      </w:r>
    </w:p>
    <w:p w14:paraId="58066DFC" w14:textId="77777777" w:rsidR="00C37EE3" w:rsidRPr="00226347" w:rsidRDefault="00C37EE3" w:rsidP="00C37EE3">
      <w:pPr>
        <w:spacing w:line="360" w:lineRule="auto"/>
        <w:ind w:leftChars="400" w:left="840" w:firstLine="420"/>
        <w:jc w:val="left"/>
        <w:rPr>
          <w:szCs w:val="21"/>
        </w:rPr>
      </w:pPr>
      <w:r w:rsidRPr="00226347">
        <w:rPr>
          <w:szCs w:val="21"/>
        </w:rPr>
        <w:t>{dispColor = 8; staColor=1;}</w:t>
      </w:r>
      <w:r w:rsidRPr="00226347">
        <w:rPr>
          <w:szCs w:val="21"/>
        </w:rPr>
        <w:tab/>
      </w:r>
      <w:r w:rsidRPr="00226347">
        <w:rPr>
          <w:szCs w:val="21"/>
        </w:rPr>
        <w:tab/>
        <w:t>//红灯</w:t>
      </w:r>
      <w:r w:rsidRPr="00226347">
        <w:rPr>
          <w:szCs w:val="21"/>
        </w:rPr>
        <w:tab/>
        <w:t>bit0</w:t>
      </w:r>
    </w:p>
    <w:p w14:paraId="09B63ACF" w14:textId="77777777" w:rsidR="00C37EE3" w:rsidRPr="00226347" w:rsidRDefault="00C37EE3" w:rsidP="00C37EE3">
      <w:pPr>
        <w:spacing w:line="360" w:lineRule="auto"/>
        <w:ind w:leftChars="400" w:left="840"/>
        <w:jc w:val="left"/>
        <w:rPr>
          <w:szCs w:val="21"/>
        </w:rPr>
      </w:pPr>
      <w:r w:rsidRPr="00226347">
        <w:rPr>
          <w:szCs w:val="21"/>
        </w:rPr>
        <w:t xml:space="preserve">else </w:t>
      </w:r>
      <w:proofErr w:type="gramStart"/>
      <w:r w:rsidRPr="00226347">
        <w:rPr>
          <w:szCs w:val="21"/>
        </w:rPr>
        <w:t>if(</w:t>
      </w:r>
      <w:proofErr w:type="gramEnd"/>
      <w:r w:rsidRPr="00226347">
        <w:rPr>
          <w:szCs w:val="21"/>
        </w:rPr>
        <w:t xml:space="preserve">sigColor == 0x02)  </w:t>
      </w:r>
    </w:p>
    <w:p w14:paraId="2EFADE02" w14:textId="77777777" w:rsidR="00C37EE3" w:rsidRPr="00226347" w:rsidRDefault="00C37EE3" w:rsidP="00C37EE3">
      <w:pPr>
        <w:spacing w:line="360" w:lineRule="auto"/>
        <w:ind w:leftChars="400" w:left="840" w:firstLine="420"/>
        <w:jc w:val="left"/>
        <w:rPr>
          <w:szCs w:val="21"/>
        </w:rPr>
      </w:pPr>
      <w:r w:rsidRPr="00226347">
        <w:rPr>
          <w:szCs w:val="21"/>
        </w:rPr>
        <w:t>{dispColor = 1; staColor=2;}</w:t>
      </w:r>
      <w:r w:rsidRPr="00226347">
        <w:rPr>
          <w:szCs w:val="21"/>
        </w:rPr>
        <w:tab/>
      </w:r>
      <w:r w:rsidRPr="00226347">
        <w:rPr>
          <w:szCs w:val="21"/>
        </w:rPr>
        <w:tab/>
        <w:t>//绿灯</w:t>
      </w:r>
      <w:r w:rsidRPr="00226347">
        <w:rPr>
          <w:szCs w:val="21"/>
        </w:rPr>
        <w:tab/>
        <w:t>bit1</w:t>
      </w:r>
    </w:p>
    <w:p w14:paraId="6923BF27" w14:textId="77777777" w:rsidR="00C37EE3" w:rsidRPr="00226347" w:rsidRDefault="00C37EE3" w:rsidP="00C37EE3">
      <w:pPr>
        <w:spacing w:line="360" w:lineRule="auto"/>
        <w:ind w:leftChars="400" w:left="840"/>
        <w:jc w:val="left"/>
        <w:rPr>
          <w:szCs w:val="21"/>
        </w:rPr>
      </w:pPr>
      <w:r w:rsidRPr="00226347">
        <w:rPr>
          <w:szCs w:val="21"/>
        </w:rPr>
        <w:t xml:space="preserve">else </w:t>
      </w:r>
      <w:proofErr w:type="gramStart"/>
      <w:r w:rsidRPr="00226347">
        <w:rPr>
          <w:szCs w:val="21"/>
        </w:rPr>
        <w:t>if(</w:t>
      </w:r>
      <w:proofErr w:type="gramEnd"/>
      <w:r w:rsidRPr="00226347">
        <w:rPr>
          <w:szCs w:val="21"/>
        </w:rPr>
        <w:t xml:space="preserve">sigColor == 0x04)  </w:t>
      </w:r>
    </w:p>
    <w:p w14:paraId="1B691F80" w14:textId="77777777" w:rsidR="00C37EE3" w:rsidRPr="00226347" w:rsidRDefault="00C37EE3" w:rsidP="00C37EE3">
      <w:pPr>
        <w:spacing w:line="360" w:lineRule="auto"/>
        <w:ind w:leftChars="400" w:left="840" w:firstLine="420"/>
        <w:jc w:val="left"/>
        <w:rPr>
          <w:szCs w:val="21"/>
        </w:rPr>
      </w:pPr>
      <w:r w:rsidRPr="00226347">
        <w:rPr>
          <w:szCs w:val="21"/>
        </w:rPr>
        <w:t>{dispColor = 1; staColor=3;}</w:t>
      </w:r>
      <w:r w:rsidRPr="00226347">
        <w:rPr>
          <w:szCs w:val="21"/>
        </w:rPr>
        <w:tab/>
      </w:r>
      <w:r w:rsidRPr="00226347">
        <w:rPr>
          <w:szCs w:val="21"/>
        </w:rPr>
        <w:tab/>
        <w:t>//白灯</w:t>
      </w:r>
      <w:r w:rsidRPr="00226347">
        <w:rPr>
          <w:szCs w:val="21"/>
        </w:rPr>
        <w:tab/>
        <w:t>bit2 - 白灯转view成</w:t>
      </w:r>
    </w:p>
    <w:p w14:paraId="2AEA2D4B" w14:textId="77777777" w:rsidR="00C37EE3" w:rsidRPr="00226347" w:rsidRDefault="00C37EE3" w:rsidP="00C37EE3">
      <w:pPr>
        <w:spacing w:line="360" w:lineRule="auto"/>
        <w:ind w:leftChars="400" w:left="840"/>
        <w:jc w:val="left"/>
        <w:rPr>
          <w:szCs w:val="21"/>
        </w:rPr>
      </w:pPr>
      <w:r w:rsidRPr="00226347">
        <w:rPr>
          <w:szCs w:val="21"/>
        </w:rPr>
        <w:t xml:space="preserve">else </w:t>
      </w:r>
      <w:proofErr w:type="gramStart"/>
      <w:r w:rsidRPr="00226347">
        <w:rPr>
          <w:szCs w:val="21"/>
        </w:rPr>
        <w:t>if(</w:t>
      </w:r>
      <w:proofErr w:type="gramEnd"/>
      <w:r w:rsidRPr="00226347">
        <w:rPr>
          <w:szCs w:val="21"/>
        </w:rPr>
        <w:t xml:space="preserve">sigColor == 0x10)  </w:t>
      </w:r>
    </w:p>
    <w:p w14:paraId="74D86E22" w14:textId="77777777" w:rsidR="00C37EE3" w:rsidRPr="00226347" w:rsidRDefault="00C37EE3" w:rsidP="00C37EE3">
      <w:pPr>
        <w:spacing w:line="360" w:lineRule="auto"/>
        <w:ind w:leftChars="400" w:left="840" w:firstLine="420"/>
        <w:jc w:val="left"/>
        <w:rPr>
          <w:szCs w:val="21"/>
        </w:rPr>
      </w:pPr>
      <w:r w:rsidRPr="00226347">
        <w:rPr>
          <w:szCs w:val="21"/>
        </w:rPr>
        <w:t>{dispColor = 16;   staColor=4;}</w:t>
      </w:r>
      <w:r w:rsidRPr="00226347">
        <w:rPr>
          <w:szCs w:val="21"/>
        </w:rPr>
        <w:tab/>
      </w:r>
      <w:r w:rsidRPr="00226347">
        <w:rPr>
          <w:szCs w:val="21"/>
        </w:rPr>
        <w:tab/>
        <w:t>//黄灯</w:t>
      </w:r>
      <w:r w:rsidRPr="00226347">
        <w:rPr>
          <w:szCs w:val="21"/>
        </w:rPr>
        <w:tab/>
        <w:t>bit4 - 黄灯</w:t>
      </w:r>
    </w:p>
    <w:p w14:paraId="2E061107" w14:textId="77777777" w:rsidR="00C37EE3" w:rsidRPr="00226347" w:rsidRDefault="00C37EE3" w:rsidP="00C37EE3">
      <w:pPr>
        <w:spacing w:line="360" w:lineRule="auto"/>
        <w:ind w:leftChars="400" w:left="840"/>
        <w:jc w:val="left"/>
        <w:rPr>
          <w:szCs w:val="21"/>
        </w:rPr>
      </w:pPr>
      <w:r w:rsidRPr="00226347">
        <w:rPr>
          <w:szCs w:val="21"/>
        </w:rPr>
        <w:t xml:space="preserve">else </w:t>
      </w:r>
      <w:proofErr w:type="gramStart"/>
      <w:r w:rsidRPr="00226347">
        <w:rPr>
          <w:szCs w:val="21"/>
        </w:rPr>
        <w:t>if(</w:t>
      </w:r>
      <w:proofErr w:type="gramEnd"/>
      <w:r w:rsidRPr="00226347">
        <w:rPr>
          <w:szCs w:val="21"/>
        </w:rPr>
        <w:t xml:space="preserve">sigColor == 0x40) </w:t>
      </w:r>
    </w:p>
    <w:p w14:paraId="39C80AFE" w14:textId="77777777" w:rsidR="00C37EE3" w:rsidRPr="00226347" w:rsidRDefault="00C37EE3" w:rsidP="00C37EE3">
      <w:pPr>
        <w:spacing w:line="360" w:lineRule="auto"/>
        <w:ind w:leftChars="400" w:left="840" w:firstLine="420"/>
        <w:jc w:val="left"/>
        <w:rPr>
          <w:szCs w:val="21"/>
        </w:rPr>
      </w:pPr>
      <w:r w:rsidRPr="00226347">
        <w:rPr>
          <w:szCs w:val="21"/>
        </w:rPr>
        <w:t>{dispColor = 8;    staColor=5;}</w:t>
      </w:r>
      <w:r w:rsidRPr="00226347">
        <w:rPr>
          <w:szCs w:val="21"/>
        </w:rPr>
        <w:tab/>
      </w:r>
      <w:r w:rsidRPr="00226347">
        <w:rPr>
          <w:szCs w:val="21"/>
        </w:rPr>
        <w:tab/>
        <w:t>//蓝灯</w:t>
      </w:r>
      <w:r w:rsidRPr="00226347">
        <w:rPr>
          <w:szCs w:val="21"/>
        </w:rPr>
        <w:tab/>
        <w:t>bit6 - 白灯转view成红灯</w:t>
      </w:r>
    </w:p>
    <w:p w14:paraId="4A5A76C2" w14:textId="77777777" w:rsidR="00C37EE3" w:rsidRPr="00226347" w:rsidRDefault="00C37EE3" w:rsidP="00C37EE3">
      <w:pPr>
        <w:spacing w:line="360" w:lineRule="auto"/>
        <w:ind w:leftChars="400" w:left="840"/>
        <w:jc w:val="left"/>
        <w:rPr>
          <w:szCs w:val="21"/>
        </w:rPr>
      </w:pPr>
      <w:r w:rsidRPr="00226347">
        <w:rPr>
          <w:szCs w:val="21"/>
        </w:rPr>
        <w:t xml:space="preserve">else </w:t>
      </w:r>
      <w:proofErr w:type="gramStart"/>
      <w:r w:rsidRPr="00226347">
        <w:rPr>
          <w:szCs w:val="21"/>
        </w:rPr>
        <w:t>if(</w:t>
      </w:r>
      <w:proofErr w:type="gramEnd"/>
      <w:r w:rsidRPr="00226347">
        <w:rPr>
          <w:szCs w:val="21"/>
        </w:rPr>
        <w:t xml:space="preserve">sigColor == 0x11)  </w:t>
      </w:r>
    </w:p>
    <w:p w14:paraId="0B8ACB12" w14:textId="77777777" w:rsidR="00C37EE3" w:rsidRPr="00226347" w:rsidRDefault="00C37EE3" w:rsidP="00C37EE3">
      <w:pPr>
        <w:spacing w:line="360" w:lineRule="auto"/>
        <w:ind w:leftChars="400" w:left="840" w:firstLine="420"/>
        <w:jc w:val="left"/>
        <w:rPr>
          <w:szCs w:val="21"/>
        </w:rPr>
      </w:pPr>
      <w:r w:rsidRPr="00226347">
        <w:rPr>
          <w:szCs w:val="21"/>
        </w:rPr>
        <w:t>{dispColor = 0x18; staColor=6;}</w:t>
      </w:r>
      <w:r w:rsidRPr="00226347">
        <w:rPr>
          <w:szCs w:val="21"/>
        </w:rPr>
        <w:tab/>
      </w:r>
      <w:r w:rsidRPr="00226347">
        <w:rPr>
          <w:szCs w:val="21"/>
        </w:rPr>
        <w:tab/>
      </w:r>
    </w:p>
    <w:p w14:paraId="669D15CD" w14:textId="77777777" w:rsidR="00C37EE3" w:rsidRPr="00226347" w:rsidRDefault="00C37EE3" w:rsidP="00C37EE3">
      <w:pPr>
        <w:spacing w:line="360" w:lineRule="auto"/>
        <w:ind w:leftChars="400" w:left="840" w:firstLine="420"/>
        <w:jc w:val="left"/>
        <w:rPr>
          <w:szCs w:val="21"/>
        </w:rPr>
      </w:pPr>
      <w:r w:rsidRPr="00226347">
        <w:rPr>
          <w:szCs w:val="21"/>
        </w:rPr>
        <w:t>//红白 引导 type_mDYR  红+黄；type+YGR 红+黄; //其他引导灯</w:t>
      </w:r>
    </w:p>
    <w:p w14:paraId="335A5661" w14:textId="77777777" w:rsidR="00C37EE3" w:rsidRPr="00226347" w:rsidRDefault="00C37EE3" w:rsidP="00C37EE3">
      <w:pPr>
        <w:spacing w:line="360" w:lineRule="auto"/>
        <w:ind w:leftChars="400" w:left="840"/>
        <w:jc w:val="left"/>
        <w:rPr>
          <w:szCs w:val="21"/>
        </w:rPr>
      </w:pPr>
      <w:r w:rsidRPr="00226347">
        <w:rPr>
          <w:szCs w:val="21"/>
        </w:rPr>
        <w:t>Else</w:t>
      </w:r>
      <w:r w:rsidRPr="00226347">
        <w:rPr>
          <w:rFonts w:hint="eastAsia"/>
          <w:szCs w:val="21"/>
        </w:rPr>
        <w:t xml:space="preserve"> </w:t>
      </w:r>
      <w:r w:rsidRPr="00226347">
        <w:rPr>
          <w:szCs w:val="21"/>
        </w:rPr>
        <w:t>{dispColor = 0;    staColor=0;}</w:t>
      </w:r>
      <w:r w:rsidRPr="00226347">
        <w:rPr>
          <w:szCs w:val="21"/>
        </w:rPr>
        <w:tab/>
      </w:r>
      <w:r w:rsidRPr="00226347">
        <w:rPr>
          <w:szCs w:val="21"/>
        </w:rPr>
        <w:tab/>
        <w:t>//其他 未知</w:t>
      </w:r>
    </w:p>
    <w:p w14:paraId="2BB09936" w14:textId="77777777" w:rsidR="00C37EE3" w:rsidRPr="00226347" w:rsidRDefault="00C37EE3" w:rsidP="00C37EE3">
      <w:pPr>
        <w:spacing w:line="360" w:lineRule="auto"/>
        <w:ind w:leftChars="400" w:left="840"/>
        <w:jc w:val="left"/>
        <w:rPr>
          <w:szCs w:val="21"/>
        </w:rPr>
      </w:pPr>
    </w:p>
    <w:p w14:paraId="30F27B85" w14:textId="77777777" w:rsidR="00C37EE3" w:rsidRPr="00226347" w:rsidRDefault="00C37EE3" w:rsidP="00A064DB">
      <w:pPr>
        <w:pStyle w:val="p0"/>
        <w:spacing w:line="360" w:lineRule="auto"/>
        <w:ind w:left="1985"/>
        <w:rPr>
          <w:rFonts w:ascii="宋体" w:hAnsi="宋体"/>
          <w:b/>
        </w:rPr>
      </w:pPr>
      <w:r w:rsidRPr="00226347">
        <w:rPr>
          <w:rFonts w:ascii="Arial" w:hAnsi="Arial"/>
          <w:b/>
          <w:color w:val="FF0000"/>
          <w:kern w:val="2"/>
        </w:rPr>
        <w:br w:type="page"/>
      </w:r>
      <w:r w:rsidRPr="00226347">
        <w:rPr>
          <w:rFonts w:ascii="Arial" w:hAnsi="Arial" w:hint="eastAsia"/>
          <w:b/>
          <w:kern w:val="2"/>
        </w:rPr>
        <w:t>表</w:t>
      </w:r>
      <w:r w:rsidRPr="00226347">
        <w:rPr>
          <w:rFonts w:ascii="Arial" w:hAnsi="Arial" w:hint="eastAsia"/>
          <w:b/>
          <w:kern w:val="2"/>
        </w:rPr>
        <w:t>3</w:t>
      </w:r>
      <w:r w:rsidRPr="00226347">
        <w:rPr>
          <w:rFonts w:ascii="Arial" w:hAnsi="Arial" w:hint="eastAsia"/>
          <w:b/>
          <w:kern w:val="2"/>
        </w:rPr>
        <w:t>：北京地铁</w:t>
      </w:r>
      <w:r w:rsidRPr="00226347">
        <w:rPr>
          <w:rFonts w:ascii="Arial" w:hAnsi="Arial" w:hint="eastAsia"/>
          <w:b/>
          <w:kern w:val="2"/>
        </w:rPr>
        <w:t>9</w:t>
      </w:r>
      <w:r w:rsidRPr="00226347">
        <w:rPr>
          <w:rFonts w:ascii="Arial" w:hAnsi="Arial" w:hint="eastAsia"/>
          <w:b/>
          <w:kern w:val="2"/>
        </w:rPr>
        <w:t>号线道岔编排次序表</w:t>
      </w:r>
      <w:r w:rsidRPr="00226347">
        <w:rPr>
          <w:rFonts w:ascii="宋体" w:hAnsi="宋体" w:hint="eastAsia"/>
          <w:b/>
        </w:rPr>
        <w:t>（Version</w:t>
      </w:r>
      <w:r w:rsidRPr="00226347">
        <w:rPr>
          <w:rFonts w:ascii="宋体" w:hAnsi="宋体"/>
          <w:b/>
        </w:rPr>
        <w:t>1</w:t>
      </w:r>
      <w:r w:rsidRPr="00226347">
        <w:rPr>
          <w:rFonts w:ascii="宋体" w:hAnsi="宋体" w:hint="eastAsia"/>
          <w:b/>
        </w:rPr>
        <w:t>.</w:t>
      </w:r>
      <w:r>
        <w:rPr>
          <w:rFonts w:ascii="宋体" w:hAnsi="宋体"/>
          <w:b/>
        </w:rPr>
        <w:t>3</w:t>
      </w:r>
      <w:r w:rsidRPr="00226347">
        <w:rPr>
          <w:rFonts w:ascii="宋体" w:hAnsi="宋体" w:hint="eastAsia"/>
          <w:b/>
        </w:rPr>
        <w:t>）</w:t>
      </w:r>
    </w:p>
    <w:p w14:paraId="61795B0E" w14:textId="77777777" w:rsidR="00C37EE3" w:rsidRPr="00226347" w:rsidRDefault="00C37EE3" w:rsidP="00C37EE3">
      <w:pPr>
        <w:pStyle w:val="p0"/>
        <w:ind w:left="2940"/>
        <w:rPr>
          <w:rFonts w:ascii="宋体" w:hAnsi="宋体"/>
        </w:rPr>
      </w:pPr>
    </w:p>
    <w:tbl>
      <w:tblPr>
        <w:tblW w:w="7568" w:type="dxa"/>
        <w:jc w:val="center"/>
        <w:tblLook w:val="04A0" w:firstRow="1" w:lastRow="0" w:firstColumn="1" w:lastColumn="0" w:noHBand="0" w:noVBand="1"/>
      </w:tblPr>
      <w:tblGrid>
        <w:gridCol w:w="1468"/>
        <w:gridCol w:w="2569"/>
        <w:gridCol w:w="1865"/>
        <w:gridCol w:w="1666"/>
      </w:tblGrid>
      <w:tr w:rsidR="00C37EE3" w:rsidRPr="00226347" w14:paraId="65B4A31E" w14:textId="77777777" w:rsidTr="00C37EE3">
        <w:trPr>
          <w:trHeight w:val="531"/>
          <w:jc w:val="center"/>
        </w:trPr>
        <w:tc>
          <w:tcPr>
            <w:tcW w:w="14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7A71BB4" w14:textId="77777777" w:rsidR="00C37EE3" w:rsidRPr="00226347" w:rsidRDefault="00C37EE3" w:rsidP="00C37EE3">
            <w:pPr>
              <w:widowControl/>
              <w:jc w:val="center"/>
              <w:rPr>
                <w:rFonts w:ascii="等线" w:eastAsia="等线" w:hAnsi="等线" w:cs="宋体"/>
                <w:b/>
                <w:bCs/>
                <w:kern w:val="0"/>
                <w:szCs w:val="21"/>
              </w:rPr>
            </w:pPr>
            <w:r w:rsidRPr="00226347">
              <w:rPr>
                <w:rFonts w:ascii="等线" w:eastAsia="等线" w:hAnsi="等线" w:cs="宋体" w:hint="eastAsia"/>
                <w:b/>
                <w:bCs/>
                <w:kern w:val="0"/>
                <w:szCs w:val="21"/>
              </w:rPr>
              <w:t>序号</w:t>
            </w:r>
          </w:p>
        </w:tc>
        <w:tc>
          <w:tcPr>
            <w:tcW w:w="2569" w:type="dxa"/>
            <w:tcBorders>
              <w:top w:val="single" w:sz="4" w:space="0" w:color="auto"/>
              <w:left w:val="nil"/>
              <w:bottom w:val="single" w:sz="4" w:space="0" w:color="auto"/>
              <w:right w:val="single" w:sz="4" w:space="0" w:color="auto"/>
            </w:tcBorders>
            <w:shd w:val="clear" w:color="auto" w:fill="auto"/>
            <w:vAlign w:val="bottom"/>
            <w:hideMark/>
          </w:tcPr>
          <w:p w14:paraId="30DE8648" w14:textId="77777777" w:rsidR="00C37EE3" w:rsidRPr="00226347" w:rsidRDefault="00C37EE3" w:rsidP="00C37EE3">
            <w:pPr>
              <w:widowControl/>
              <w:jc w:val="left"/>
              <w:rPr>
                <w:rFonts w:ascii="等线" w:eastAsia="等线" w:hAnsi="等线" w:cs="宋体"/>
                <w:b/>
                <w:bCs/>
                <w:kern w:val="0"/>
                <w:szCs w:val="21"/>
              </w:rPr>
            </w:pPr>
            <w:r w:rsidRPr="00226347">
              <w:rPr>
                <w:rFonts w:ascii="等线" w:eastAsia="等线" w:hAnsi="等线" w:cs="宋体" w:hint="eastAsia"/>
                <w:b/>
                <w:bCs/>
                <w:kern w:val="0"/>
                <w:szCs w:val="21"/>
              </w:rPr>
              <w:t>道岔名字</w:t>
            </w:r>
          </w:p>
        </w:tc>
        <w:tc>
          <w:tcPr>
            <w:tcW w:w="1865" w:type="dxa"/>
            <w:tcBorders>
              <w:top w:val="single" w:sz="4" w:space="0" w:color="auto"/>
              <w:left w:val="nil"/>
              <w:bottom w:val="single" w:sz="4" w:space="0" w:color="auto"/>
              <w:right w:val="single" w:sz="4" w:space="0" w:color="auto"/>
            </w:tcBorders>
            <w:shd w:val="clear" w:color="auto" w:fill="auto"/>
            <w:vAlign w:val="bottom"/>
            <w:hideMark/>
          </w:tcPr>
          <w:p w14:paraId="63D25358" w14:textId="77777777" w:rsidR="00C37EE3" w:rsidRPr="00226347" w:rsidRDefault="00C37EE3" w:rsidP="00C37EE3">
            <w:pPr>
              <w:widowControl/>
              <w:jc w:val="left"/>
              <w:rPr>
                <w:rFonts w:ascii="等线" w:eastAsia="等线" w:hAnsi="等线" w:cs="宋体"/>
                <w:b/>
                <w:bCs/>
                <w:kern w:val="0"/>
                <w:szCs w:val="21"/>
              </w:rPr>
            </w:pPr>
            <w:r w:rsidRPr="00226347">
              <w:rPr>
                <w:rFonts w:ascii="等线" w:eastAsia="等线" w:hAnsi="等线" w:cs="宋体" w:hint="eastAsia"/>
                <w:b/>
                <w:bCs/>
                <w:kern w:val="0"/>
                <w:szCs w:val="21"/>
              </w:rPr>
              <w:t>道岔ID(0x)</w:t>
            </w:r>
          </w:p>
        </w:tc>
        <w:tc>
          <w:tcPr>
            <w:tcW w:w="1666" w:type="dxa"/>
            <w:tcBorders>
              <w:top w:val="single" w:sz="4" w:space="0" w:color="auto"/>
              <w:left w:val="nil"/>
              <w:bottom w:val="single" w:sz="4" w:space="0" w:color="auto"/>
              <w:right w:val="single" w:sz="4" w:space="0" w:color="auto"/>
            </w:tcBorders>
            <w:shd w:val="clear" w:color="auto" w:fill="auto"/>
            <w:vAlign w:val="bottom"/>
            <w:hideMark/>
          </w:tcPr>
          <w:p w14:paraId="16D432FC" w14:textId="77777777" w:rsidR="00C37EE3" w:rsidRPr="00226347" w:rsidRDefault="00C37EE3" w:rsidP="00C37EE3">
            <w:pPr>
              <w:widowControl/>
              <w:jc w:val="left"/>
              <w:rPr>
                <w:rFonts w:ascii="等线" w:eastAsia="等线" w:hAnsi="等线" w:cs="宋体"/>
                <w:b/>
                <w:bCs/>
                <w:kern w:val="0"/>
                <w:szCs w:val="21"/>
              </w:rPr>
            </w:pPr>
            <w:r w:rsidRPr="00226347">
              <w:rPr>
                <w:rFonts w:ascii="等线" w:eastAsia="等线" w:hAnsi="等线" w:cs="宋体" w:hint="eastAsia"/>
                <w:b/>
                <w:bCs/>
                <w:kern w:val="0"/>
                <w:szCs w:val="21"/>
              </w:rPr>
              <w:t>备注</w:t>
            </w:r>
          </w:p>
        </w:tc>
      </w:tr>
      <w:tr w:rsidR="00C37EE3" w:rsidRPr="00226347" w14:paraId="0F18C0F1"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5DE2B13B"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w:t>
            </w:r>
          </w:p>
        </w:tc>
        <w:tc>
          <w:tcPr>
            <w:tcW w:w="2569" w:type="dxa"/>
            <w:tcBorders>
              <w:top w:val="nil"/>
              <w:left w:val="nil"/>
              <w:bottom w:val="single" w:sz="4" w:space="0" w:color="auto"/>
              <w:right w:val="single" w:sz="4" w:space="0" w:color="auto"/>
            </w:tcBorders>
            <w:shd w:val="clear" w:color="auto" w:fill="auto"/>
            <w:noWrap/>
            <w:vAlign w:val="bottom"/>
            <w:hideMark/>
          </w:tcPr>
          <w:p w14:paraId="5CB5FD8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P_01A</w:t>
            </w:r>
          </w:p>
        </w:tc>
        <w:tc>
          <w:tcPr>
            <w:tcW w:w="1865" w:type="dxa"/>
            <w:tcBorders>
              <w:top w:val="nil"/>
              <w:left w:val="nil"/>
              <w:bottom w:val="single" w:sz="4" w:space="0" w:color="auto"/>
              <w:right w:val="single" w:sz="4" w:space="0" w:color="auto"/>
            </w:tcBorders>
            <w:shd w:val="clear" w:color="auto" w:fill="auto"/>
            <w:noWrap/>
            <w:vAlign w:val="bottom"/>
            <w:hideMark/>
          </w:tcPr>
          <w:p w14:paraId="4CCBD665"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0101</w:t>
            </w:r>
          </w:p>
        </w:tc>
        <w:tc>
          <w:tcPr>
            <w:tcW w:w="1666" w:type="dxa"/>
            <w:tcBorders>
              <w:top w:val="nil"/>
              <w:left w:val="nil"/>
              <w:bottom w:val="single" w:sz="4" w:space="0" w:color="auto"/>
              <w:right w:val="single" w:sz="4" w:space="0" w:color="auto"/>
            </w:tcBorders>
            <w:shd w:val="clear" w:color="auto" w:fill="auto"/>
            <w:noWrap/>
            <w:vAlign w:val="bottom"/>
            <w:hideMark/>
          </w:tcPr>
          <w:p w14:paraId="42ECBCEE"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37BFC478"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43AEA628"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w:t>
            </w:r>
          </w:p>
        </w:tc>
        <w:tc>
          <w:tcPr>
            <w:tcW w:w="2569" w:type="dxa"/>
            <w:tcBorders>
              <w:top w:val="nil"/>
              <w:left w:val="nil"/>
              <w:bottom w:val="single" w:sz="4" w:space="0" w:color="auto"/>
              <w:right w:val="single" w:sz="4" w:space="0" w:color="auto"/>
            </w:tcBorders>
            <w:shd w:val="clear" w:color="auto" w:fill="auto"/>
            <w:noWrap/>
            <w:vAlign w:val="bottom"/>
            <w:hideMark/>
          </w:tcPr>
          <w:p w14:paraId="1E2926BF"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P_02A</w:t>
            </w:r>
          </w:p>
        </w:tc>
        <w:tc>
          <w:tcPr>
            <w:tcW w:w="1865" w:type="dxa"/>
            <w:tcBorders>
              <w:top w:val="nil"/>
              <w:left w:val="nil"/>
              <w:bottom w:val="single" w:sz="4" w:space="0" w:color="auto"/>
              <w:right w:val="single" w:sz="4" w:space="0" w:color="auto"/>
            </w:tcBorders>
            <w:shd w:val="clear" w:color="auto" w:fill="auto"/>
            <w:noWrap/>
            <w:vAlign w:val="bottom"/>
            <w:hideMark/>
          </w:tcPr>
          <w:p w14:paraId="2BC03B8A"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0102</w:t>
            </w:r>
          </w:p>
        </w:tc>
        <w:tc>
          <w:tcPr>
            <w:tcW w:w="1666" w:type="dxa"/>
            <w:tcBorders>
              <w:top w:val="nil"/>
              <w:left w:val="nil"/>
              <w:bottom w:val="single" w:sz="4" w:space="0" w:color="auto"/>
              <w:right w:val="single" w:sz="4" w:space="0" w:color="auto"/>
            </w:tcBorders>
            <w:shd w:val="clear" w:color="auto" w:fill="auto"/>
            <w:noWrap/>
            <w:vAlign w:val="bottom"/>
            <w:hideMark/>
          </w:tcPr>
          <w:p w14:paraId="08B8E1EC"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70238B28"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52E1101A"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3</w:t>
            </w:r>
          </w:p>
        </w:tc>
        <w:tc>
          <w:tcPr>
            <w:tcW w:w="2569" w:type="dxa"/>
            <w:tcBorders>
              <w:top w:val="nil"/>
              <w:left w:val="nil"/>
              <w:bottom w:val="single" w:sz="4" w:space="0" w:color="auto"/>
              <w:right w:val="single" w:sz="4" w:space="0" w:color="auto"/>
            </w:tcBorders>
            <w:shd w:val="clear" w:color="auto" w:fill="auto"/>
            <w:noWrap/>
            <w:vAlign w:val="bottom"/>
            <w:hideMark/>
          </w:tcPr>
          <w:p w14:paraId="1F338D7D"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P_03A</w:t>
            </w:r>
          </w:p>
        </w:tc>
        <w:tc>
          <w:tcPr>
            <w:tcW w:w="1865" w:type="dxa"/>
            <w:tcBorders>
              <w:top w:val="nil"/>
              <w:left w:val="nil"/>
              <w:bottom w:val="single" w:sz="4" w:space="0" w:color="auto"/>
              <w:right w:val="single" w:sz="4" w:space="0" w:color="auto"/>
            </w:tcBorders>
            <w:shd w:val="clear" w:color="auto" w:fill="auto"/>
            <w:noWrap/>
            <w:vAlign w:val="bottom"/>
            <w:hideMark/>
          </w:tcPr>
          <w:p w14:paraId="17C7B84C"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0103</w:t>
            </w:r>
          </w:p>
        </w:tc>
        <w:tc>
          <w:tcPr>
            <w:tcW w:w="1666" w:type="dxa"/>
            <w:tcBorders>
              <w:top w:val="nil"/>
              <w:left w:val="nil"/>
              <w:bottom w:val="single" w:sz="4" w:space="0" w:color="auto"/>
              <w:right w:val="single" w:sz="4" w:space="0" w:color="auto"/>
            </w:tcBorders>
            <w:shd w:val="clear" w:color="auto" w:fill="auto"/>
            <w:noWrap/>
            <w:vAlign w:val="bottom"/>
            <w:hideMark/>
          </w:tcPr>
          <w:p w14:paraId="63F604D0"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70553E63"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1E9E7771"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4</w:t>
            </w:r>
          </w:p>
        </w:tc>
        <w:tc>
          <w:tcPr>
            <w:tcW w:w="2569" w:type="dxa"/>
            <w:tcBorders>
              <w:top w:val="nil"/>
              <w:left w:val="nil"/>
              <w:bottom w:val="single" w:sz="4" w:space="0" w:color="auto"/>
              <w:right w:val="single" w:sz="4" w:space="0" w:color="auto"/>
            </w:tcBorders>
            <w:shd w:val="clear" w:color="auto" w:fill="auto"/>
            <w:noWrap/>
            <w:vAlign w:val="bottom"/>
            <w:hideMark/>
          </w:tcPr>
          <w:p w14:paraId="4058F1E8"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P_04A</w:t>
            </w:r>
          </w:p>
        </w:tc>
        <w:tc>
          <w:tcPr>
            <w:tcW w:w="1865" w:type="dxa"/>
            <w:tcBorders>
              <w:top w:val="nil"/>
              <w:left w:val="nil"/>
              <w:bottom w:val="single" w:sz="4" w:space="0" w:color="auto"/>
              <w:right w:val="single" w:sz="4" w:space="0" w:color="auto"/>
            </w:tcBorders>
            <w:shd w:val="clear" w:color="auto" w:fill="auto"/>
            <w:noWrap/>
            <w:vAlign w:val="bottom"/>
            <w:hideMark/>
          </w:tcPr>
          <w:p w14:paraId="2F45328A"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0104</w:t>
            </w:r>
          </w:p>
        </w:tc>
        <w:tc>
          <w:tcPr>
            <w:tcW w:w="1666" w:type="dxa"/>
            <w:tcBorders>
              <w:top w:val="nil"/>
              <w:left w:val="nil"/>
              <w:bottom w:val="single" w:sz="4" w:space="0" w:color="auto"/>
              <w:right w:val="single" w:sz="4" w:space="0" w:color="auto"/>
            </w:tcBorders>
            <w:shd w:val="clear" w:color="auto" w:fill="auto"/>
            <w:noWrap/>
            <w:vAlign w:val="bottom"/>
            <w:hideMark/>
          </w:tcPr>
          <w:p w14:paraId="0CB0A922"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23CD3748"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11474F48"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5</w:t>
            </w:r>
          </w:p>
        </w:tc>
        <w:tc>
          <w:tcPr>
            <w:tcW w:w="2569" w:type="dxa"/>
            <w:tcBorders>
              <w:top w:val="nil"/>
              <w:left w:val="nil"/>
              <w:bottom w:val="single" w:sz="4" w:space="0" w:color="auto"/>
              <w:right w:val="single" w:sz="4" w:space="0" w:color="auto"/>
            </w:tcBorders>
            <w:shd w:val="clear" w:color="auto" w:fill="auto"/>
            <w:noWrap/>
            <w:vAlign w:val="bottom"/>
            <w:hideMark/>
          </w:tcPr>
          <w:p w14:paraId="77B9459C"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P_05A</w:t>
            </w:r>
          </w:p>
        </w:tc>
        <w:tc>
          <w:tcPr>
            <w:tcW w:w="1865" w:type="dxa"/>
            <w:tcBorders>
              <w:top w:val="nil"/>
              <w:left w:val="nil"/>
              <w:bottom w:val="single" w:sz="4" w:space="0" w:color="auto"/>
              <w:right w:val="single" w:sz="4" w:space="0" w:color="auto"/>
            </w:tcBorders>
            <w:shd w:val="clear" w:color="auto" w:fill="auto"/>
            <w:noWrap/>
            <w:vAlign w:val="bottom"/>
            <w:hideMark/>
          </w:tcPr>
          <w:p w14:paraId="19B06451"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0105</w:t>
            </w:r>
          </w:p>
        </w:tc>
        <w:tc>
          <w:tcPr>
            <w:tcW w:w="1666" w:type="dxa"/>
            <w:tcBorders>
              <w:top w:val="nil"/>
              <w:left w:val="nil"/>
              <w:bottom w:val="single" w:sz="4" w:space="0" w:color="auto"/>
              <w:right w:val="single" w:sz="4" w:space="0" w:color="auto"/>
            </w:tcBorders>
            <w:shd w:val="clear" w:color="auto" w:fill="auto"/>
            <w:noWrap/>
            <w:vAlign w:val="bottom"/>
            <w:hideMark/>
          </w:tcPr>
          <w:p w14:paraId="1F05279B"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1CA1E203"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12CE940F"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6</w:t>
            </w:r>
          </w:p>
        </w:tc>
        <w:tc>
          <w:tcPr>
            <w:tcW w:w="2569" w:type="dxa"/>
            <w:tcBorders>
              <w:top w:val="nil"/>
              <w:left w:val="nil"/>
              <w:bottom w:val="single" w:sz="4" w:space="0" w:color="auto"/>
              <w:right w:val="single" w:sz="4" w:space="0" w:color="auto"/>
            </w:tcBorders>
            <w:shd w:val="clear" w:color="auto" w:fill="auto"/>
            <w:noWrap/>
            <w:vAlign w:val="bottom"/>
            <w:hideMark/>
          </w:tcPr>
          <w:p w14:paraId="1A12C131"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P_06A</w:t>
            </w:r>
          </w:p>
        </w:tc>
        <w:tc>
          <w:tcPr>
            <w:tcW w:w="1865" w:type="dxa"/>
            <w:tcBorders>
              <w:top w:val="nil"/>
              <w:left w:val="nil"/>
              <w:bottom w:val="single" w:sz="4" w:space="0" w:color="auto"/>
              <w:right w:val="single" w:sz="4" w:space="0" w:color="auto"/>
            </w:tcBorders>
            <w:shd w:val="clear" w:color="auto" w:fill="auto"/>
            <w:noWrap/>
            <w:vAlign w:val="bottom"/>
            <w:hideMark/>
          </w:tcPr>
          <w:p w14:paraId="5C8A420D"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0106</w:t>
            </w:r>
          </w:p>
        </w:tc>
        <w:tc>
          <w:tcPr>
            <w:tcW w:w="1666" w:type="dxa"/>
            <w:tcBorders>
              <w:top w:val="nil"/>
              <w:left w:val="nil"/>
              <w:bottom w:val="single" w:sz="4" w:space="0" w:color="auto"/>
              <w:right w:val="single" w:sz="4" w:space="0" w:color="auto"/>
            </w:tcBorders>
            <w:shd w:val="clear" w:color="auto" w:fill="auto"/>
            <w:noWrap/>
            <w:vAlign w:val="bottom"/>
            <w:hideMark/>
          </w:tcPr>
          <w:p w14:paraId="3F14D0FA"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73498184"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096842BE"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7</w:t>
            </w:r>
          </w:p>
        </w:tc>
        <w:tc>
          <w:tcPr>
            <w:tcW w:w="2569" w:type="dxa"/>
            <w:tcBorders>
              <w:top w:val="nil"/>
              <w:left w:val="nil"/>
              <w:bottom w:val="single" w:sz="4" w:space="0" w:color="auto"/>
              <w:right w:val="single" w:sz="4" w:space="0" w:color="auto"/>
            </w:tcBorders>
            <w:shd w:val="clear" w:color="auto" w:fill="auto"/>
            <w:noWrap/>
            <w:vAlign w:val="bottom"/>
            <w:hideMark/>
          </w:tcPr>
          <w:p w14:paraId="7FD52898"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P_07A</w:t>
            </w:r>
          </w:p>
        </w:tc>
        <w:tc>
          <w:tcPr>
            <w:tcW w:w="1865" w:type="dxa"/>
            <w:tcBorders>
              <w:top w:val="nil"/>
              <w:left w:val="nil"/>
              <w:bottom w:val="single" w:sz="4" w:space="0" w:color="auto"/>
              <w:right w:val="single" w:sz="4" w:space="0" w:color="auto"/>
            </w:tcBorders>
            <w:shd w:val="clear" w:color="auto" w:fill="auto"/>
            <w:noWrap/>
            <w:vAlign w:val="bottom"/>
            <w:hideMark/>
          </w:tcPr>
          <w:p w14:paraId="2F834A8D"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0107</w:t>
            </w:r>
          </w:p>
        </w:tc>
        <w:tc>
          <w:tcPr>
            <w:tcW w:w="1666" w:type="dxa"/>
            <w:tcBorders>
              <w:top w:val="nil"/>
              <w:left w:val="nil"/>
              <w:bottom w:val="single" w:sz="4" w:space="0" w:color="auto"/>
              <w:right w:val="single" w:sz="4" w:space="0" w:color="auto"/>
            </w:tcBorders>
            <w:shd w:val="clear" w:color="auto" w:fill="auto"/>
            <w:noWrap/>
            <w:vAlign w:val="bottom"/>
            <w:hideMark/>
          </w:tcPr>
          <w:p w14:paraId="5ACFDC7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31B2EDC7"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65FA9F4F"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8</w:t>
            </w:r>
          </w:p>
        </w:tc>
        <w:tc>
          <w:tcPr>
            <w:tcW w:w="2569" w:type="dxa"/>
            <w:tcBorders>
              <w:top w:val="nil"/>
              <w:left w:val="nil"/>
              <w:bottom w:val="single" w:sz="4" w:space="0" w:color="auto"/>
              <w:right w:val="single" w:sz="4" w:space="0" w:color="auto"/>
            </w:tcBorders>
            <w:shd w:val="clear" w:color="auto" w:fill="auto"/>
            <w:noWrap/>
            <w:vAlign w:val="bottom"/>
            <w:hideMark/>
          </w:tcPr>
          <w:p w14:paraId="5ABE8B5D"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P_08A</w:t>
            </w:r>
          </w:p>
        </w:tc>
        <w:tc>
          <w:tcPr>
            <w:tcW w:w="1865" w:type="dxa"/>
            <w:tcBorders>
              <w:top w:val="nil"/>
              <w:left w:val="nil"/>
              <w:bottom w:val="single" w:sz="4" w:space="0" w:color="auto"/>
              <w:right w:val="single" w:sz="4" w:space="0" w:color="auto"/>
            </w:tcBorders>
            <w:shd w:val="clear" w:color="auto" w:fill="auto"/>
            <w:noWrap/>
            <w:vAlign w:val="bottom"/>
            <w:hideMark/>
          </w:tcPr>
          <w:p w14:paraId="5AF55DAD"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0108</w:t>
            </w:r>
          </w:p>
        </w:tc>
        <w:tc>
          <w:tcPr>
            <w:tcW w:w="1666" w:type="dxa"/>
            <w:tcBorders>
              <w:top w:val="nil"/>
              <w:left w:val="nil"/>
              <w:bottom w:val="single" w:sz="4" w:space="0" w:color="auto"/>
              <w:right w:val="single" w:sz="4" w:space="0" w:color="auto"/>
            </w:tcBorders>
            <w:shd w:val="clear" w:color="auto" w:fill="auto"/>
            <w:noWrap/>
            <w:vAlign w:val="bottom"/>
            <w:hideMark/>
          </w:tcPr>
          <w:p w14:paraId="1217AF7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55AD51EC"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3858AFB4"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9</w:t>
            </w:r>
          </w:p>
        </w:tc>
        <w:tc>
          <w:tcPr>
            <w:tcW w:w="2569" w:type="dxa"/>
            <w:tcBorders>
              <w:top w:val="nil"/>
              <w:left w:val="nil"/>
              <w:bottom w:val="single" w:sz="4" w:space="0" w:color="auto"/>
              <w:right w:val="single" w:sz="4" w:space="0" w:color="auto"/>
            </w:tcBorders>
            <w:shd w:val="clear" w:color="auto" w:fill="auto"/>
            <w:noWrap/>
            <w:vAlign w:val="bottom"/>
            <w:hideMark/>
          </w:tcPr>
          <w:p w14:paraId="3D596003"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P_09A</w:t>
            </w:r>
          </w:p>
        </w:tc>
        <w:tc>
          <w:tcPr>
            <w:tcW w:w="1865" w:type="dxa"/>
            <w:tcBorders>
              <w:top w:val="nil"/>
              <w:left w:val="nil"/>
              <w:bottom w:val="single" w:sz="4" w:space="0" w:color="auto"/>
              <w:right w:val="single" w:sz="4" w:space="0" w:color="auto"/>
            </w:tcBorders>
            <w:shd w:val="clear" w:color="auto" w:fill="auto"/>
            <w:noWrap/>
            <w:vAlign w:val="bottom"/>
            <w:hideMark/>
          </w:tcPr>
          <w:p w14:paraId="28C521D7"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0109</w:t>
            </w:r>
          </w:p>
        </w:tc>
        <w:tc>
          <w:tcPr>
            <w:tcW w:w="1666" w:type="dxa"/>
            <w:tcBorders>
              <w:top w:val="nil"/>
              <w:left w:val="nil"/>
              <w:bottom w:val="single" w:sz="4" w:space="0" w:color="auto"/>
              <w:right w:val="single" w:sz="4" w:space="0" w:color="auto"/>
            </w:tcBorders>
            <w:shd w:val="clear" w:color="auto" w:fill="auto"/>
            <w:noWrap/>
            <w:vAlign w:val="bottom"/>
            <w:hideMark/>
          </w:tcPr>
          <w:p w14:paraId="2DB00B4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2930C034"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752CAE3C"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10</w:t>
            </w:r>
          </w:p>
        </w:tc>
        <w:tc>
          <w:tcPr>
            <w:tcW w:w="2569" w:type="dxa"/>
            <w:tcBorders>
              <w:top w:val="nil"/>
              <w:left w:val="nil"/>
              <w:bottom w:val="single" w:sz="4" w:space="0" w:color="auto"/>
              <w:right w:val="single" w:sz="4" w:space="0" w:color="auto"/>
            </w:tcBorders>
            <w:shd w:val="clear" w:color="auto" w:fill="auto"/>
            <w:noWrap/>
            <w:vAlign w:val="bottom"/>
            <w:hideMark/>
          </w:tcPr>
          <w:p w14:paraId="4E253C64"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P_10A</w:t>
            </w:r>
          </w:p>
        </w:tc>
        <w:tc>
          <w:tcPr>
            <w:tcW w:w="1865" w:type="dxa"/>
            <w:tcBorders>
              <w:top w:val="nil"/>
              <w:left w:val="nil"/>
              <w:bottom w:val="single" w:sz="4" w:space="0" w:color="auto"/>
              <w:right w:val="single" w:sz="4" w:space="0" w:color="auto"/>
            </w:tcBorders>
            <w:shd w:val="clear" w:color="auto" w:fill="auto"/>
            <w:noWrap/>
            <w:vAlign w:val="bottom"/>
            <w:hideMark/>
          </w:tcPr>
          <w:p w14:paraId="058AA744"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0110</w:t>
            </w:r>
          </w:p>
        </w:tc>
        <w:tc>
          <w:tcPr>
            <w:tcW w:w="1666" w:type="dxa"/>
            <w:tcBorders>
              <w:top w:val="nil"/>
              <w:left w:val="nil"/>
              <w:bottom w:val="single" w:sz="4" w:space="0" w:color="auto"/>
              <w:right w:val="single" w:sz="4" w:space="0" w:color="auto"/>
            </w:tcBorders>
            <w:shd w:val="clear" w:color="auto" w:fill="auto"/>
            <w:noWrap/>
            <w:vAlign w:val="bottom"/>
            <w:hideMark/>
          </w:tcPr>
          <w:p w14:paraId="333F9480"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7F04AEB3"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4E4A4C3A"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11</w:t>
            </w:r>
          </w:p>
        </w:tc>
        <w:tc>
          <w:tcPr>
            <w:tcW w:w="2569" w:type="dxa"/>
            <w:tcBorders>
              <w:top w:val="nil"/>
              <w:left w:val="nil"/>
              <w:bottom w:val="single" w:sz="4" w:space="0" w:color="auto"/>
              <w:right w:val="single" w:sz="4" w:space="0" w:color="auto"/>
            </w:tcBorders>
            <w:shd w:val="clear" w:color="auto" w:fill="auto"/>
            <w:noWrap/>
            <w:vAlign w:val="bottom"/>
            <w:hideMark/>
          </w:tcPr>
          <w:p w14:paraId="135B35E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P_12A</w:t>
            </w:r>
          </w:p>
        </w:tc>
        <w:tc>
          <w:tcPr>
            <w:tcW w:w="1865" w:type="dxa"/>
            <w:tcBorders>
              <w:top w:val="nil"/>
              <w:left w:val="nil"/>
              <w:bottom w:val="single" w:sz="4" w:space="0" w:color="auto"/>
              <w:right w:val="single" w:sz="4" w:space="0" w:color="auto"/>
            </w:tcBorders>
            <w:shd w:val="clear" w:color="auto" w:fill="auto"/>
            <w:noWrap/>
            <w:vAlign w:val="bottom"/>
            <w:hideMark/>
          </w:tcPr>
          <w:p w14:paraId="2D2F7074"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0112</w:t>
            </w:r>
          </w:p>
        </w:tc>
        <w:tc>
          <w:tcPr>
            <w:tcW w:w="1666" w:type="dxa"/>
            <w:tcBorders>
              <w:top w:val="nil"/>
              <w:left w:val="nil"/>
              <w:bottom w:val="single" w:sz="4" w:space="0" w:color="auto"/>
              <w:right w:val="single" w:sz="4" w:space="0" w:color="auto"/>
            </w:tcBorders>
            <w:shd w:val="clear" w:color="auto" w:fill="auto"/>
            <w:noWrap/>
            <w:vAlign w:val="bottom"/>
            <w:hideMark/>
          </w:tcPr>
          <w:p w14:paraId="0FF9D8F3"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3B5A169F"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71AF13B8"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12</w:t>
            </w:r>
          </w:p>
        </w:tc>
        <w:tc>
          <w:tcPr>
            <w:tcW w:w="2569" w:type="dxa"/>
            <w:tcBorders>
              <w:top w:val="nil"/>
              <w:left w:val="nil"/>
              <w:bottom w:val="single" w:sz="4" w:space="0" w:color="auto"/>
              <w:right w:val="single" w:sz="4" w:space="0" w:color="auto"/>
            </w:tcBorders>
            <w:shd w:val="clear" w:color="auto" w:fill="auto"/>
            <w:noWrap/>
            <w:vAlign w:val="bottom"/>
            <w:hideMark/>
          </w:tcPr>
          <w:p w14:paraId="64945C13"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SW0501</w:t>
            </w:r>
          </w:p>
        </w:tc>
        <w:tc>
          <w:tcPr>
            <w:tcW w:w="1865" w:type="dxa"/>
            <w:tcBorders>
              <w:top w:val="nil"/>
              <w:left w:val="nil"/>
              <w:bottom w:val="single" w:sz="4" w:space="0" w:color="auto"/>
              <w:right w:val="single" w:sz="4" w:space="0" w:color="auto"/>
            </w:tcBorders>
            <w:shd w:val="clear" w:color="auto" w:fill="auto"/>
            <w:noWrap/>
            <w:vAlign w:val="bottom"/>
            <w:hideMark/>
          </w:tcPr>
          <w:p w14:paraId="2A9D23D7"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0501</w:t>
            </w:r>
          </w:p>
        </w:tc>
        <w:tc>
          <w:tcPr>
            <w:tcW w:w="1666" w:type="dxa"/>
            <w:tcBorders>
              <w:top w:val="nil"/>
              <w:left w:val="nil"/>
              <w:bottom w:val="single" w:sz="4" w:space="0" w:color="auto"/>
              <w:right w:val="single" w:sz="4" w:space="0" w:color="auto"/>
            </w:tcBorders>
            <w:shd w:val="clear" w:color="auto" w:fill="auto"/>
            <w:noWrap/>
            <w:vAlign w:val="bottom"/>
            <w:hideMark/>
          </w:tcPr>
          <w:p w14:paraId="6974A7E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12800382"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0A22931A"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13</w:t>
            </w:r>
          </w:p>
        </w:tc>
        <w:tc>
          <w:tcPr>
            <w:tcW w:w="2569" w:type="dxa"/>
            <w:tcBorders>
              <w:top w:val="nil"/>
              <w:left w:val="nil"/>
              <w:bottom w:val="single" w:sz="4" w:space="0" w:color="auto"/>
              <w:right w:val="single" w:sz="4" w:space="0" w:color="auto"/>
            </w:tcBorders>
            <w:shd w:val="clear" w:color="auto" w:fill="auto"/>
            <w:noWrap/>
            <w:vAlign w:val="bottom"/>
            <w:hideMark/>
          </w:tcPr>
          <w:p w14:paraId="6B720EE8"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SW0502</w:t>
            </w:r>
          </w:p>
        </w:tc>
        <w:tc>
          <w:tcPr>
            <w:tcW w:w="1865" w:type="dxa"/>
            <w:tcBorders>
              <w:top w:val="nil"/>
              <w:left w:val="nil"/>
              <w:bottom w:val="single" w:sz="4" w:space="0" w:color="auto"/>
              <w:right w:val="single" w:sz="4" w:space="0" w:color="auto"/>
            </w:tcBorders>
            <w:shd w:val="clear" w:color="auto" w:fill="auto"/>
            <w:noWrap/>
            <w:vAlign w:val="bottom"/>
            <w:hideMark/>
          </w:tcPr>
          <w:p w14:paraId="11B2B88B"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0502</w:t>
            </w:r>
          </w:p>
        </w:tc>
        <w:tc>
          <w:tcPr>
            <w:tcW w:w="1666" w:type="dxa"/>
            <w:tcBorders>
              <w:top w:val="nil"/>
              <w:left w:val="nil"/>
              <w:bottom w:val="single" w:sz="4" w:space="0" w:color="auto"/>
              <w:right w:val="single" w:sz="4" w:space="0" w:color="auto"/>
            </w:tcBorders>
            <w:shd w:val="clear" w:color="auto" w:fill="auto"/>
            <w:noWrap/>
            <w:vAlign w:val="bottom"/>
            <w:hideMark/>
          </w:tcPr>
          <w:p w14:paraId="105E7375"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3C74F6B7"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541347F3"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14</w:t>
            </w:r>
          </w:p>
        </w:tc>
        <w:tc>
          <w:tcPr>
            <w:tcW w:w="2569" w:type="dxa"/>
            <w:tcBorders>
              <w:top w:val="nil"/>
              <w:left w:val="nil"/>
              <w:bottom w:val="single" w:sz="4" w:space="0" w:color="auto"/>
              <w:right w:val="single" w:sz="4" w:space="0" w:color="auto"/>
            </w:tcBorders>
            <w:shd w:val="clear" w:color="auto" w:fill="auto"/>
            <w:noWrap/>
            <w:vAlign w:val="bottom"/>
            <w:hideMark/>
          </w:tcPr>
          <w:p w14:paraId="02BC1830"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SW0701</w:t>
            </w:r>
          </w:p>
        </w:tc>
        <w:tc>
          <w:tcPr>
            <w:tcW w:w="1865" w:type="dxa"/>
            <w:tcBorders>
              <w:top w:val="nil"/>
              <w:left w:val="nil"/>
              <w:bottom w:val="single" w:sz="4" w:space="0" w:color="auto"/>
              <w:right w:val="single" w:sz="4" w:space="0" w:color="auto"/>
            </w:tcBorders>
            <w:shd w:val="clear" w:color="auto" w:fill="auto"/>
            <w:noWrap/>
            <w:vAlign w:val="bottom"/>
            <w:hideMark/>
          </w:tcPr>
          <w:p w14:paraId="04F893ED"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0701</w:t>
            </w:r>
          </w:p>
        </w:tc>
        <w:tc>
          <w:tcPr>
            <w:tcW w:w="1666" w:type="dxa"/>
            <w:tcBorders>
              <w:top w:val="nil"/>
              <w:left w:val="nil"/>
              <w:bottom w:val="single" w:sz="4" w:space="0" w:color="auto"/>
              <w:right w:val="single" w:sz="4" w:space="0" w:color="auto"/>
            </w:tcBorders>
            <w:shd w:val="clear" w:color="auto" w:fill="auto"/>
            <w:noWrap/>
            <w:vAlign w:val="bottom"/>
            <w:hideMark/>
          </w:tcPr>
          <w:p w14:paraId="4F4F9E33"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1E0E2AC3"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6E29A01F"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15</w:t>
            </w:r>
          </w:p>
        </w:tc>
        <w:tc>
          <w:tcPr>
            <w:tcW w:w="2569" w:type="dxa"/>
            <w:tcBorders>
              <w:top w:val="nil"/>
              <w:left w:val="nil"/>
              <w:bottom w:val="single" w:sz="4" w:space="0" w:color="auto"/>
              <w:right w:val="single" w:sz="4" w:space="0" w:color="auto"/>
            </w:tcBorders>
            <w:shd w:val="clear" w:color="auto" w:fill="auto"/>
            <w:noWrap/>
            <w:vAlign w:val="bottom"/>
            <w:hideMark/>
          </w:tcPr>
          <w:p w14:paraId="4DF0B6B4"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SW0702</w:t>
            </w:r>
          </w:p>
        </w:tc>
        <w:tc>
          <w:tcPr>
            <w:tcW w:w="1865" w:type="dxa"/>
            <w:tcBorders>
              <w:top w:val="nil"/>
              <w:left w:val="nil"/>
              <w:bottom w:val="single" w:sz="4" w:space="0" w:color="auto"/>
              <w:right w:val="single" w:sz="4" w:space="0" w:color="auto"/>
            </w:tcBorders>
            <w:shd w:val="clear" w:color="auto" w:fill="auto"/>
            <w:noWrap/>
            <w:vAlign w:val="bottom"/>
            <w:hideMark/>
          </w:tcPr>
          <w:p w14:paraId="269DF188"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0702</w:t>
            </w:r>
          </w:p>
        </w:tc>
        <w:tc>
          <w:tcPr>
            <w:tcW w:w="1666" w:type="dxa"/>
            <w:tcBorders>
              <w:top w:val="nil"/>
              <w:left w:val="nil"/>
              <w:bottom w:val="single" w:sz="4" w:space="0" w:color="auto"/>
              <w:right w:val="single" w:sz="4" w:space="0" w:color="auto"/>
            </w:tcBorders>
            <w:shd w:val="clear" w:color="auto" w:fill="auto"/>
            <w:noWrap/>
            <w:vAlign w:val="bottom"/>
            <w:hideMark/>
          </w:tcPr>
          <w:p w14:paraId="1447B597"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7F14DFEF"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208B4A91"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16</w:t>
            </w:r>
          </w:p>
        </w:tc>
        <w:tc>
          <w:tcPr>
            <w:tcW w:w="2569" w:type="dxa"/>
            <w:tcBorders>
              <w:top w:val="nil"/>
              <w:left w:val="nil"/>
              <w:bottom w:val="single" w:sz="4" w:space="0" w:color="auto"/>
              <w:right w:val="single" w:sz="4" w:space="0" w:color="auto"/>
            </w:tcBorders>
            <w:shd w:val="clear" w:color="auto" w:fill="auto"/>
            <w:noWrap/>
            <w:vAlign w:val="bottom"/>
            <w:hideMark/>
          </w:tcPr>
          <w:p w14:paraId="1AB85A58"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SW0703</w:t>
            </w:r>
          </w:p>
        </w:tc>
        <w:tc>
          <w:tcPr>
            <w:tcW w:w="1865" w:type="dxa"/>
            <w:tcBorders>
              <w:top w:val="nil"/>
              <w:left w:val="nil"/>
              <w:bottom w:val="single" w:sz="4" w:space="0" w:color="auto"/>
              <w:right w:val="single" w:sz="4" w:space="0" w:color="auto"/>
            </w:tcBorders>
            <w:shd w:val="clear" w:color="auto" w:fill="auto"/>
            <w:noWrap/>
            <w:vAlign w:val="bottom"/>
            <w:hideMark/>
          </w:tcPr>
          <w:p w14:paraId="2D6EA841"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0703</w:t>
            </w:r>
          </w:p>
        </w:tc>
        <w:tc>
          <w:tcPr>
            <w:tcW w:w="1666" w:type="dxa"/>
            <w:tcBorders>
              <w:top w:val="nil"/>
              <w:left w:val="nil"/>
              <w:bottom w:val="single" w:sz="4" w:space="0" w:color="auto"/>
              <w:right w:val="single" w:sz="4" w:space="0" w:color="auto"/>
            </w:tcBorders>
            <w:shd w:val="clear" w:color="auto" w:fill="auto"/>
            <w:noWrap/>
            <w:vAlign w:val="bottom"/>
            <w:hideMark/>
          </w:tcPr>
          <w:p w14:paraId="093987A1"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4ACB79A9"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5EDFD9B8"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17</w:t>
            </w:r>
          </w:p>
        </w:tc>
        <w:tc>
          <w:tcPr>
            <w:tcW w:w="2569" w:type="dxa"/>
            <w:tcBorders>
              <w:top w:val="nil"/>
              <w:left w:val="nil"/>
              <w:bottom w:val="single" w:sz="4" w:space="0" w:color="auto"/>
              <w:right w:val="single" w:sz="4" w:space="0" w:color="auto"/>
            </w:tcBorders>
            <w:shd w:val="clear" w:color="auto" w:fill="auto"/>
            <w:noWrap/>
            <w:vAlign w:val="bottom"/>
            <w:hideMark/>
          </w:tcPr>
          <w:p w14:paraId="4CB0587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SW0704</w:t>
            </w:r>
          </w:p>
        </w:tc>
        <w:tc>
          <w:tcPr>
            <w:tcW w:w="1865" w:type="dxa"/>
            <w:tcBorders>
              <w:top w:val="nil"/>
              <w:left w:val="nil"/>
              <w:bottom w:val="single" w:sz="4" w:space="0" w:color="auto"/>
              <w:right w:val="single" w:sz="4" w:space="0" w:color="auto"/>
            </w:tcBorders>
            <w:shd w:val="clear" w:color="auto" w:fill="auto"/>
            <w:noWrap/>
            <w:vAlign w:val="bottom"/>
            <w:hideMark/>
          </w:tcPr>
          <w:p w14:paraId="243E80EF"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0704</w:t>
            </w:r>
          </w:p>
        </w:tc>
        <w:tc>
          <w:tcPr>
            <w:tcW w:w="1666" w:type="dxa"/>
            <w:tcBorders>
              <w:top w:val="nil"/>
              <w:left w:val="nil"/>
              <w:bottom w:val="single" w:sz="4" w:space="0" w:color="auto"/>
              <w:right w:val="single" w:sz="4" w:space="0" w:color="auto"/>
            </w:tcBorders>
            <w:shd w:val="clear" w:color="auto" w:fill="auto"/>
            <w:noWrap/>
            <w:vAlign w:val="bottom"/>
            <w:hideMark/>
          </w:tcPr>
          <w:p w14:paraId="0CE5110B"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320471CE"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7B0717BE"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18</w:t>
            </w:r>
          </w:p>
        </w:tc>
        <w:tc>
          <w:tcPr>
            <w:tcW w:w="2569" w:type="dxa"/>
            <w:tcBorders>
              <w:top w:val="nil"/>
              <w:left w:val="nil"/>
              <w:bottom w:val="single" w:sz="4" w:space="0" w:color="auto"/>
              <w:right w:val="single" w:sz="4" w:space="0" w:color="auto"/>
            </w:tcBorders>
            <w:shd w:val="clear" w:color="auto" w:fill="auto"/>
            <w:noWrap/>
            <w:vAlign w:val="bottom"/>
            <w:hideMark/>
          </w:tcPr>
          <w:p w14:paraId="5A26BB93"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SW0708</w:t>
            </w:r>
          </w:p>
        </w:tc>
        <w:tc>
          <w:tcPr>
            <w:tcW w:w="1865" w:type="dxa"/>
            <w:tcBorders>
              <w:top w:val="nil"/>
              <w:left w:val="nil"/>
              <w:bottom w:val="single" w:sz="4" w:space="0" w:color="auto"/>
              <w:right w:val="single" w:sz="4" w:space="0" w:color="auto"/>
            </w:tcBorders>
            <w:shd w:val="clear" w:color="auto" w:fill="auto"/>
            <w:noWrap/>
            <w:vAlign w:val="bottom"/>
            <w:hideMark/>
          </w:tcPr>
          <w:p w14:paraId="1AF6D171"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0708</w:t>
            </w:r>
          </w:p>
        </w:tc>
        <w:tc>
          <w:tcPr>
            <w:tcW w:w="1666" w:type="dxa"/>
            <w:tcBorders>
              <w:top w:val="nil"/>
              <w:left w:val="nil"/>
              <w:bottom w:val="single" w:sz="4" w:space="0" w:color="auto"/>
              <w:right w:val="single" w:sz="4" w:space="0" w:color="auto"/>
            </w:tcBorders>
            <w:shd w:val="clear" w:color="auto" w:fill="auto"/>
            <w:noWrap/>
            <w:vAlign w:val="bottom"/>
            <w:hideMark/>
          </w:tcPr>
          <w:p w14:paraId="09CDAA21"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66B39D26"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6F8EC00E"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19</w:t>
            </w:r>
          </w:p>
        </w:tc>
        <w:tc>
          <w:tcPr>
            <w:tcW w:w="2569" w:type="dxa"/>
            <w:tcBorders>
              <w:top w:val="nil"/>
              <w:left w:val="nil"/>
              <w:bottom w:val="single" w:sz="4" w:space="0" w:color="auto"/>
              <w:right w:val="single" w:sz="4" w:space="0" w:color="auto"/>
            </w:tcBorders>
            <w:shd w:val="clear" w:color="auto" w:fill="auto"/>
            <w:noWrap/>
            <w:vAlign w:val="bottom"/>
            <w:hideMark/>
          </w:tcPr>
          <w:p w14:paraId="526AB938"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SW0710</w:t>
            </w:r>
          </w:p>
        </w:tc>
        <w:tc>
          <w:tcPr>
            <w:tcW w:w="1865" w:type="dxa"/>
            <w:tcBorders>
              <w:top w:val="nil"/>
              <w:left w:val="nil"/>
              <w:bottom w:val="single" w:sz="4" w:space="0" w:color="auto"/>
              <w:right w:val="single" w:sz="4" w:space="0" w:color="auto"/>
            </w:tcBorders>
            <w:shd w:val="clear" w:color="auto" w:fill="auto"/>
            <w:noWrap/>
            <w:vAlign w:val="bottom"/>
            <w:hideMark/>
          </w:tcPr>
          <w:p w14:paraId="635074FB"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0710</w:t>
            </w:r>
          </w:p>
        </w:tc>
        <w:tc>
          <w:tcPr>
            <w:tcW w:w="1666" w:type="dxa"/>
            <w:tcBorders>
              <w:top w:val="nil"/>
              <w:left w:val="nil"/>
              <w:bottom w:val="single" w:sz="4" w:space="0" w:color="auto"/>
              <w:right w:val="single" w:sz="4" w:space="0" w:color="auto"/>
            </w:tcBorders>
            <w:shd w:val="clear" w:color="auto" w:fill="auto"/>
            <w:noWrap/>
            <w:vAlign w:val="bottom"/>
            <w:hideMark/>
          </w:tcPr>
          <w:p w14:paraId="20A4A0A5"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7B0D576A"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13A0B863"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20</w:t>
            </w:r>
          </w:p>
        </w:tc>
        <w:tc>
          <w:tcPr>
            <w:tcW w:w="2569" w:type="dxa"/>
            <w:tcBorders>
              <w:top w:val="nil"/>
              <w:left w:val="nil"/>
              <w:bottom w:val="single" w:sz="4" w:space="0" w:color="auto"/>
              <w:right w:val="single" w:sz="4" w:space="0" w:color="auto"/>
            </w:tcBorders>
            <w:shd w:val="clear" w:color="auto" w:fill="auto"/>
            <w:noWrap/>
            <w:vAlign w:val="bottom"/>
            <w:hideMark/>
          </w:tcPr>
          <w:p w14:paraId="17CE71ED"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SW0712</w:t>
            </w:r>
          </w:p>
        </w:tc>
        <w:tc>
          <w:tcPr>
            <w:tcW w:w="1865" w:type="dxa"/>
            <w:tcBorders>
              <w:top w:val="nil"/>
              <w:left w:val="nil"/>
              <w:bottom w:val="single" w:sz="4" w:space="0" w:color="auto"/>
              <w:right w:val="single" w:sz="4" w:space="0" w:color="auto"/>
            </w:tcBorders>
            <w:shd w:val="clear" w:color="auto" w:fill="auto"/>
            <w:noWrap/>
            <w:vAlign w:val="bottom"/>
            <w:hideMark/>
          </w:tcPr>
          <w:p w14:paraId="65F56145"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0712</w:t>
            </w:r>
          </w:p>
        </w:tc>
        <w:tc>
          <w:tcPr>
            <w:tcW w:w="1666" w:type="dxa"/>
            <w:tcBorders>
              <w:top w:val="nil"/>
              <w:left w:val="nil"/>
              <w:bottom w:val="single" w:sz="4" w:space="0" w:color="auto"/>
              <w:right w:val="single" w:sz="4" w:space="0" w:color="auto"/>
            </w:tcBorders>
            <w:shd w:val="clear" w:color="auto" w:fill="auto"/>
            <w:noWrap/>
            <w:vAlign w:val="bottom"/>
            <w:hideMark/>
          </w:tcPr>
          <w:p w14:paraId="11A17B8C"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0B783038"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49DF6821"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21</w:t>
            </w:r>
          </w:p>
        </w:tc>
        <w:tc>
          <w:tcPr>
            <w:tcW w:w="2569" w:type="dxa"/>
            <w:tcBorders>
              <w:top w:val="nil"/>
              <w:left w:val="nil"/>
              <w:bottom w:val="single" w:sz="4" w:space="0" w:color="auto"/>
              <w:right w:val="single" w:sz="4" w:space="0" w:color="auto"/>
            </w:tcBorders>
            <w:shd w:val="clear" w:color="auto" w:fill="auto"/>
            <w:noWrap/>
            <w:vAlign w:val="bottom"/>
            <w:hideMark/>
          </w:tcPr>
          <w:p w14:paraId="1AAAA61D"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SW1101</w:t>
            </w:r>
          </w:p>
        </w:tc>
        <w:tc>
          <w:tcPr>
            <w:tcW w:w="1865" w:type="dxa"/>
            <w:tcBorders>
              <w:top w:val="nil"/>
              <w:left w:val="nil"/>
              <w:bottom w:val="single" w:sz="4" w:space="0" w:color="auto"/>
              <w:right w:val="single" w:sz="4" w:space="0" w:color="auto"/>
            </w:tcBorders>
            <w:shd w:val="clear" w:color="auto" w:fill="auto"/>
            <w:noWrap/>
            <w:vAlign w:val="bottom"/>
            <w:hideMark/>
          </w:tcPr>
          <w:p w14:paraId="1FB35E22"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1101</w:t>
            </w:r>
          </w:p>
        </w:tc>
        <w:tc>
          <w:tcPr>
            <w:tcW w:w="1666" w:type="dxa"/>
            <w:tcBorders>
              <w:top w:val="nil"/>
              <w:left w:val="nil"/>
              <w:bottom w:val="single" w:sz="4" w:space="0" w:color="auto"/>
              <w:right w:val="single" w:sz="4" w:space="0" w:color="auto"/>
            </w:tcBorders>
            <w:shd w:val="clear" w:color="auto" w:fill="auto"/>
            <w:noWrap/>
            <w:vAlign w:val="bottom"/>
            <w:hideMark/>
          </w:tcPr>
          <w:p w14:paraId="3F2F0FA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694BA36C"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1CDE90D0"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22</w:t>
            </w:r>
          </w:p>
        </w:tc>
        <w:tc>
          <w:tcPr>
            <w:tcW w:w="2569" w:type="dxa"/>
            <w:tcBorders>
              <w:top w:val="nil"/>
              <w:left w:val="nil"/>
              <w:bottom w:val="single" w:sz="4" w:space="0" w:color="auto"/>
              <w:right w:val="single" w:sz="4" w:space="0" w:color="auto"/>
            </w:tcBorders>
            <w:shd w:val="clear" w:color="auto" w:fill="auto"/>
            <w:noWrap/>
            <w:vAlign w:val="bottom"/>
            <w:hideMark/>
          </w:tcPr>
          <w:p w14:paraId="21664572"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SW1102</w:t>
            </w:r>
          </w:p>
        </w:tc>
        <w:tc>
          <w:tcPr>
            <w:tcW w:w="1865" w:type="dxa"/>
            <w:tcBorders>
              <w:top w:val="nil"/>
              <w:left w:val="nil"/>
              <w:bottom w:val="single" w:sz="4" w:space="0" w:color="auto"/>
              <w:right w:val="single" w:sz="4" w:space="0" w:color="auto"/>
            </w:tcBorders>
            <w:shd w:val="clear" w:color="auto" w:fill="auto"/>
            <w:noWrap/>
            <w:vAlign w:val="bottom"/>
            <w:hideMark/>
          </w:tcPr>
          <w:p w14:paraId="6B82DDA2"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1102</w:t>
            </w:r>
          </w:p>
        </w:tc>
        <w:tc>
          <w:tcPr>
            <w:tcW w:w="1666" w:type="dxa"/>
            <w:tcBorders>
              <w:top w:val="nil"/>
              <w:left w:val="nil"/>
              <w:bottom w:val="single" w:sz="4" w:space="0" w:color="auto"/>
              <w:right w:val="single" w:sz="4" w:space="0" w:color="auto"/>
            </w:tcBorders>
            <w:shd w:val="clear" w:color="auto" w:fill="auto"/>
            <w:noWrap/>
            <w:vAlign w:val="bottom"/>
            <w:hideMark/>
          </w:tcPr>
          <w:p w14:paraId="167D8B09"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2BF92F44"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15C94732"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23</w:t>
            </w:r>
          </w:p>
        </w:tc>
        <w:tc>
          <w:tcPr>
            <w:tcW w:w="2569" w:type="dxa"/>
            <w:tcBorders>
              <w:top w:val="nil"/>
              <w:left w:val="nil"/>
              <w:bottom w:val="single" w:sz="4" w:space="0" w:color="auto"/>
              <w:right w:val="single" w:sz="4" w:space="0" w:color="auto"/>
            </w:tcBorders>
            <w:shd w:val="clear" w:color="auto" w:fill="auto"/>
            <w:noWrap/>
            <w:vAlign w:val="bottom"/>
            <w:hideMark/>
          </w:tcPr>
          <w:p w14:paraId="65BCFE49"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SW1104</w:t>
            </w:r>
          </w:p>
        </w:tc>
        <w:tc>
          <w:tcPr>
            <w:tcW w:w="1865" w:type="dxa"/>
            <w:tcBorders>
              <w:top w:val="nil"/>
              <w:left w:val="nil"/>
              <w:bottom w:val="single" w:sz="4" w:space="0" w:color="auto"/>
              <w:right w:val="single" w:sz="4" w:space="0" w:color="auto"/>
            </w:tcBorders>
            <w:shd w:val="clear" w:color="auto" w:fill="auto"/>
            <w:noWrap/>
            <w:vAlign w:val="bottom"/>
            <w:hideMark/>
          </w:tcPr>
          <w:p w14:paraId="1E742E68"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1104</w:t>
            </w:r>
          </w:p>
        </w:tc>
        <w:tc>
          <w:tcPr>
            <w:tcW w:w="1666" w:type="dxa"/>
            <w:tcBorders>
              <w:top w:val="nil"/>
              <w:left w:val="nil"/>
              <w:bottom w:val="single" w:sz="4" w:space="0" w:color="auto"/>
              <w:right w:val="single" w:sz="4" w:space="0" w:color="auto"/>
            </w:tcBorders>
            <w:shd w:val="clear" w:color="auto" w:fill="auto"/>
            <w:noWrap/>
            <w:vAlign w:val="bottom"/>
            <w:hideMark/>
          </w:tcPr>
          <w:p w14:paraId="6A25173B"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2812A6FD"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11970EB6"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24</w:t>
            </w:r>
          </w:p>
        </w:tc>
        <w:tc>
          <w:tcPr>
            <w:tcW w:w="2569" w:type="dxa"/>
            <w:tcBorders>
              <w:top w:val="nil"/>
              <w:left w:val="nil"/>
              <w:bottom w:val="single" w:sz="4" w:space="0" w:color="auto"/>
              <w:right w:val="single" w:sz="4" w:space="0" w:color="auto"/>
            </w:tcBorders>
            <w:shd w:val="clear" w:color="auto" w:fill="auto"/>
            <w:noWrap/>
            <w:vAlign w:val="bottom"/>
            <w:hideMark/>
          </w:tcPr>
          <w:p w14:paraId="6B1C08C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SW1106</w:t>
            </w:r>
          </w:p>
        </w:tc>
        <w:tc>
          <w:tcPr>
            <w:tcW w:w="1865" w:type="dxa"/>
            <w:tcBorders>
              <w:top w:val="nil"/>
              <w:left w:val="nil"/>
              <w:bottom w:val="single" w:sz="4" w:space="0" w:color="auto"/>
              <w:right w:val="single" w:sz="4" w:space="0" w:color="auto"/>
            </w:tcBorders>
            <w:shd w:val="clear" w:color="auto" w:fill="auto"/>
            <w:noWrap/>
            <w:vAlign w:val="bottom"/>
            <w:hideMark/>
          </w:tcPr>
          <w:p w14:paraId="2D8977A9"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1106</w:t>
            </w:r>
          </w:p>
        </w:tc>
        <w:tc>
          <w:tcPr>
            <w:tcW w:w="1666" w:type="dxa"/>
            <w:tcBorders>
              <w:top w:val="nil"/>
              <w:left w:val="nil"/>
              <w:bottom w:val="single" w:sz="4" w:space="0" w:color="auto"/>
              <w:right w:val="single" w:sz="4" w:space="0" w:color="auto"/>
            </w:tcBorders>
            <w:shd w:val="clear" w:color="auto" w:fill="auto"/>
            <w:noWrap/>
            <w:vAlign w:val="bottom"/>
            <w:hideMark/>
          </w:tcPr>
          <w:p w14:paraId="0DC05F3F"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1DBFE3B9"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6E9D0D1A"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25</w:t>
            </w:r>
          </w:p>
        </w:tc>
        <w:tc>
          <w:tcPr>
            <w:tcW w:w="2569" w:type="dxa"/>
            <w:tcBorders>
              <w:top w:val="nil"/>
              <w:left w:val="nil"/>
              <w:bottom w:val="single" w:sz="4" w:space="0" w:color="auto"/>
              <w:right w:val="single" w:sz="4" w:space="0" w:color="auto"/>
            </w:tcBorders>
            <w:shd w:val="clear" w:color="auto" w:fill="auto"/>
            <w:noWrap/>
            <w:vAlign w:val="bottom"/>
            <w:hideMark/>
          </w:tcPr>
          <w:p w14:paraId="1A0C8C71"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SW1108</w:t>
            </w:r>
          </w:p>
        </w:tc>
        <w:tc>
          <w:tcPr>
            <w:tcW w:w="1865" w:type="dxa"/>
            <w:tcBorders>
              <w:top w:val="nil"/>
              <w:left w:val="nil"/>
              <w:bottom w:val="single" w:sz="4" w:space="0" w:color="auto"/>
              <w:right w:val="single" w:sz="4" w:space="0" w:color="auto"/>
            </w:tcBorders>
            <w:shd w:val="clear" w:color="auto" w:fill="auto"/>
            <w:noWrap/>
            <w:vAlign w:val="bottom"/>
            <w:hideMark/>
          </w:tcPr>
          <w:p w14:paraId="6E74976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1108</w:t>
            </w:r>
          </w:p>
        </w:tc>
        <w:tc>
          <w:tcPr>
            <w:tcW w:w="1666" w:type="dxa"/>
            <w:tcBorders>
              <w:top w:val="nil"/>
              <w:left w:val="nil"/>
              <w:bottom w:val="single" w:sz="4" w:space="0" w:color="auto"/>
              <w:right w:val="single" w:sz="4" w:space="0" w:color="auto"/>
            </w:tcBorders>
            <w:shd w:val="clear" w:color="auto" w:fill="auto"/>
            <w:noWrap/>
            <w:vAlign w:val="bottom"/>
            <w:hideMark/>
          </w:tcPr>
          <w:p w14:paraId="09E127C8"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282AFFC4"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658FEF4B"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26</w:t>
            </w:r>
          </w:p>
        </w:tc>
        <w:tc>
          <w:tcPr>
            <w:tcW w:w="2569" w:type="dxa"/>
            <w:tcBorders>
              <w:top w:val="nil"/>
              <w:left w:val="nil"/>
              <w:bottom w:val="single" w:sz="4" w:space="0" w:color="auto"/>
              <w:right w:val="single" w:sz="4" w:space="0" w:color="auto"/>
            </w:tcBorders>
            <w:shd w:val="clear" w:color="auto" w:fill="auto"/>
            <w:noWrap/>
            <w:vAlign w:val="bottom"/>
            <w:hideMark/>
          </w:tcPr>
          <w:p w14:paraId="5DDC0E33"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SW1301</w:t>
            </w:r>
          </w:p>
        </w:tc>
        <w:tc>
          <w:tcPr>
            <w:tcW w:w="1865" w:type="dxa"/>
            <w:tcBorders>
              <w:top w:val="nil"/>
              <w:left w:val="nil"/>
              <w:bottom w:val="single" w:sz="4" w:space="0" w:color="auto"/>
              <w:right w:val="single" w:sz="4" w:space="0" w:color="auto"/>
            </w:tcBorders>
            <w:shd w:val="clear" w:color="auto" w:fill="auto"/>
            <w:noWrap/>
            <w:vAlign w:val="bottom"/>
            <w:hideMark/>
          </w:tcPr>
          <w:p w14:paraId="5E19A154"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1301</w:t>
            </w:r>
          </w:p>
        </w:tc>
        <w:tc>
          <w:tcPr>
            <w:tcW w:w="1666" w:type="dxa"/>
            <w:tcBorders>
              <w:top w:val="nil"/>
              <w:left w:val="nil"/>
              <w:bottom w:val="single" w:sz="4" w:space="0" w:color="auto"/>
              <w:right w:val="single" w:sz="4" w:space="0" w:color="auto"/>
            </w:tcBorders>
            <w:shd w:val="clear" w:color="auto" w:fill="auto"/>
            <w:noWrap/>
            <w:vAlign w:val="bottom"/>
            <w:hideMark/>
          </w:tcPr>
          <w:p w14:paraId="184EF573"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6D6A36D0"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14A2C485"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27</w:t>
            </w:r>
          </w:p>
        </w:tc>
        <w:tc>
          <w:tcPr>
            <w:tcW w:w="2569" w:type="dxa"/>
            <w:tcBorders>
              <w:top w:val="nil"/>
              <w:left w:val="nil"/>
              <w:bottom w:val="single" w:sz="4" w:space="0" w:color="auto"/>
              <w:right w:val="single" w:sz="4" w:space="0" w:color="auto"/>
            </w:tcBorders>
            <w:shd w:val="clear" w:color="auto" w:fill="auto"/>
            <w:noWrap/>
            <w:vAlign w:val="bottom"/>
            <w:hideMark/>
          </w:tcPr>
          <w:p w14:paraId="4359CC47"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SW1302</w:t>
            </w:r>
          </w:p>
        </w:tc>
        <w:tc>
          <w:tcPr>
            <w:tcW w:w="1865" w:type="dxa"/>
            <w:tcBorders>
              <w:top w:val="nil"/>
              <w:left w:val="nil"/>
              <w:bottom w:val="single" w:sz="4" w:space="0" w:color="auto"/>
              <w:right w:val="single" w:sz="4" w:space="0" w:color="auto"/>
            </w:tcBorders>
            <w:shd w:val="clear" w:color="auto" w:fill="auto"/>
            <w:noWrap/>
            <w:vAlign w:val="bottom"/>
            <w:hideMark/>
          </w:tcPr>
          <w:p w14:paraId="66FE8ED7"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1302</w:t>
            </w:r>
          </w:p>
        </w:tc>
        <w:tc>
          <w:tcPr>
            <w:tcW w:w="1666" w:type="dxa"/>
            <w:tcBorders>
              <w:top w:val="nil"/>
              <w:left w:val="nil"/>
              <w:bottom w:val="single" w:sz="4" w:space="0" w:color="auto"/>
              <w:right w:val="single" w:sz="4" w:space="0" w:color="auto"/>
            </w:tcBorders>
            <w:shd w:val="clear" w:color="auto" w:fill="auto"/>
            <w:noWrap/>
            <w:vAlign w:val="bottom"/>
            <w:hideMark/>
          </w:tcPr>
          <w:p w14:paraId="4EBAC025"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686A80C4"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1EC5AE91"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28</w:t>
            </w:r>
          </w:p>
        </w:tc>
        <w:tc>
          <w:tcPr>
            <w:tcW w:w="2569" w:type="dxa"/>
            <w:tcBorders>
              <w:top w:val="nil"/>
              <w:left w:val="nil"/>
              <w:bottom w:val="single" w:sz="4" w:space="0" w:color="auto"/>
              <w:right w:val="single" w:sz="4" w:space="0" w:color="auto"/>
            </w:tcBorders>
            <w:shd w:val="clear" w:color="auto" w:fill="auto"/>
            <w:noWrap/>
            <w:vAlign w:val="bottom"/>
            <w:hideMark/>
          </w:tcPr>
          <w:p w14:paraId="20C6C4D3"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SW1303</w:t>
            </w:r>
          </w:p>
        </w:tc>
        <w:tc>
          <w:tcPr>
            <w:tcW w:w="1865" w:type="dxa"/>
            <w:tcBorders>
              <w:top w:val="nil"/>
              <w:left w:val="nil"/>
              <w:bottom w:val="single" w:sz="4" w:space="0" w:color="auto"/>
              <w:right w:val="single" w:sz="4" w:space="0" w:color="auto"/>
            </w:tcBorders>
            <w:shd w:val="clear" w:color="auto" w:fill="auto"/>
            <w:noWrap/>
            <w:vAlign w:val="bottom"/>
            <w:hideMark/>
          </w:tcPr>
          <w:p w14:paraId="04798575"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1303</w:t>
            </w:r>
          </w:p>
        </w:tc>
        <w:tc>
          <w:tcPr>
            <w:tcW w:w="1666" w:type="dxa"/>
            <w:tcBorders>
              <w:top w:val="nil"/>
              <w:left w:val="nil"/>
              <w:bottom w:val="single" w:sz="4" w:space="0" w:color="auto"/>
              <w:right w:val="single" w:sz="4" w:space="0" w:color="auto"/>
            </w:tcBorders>
            <w:shd w:val="clear" w:color="auto" w:fill="auto"/>
            <w:noWrap/>
            <w:vAlign w:val="bottom"/>
            <w:hideMark/>
          </w:tcPr>
          <w:p w14:paraId="450192D3"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r w:rsidR="00C37EE3" w:rsidRPr="00226347" w14:paraId="6E3F48CD" w14:textId="77777777" w:rsidTr="00C37EE3">
        <w:trPr>
          <w:trHeight w:val="251"/>
          <w:jc w:val="center"/>
        </w:trPr>
        <w:tc>
          <w:tcPr>
            <w:tcW w:w="1468" w:type="dxa"/>
            <w:tcBorders>
              <w:top w:val="nil"/>
              <w:left w:val="single" w:sz="4" w:space="0" w:color="auto"/>
              <w:bottom w:val="single" w:sz="4" w:space="0" w:color="auto"/>
              <w:right w:val="single" w:sz="4" w:space="0" w:color="auto"/>
            </w:tcBorders>
            <w:shd w:val="clear" w:color="auto" w:fill="auto"/>
            <w:noWrap/>
            <w:vAlign w:val="bottom"/>
            <w:hideMark/>
          </w:tcPr>
          <w:p w14:paraId="58DAD06B" w14:textId="77777777" w:rsidR="00C37EE3" w:rsidRPr="00226347" w:rsidRDefault="00C37EE3" w:rsidP="00C37EE3">
            <w:pPr>
              <w:widowControl/>
              <w:jc w:val="center"/>
              <w:rPr>
                <w:rFonts w:ascii="等线" w:eastAsia="等线" w:hAnsi="等线" w:cs="宋体"/>
                <w:kern w:val="0"/>
                <w:szCs w:val="21"/>
              </w:rPr>
            </w:pPr>
            <w:r w:rsidRPr="00226347">
              <w:rPr>
                <w:rFonts w:ascii="等线" w:eastAsia="等线" w:hAnsi="等线" w:cs="宋体" w:hint="eastAsia"/>
                <w:kern w:val="0"/>
                <w:szCs w:val="21"/>
              </w:rPr>
              <w:t>29</w:t>
            </w:r>
          </w:p>
        </w:tc>
        <w:tc>
          <w:tcPr>
            <w:tcW w:w="2569" w:type="dxa"/>
            <w:tcBorders>
              <w:top w:val="nil"/>
              <w:left w:val="nil"/>
              <w:bottom w:val="single" w:sz="4" w:space="0" w:color="auto"/>
              <w:right w:val="single" w:sz="4" w:space="0" w:color="auto"/>
            </w:tcBorders>
            <w:shd w:val="clear" w:color="auto" w:fill="auto"/>
            <w:noWrap/>
            <w:vAlign w:val="bottom"/>
            <w:hideMark/>
          </w:tcPr>
          <w:p w14:paraId="5D7A8451"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SW1304</w:t>
            </w:r>
          </w:p>
        </w:tc>
        <w:tc>
          <w:tcPr>
            <w:tcW w:w="1865" w:type="dxa"/>
            <w:tcBorders>
              <w:top w:val="nil"/>
              <w:left w:val="nil"/>
              <w:bottom w:val="single" w:sz="4" w:space="0" w:color="auto"/>
              <w:right w:val="single" w:sz="4" w:space="0" w:color="auto"/>
            </w:tcBorders>
            <w:shd w:val="clear" w:color="auto" w:fill="auto"/>
            <w:noWrap/>
            <w:vAlign w:val="bottom"/>
            <w:hideMark/>
          </w:tcPr>
          <w:p w14:paraId="40330366"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1304</w:t>
            </w:r>
          </w:p>
        </w:tc>
        <w:tc>
          <w:tcPr>
            <w:tcW w:w="1666" w:type="dxa"/>
            <w:tcBorders>
              <w:top w:val="nil"/>
              <w:left w:val="nil"/>
              <w:bottom w:val="single" w:sz="4" w:space="0" w:color="auto"/>
              <w:right w:val="single" w:sz="4" w:space="0" w:color="auto"/>
            </w:tcBorders>
            <w:shd w:val="clear" w:color="auto" w:fill="auto"/>
            <w:noWrap/>
            <w:vAlign w:val="bottom"/>
            <w:hideMark/>
          </w:tcPr>
          <w:p w14:paraId="00163015" w14:textId="77777777" w:rsidR="00C37EE3" w:rsidRPr="00226347" w:rsidRDefault="00C37EE3" w:rsidP="00C37EE3">
            <w:pPr>
              <w:widowControl/>
              <w:jc w:val="left"/>
              <w:rPr>
                <w:rFonts w:ascii="等线" w:eastAsia="等线" w:hAnsi="等线" w:cs="宋体"/>
                <w:kern w:val="0"/>
                <w:szCs w:val="21"/>
              </w:rPr>
            </w:pPr>
            <w:r w:rsidRPr="00226347">
              <w:rPr>
                <w:rFonts w:ascii="等线" w:eastAsia="等线" w:hAnsi="等线" w:cs="宋体" w:hint="eastAsia"/>
                <w:kern w:val="0"/>
                <w:szCs w:val="21"/>
              </w:rPr>
              <w:t xml:space="preserve">　</w:t>
            </w:r>
          </w:p>
        </w:tc>
      </w:tr>
    </w:tbl>
    <w:p w14:paraId="0CD8E301" w14:textId="49AED676" w:rsidR="00C37EE3" w:rsidRPr="00226347" w:rsidRDefault="00C37EE3" w:rsidP="00C37EE3">
      <w:pPr>
        <w:pStyle w:val="31"/>
        <w:spacing w:before="0" w:after="0"/>
      </w:pPr>
      <w:r w:rsidRPr="00226347">
        <w:br w:type="page"/>
      </w:r>
      <w:bookmarkStart w:id="115" w:name="_Toc207266263"/>
      <w:bookmarkStart w:id="116" w:name="_Toc213657431"/>
      <w:bookmarkStart w:id="117" w:name="_Toc233726993"/>
      <w:r>
        <w:t>3</w:t>
      </w:r>
      <w:r w:rsidRPr="00226347">
        <w:rPr>
          <w:rFonts w:hint="eastAsia"/>
        </w:rPr>
        <w:t xml:space="preserve">.1 </w:t>
      </w:r>
      <w:r w:rsidRPr="00226347">
        <w:rPr>
          <w:rFonts w:hint="eastAsia"/>
        </w:rPr>
        <w:t>接口的角色作用</w:t>
      </w:r>
      <w:bookmarkEnd w:id="115"/>
      <w:bookmarkEnd w:id="116"/>
      <w:bookmarkEnd w:id="117"/>
    </w:p>
    <w:p w14:paraId="7789484B" w14:textId="77777777" w:rsidR="00C37EE3" w:rsidRPr="00226347" w:rsidRDefault="00C37EE3" w:rsidP="00C37EE3">
      <w:pPr>
        <w:spacing w:line="360" w:lineRule="auto"/>
        <w:ind w:firstLineChars="200" w:firstLine="480"/>
        <w:rPr>
          <w:sz w:val="24"/>
          <w:szCs w:val="24"/>
        </w:rPr>
      </w:pPr>
      <w:r w:rsidRPr="00226347">
        <w:rPr>
          <w:rFonts w:hint="eastAsia"/>
          <w:sz w:val="24"/>
          <w:szCs w:val="24"/>
        </w:rPr>
        <w:t>接口的作用是利用网络接口传送ATS仿真的信息，如列车的速度、位置、道岔的定位和反位状态，信号灯的状态等在列车运行前方场景中进行同步显示；从而完整全面直观地表现仿真系统。</w:t>
      </w:r>
    </w:p>
    <w:p w14:paraId="68A76885" w14:textId="15576391" w:rsidR="00C37EE3" w:rsidRPr="00226347" w:rsidRDefault="00C37EE3" w:rsidP="00C37EE3">
      <w:pPr>
        <w:pStyle w:val="31"/>
        <w:spacing w:before="0" w:after="0"/>
      </w:pPr>
      <w:bookmarkStart w:id="118" w:name="_Toc207266264"/>
      <w:bookmarkStart w:id="119" w:name="_Toc213657432"/>
      <w:bookmarkStart w:id="120" w:name="_Toc233726994"/>
      <w:r>
        <w:t>3</w:t>
      </w:r>
      <w:r w:rsidRPr="00226347">
        <w:rPr>
          <w:rFonts w:hint="eastAsia"/>
        </w:rPr>
        <w:t xml:space="preserve">.2 </w:t>
      </w:r>
      <w:r w:rsidRPr="00226347">
        <w:rPr>
          <w:rFonts w:hint="eastAsia"/>
        </w:rPr>
        <w:t>网络协议包定义</w:t>
      </w:r>
      <w:bookmarkEnd w:id="118"/>
      <w:bookmarkEnd w:id="119"/>
      <w:bookmarkEnd w:id="120"/>
    </w:p>
    <w:p w14:paraId="79619925" w14:textId="77777777" w:rsidR="00C37EE3" w:rsidRPr="00226347" w:rsidRDefault="00C37EE3" w:rsidP="00A61E09">
      <w:pPr>
        <w:pStyle w:val="p17"/>
        <w:numPr>
          <w:ilvl w:val="0"/>
          <w:numId w:val="23"/>
        </w:numPr>
        <w:spacing w:line="360" w:lineRule="auto"/>
        <w:rPr>
          <w:sz w:val="24"/>
          <w:szCs w:val="24"/>
        </w:rPr>
      </w:pPr>
      <w:r w:rsidRPr="00226347">
        <w:rPr>
          <w:rFonts w:hint="eastAsia"/>
          <w:sz w:val="24"/>
          <w:szCs w:val="24"/>
        </w:rPr>
        <w:t>本通信采用</w:t>
      </w:r>
      <w:r w:rsidRPr="00226347">
        <w:rPr>
          <w:rFonts w:hint="eastAsia"/>
          <w:sz w:val="24"/>
          <w:szCs w:val="24"/>
        </w:rPr>
        <w:t>Intrenet</w:t>
      </w:r>
      <w:r w:rsidRPr="00226347">
        <w:rPr>
          <w:rFonts w:hint="eastAsia"/>
          <w:sz w:val="24"/>
          <w:szCs w:val="24"/>
        </w:rPr>
        <w:t>的</w:t>
      </w:r>
      <w:r w:rsidRPr="00226347">
        <w:rPr>
          <w:rFonts w:hint="eastAsia"/>
          <w:sz w:val="24"/>
          <w:szCs w:val="24"/>
        </w:rPr>
        <w:t>UDP</w:t>
      </w:r>
      <w:r w:rsidRPr="00226347">
        <w:rPr>
          <w:rFonts w:hint="eastAsia"/>
          <w:sz w:val="24"/>
          <w:szCs w:val="24"/>
        </w:rPr>
        <w:t>通信协议，为标准通信协议。</w:t>
      </w:r>
    </w:p>
    <w:p w14:paraId="303D10AF" w14:textId="77777777" w:rsidR="00C37EE3" w:rsidRPr="00226347" w:rsidRDefault="00C37EE3" w:rsidP="00A61E09">
      <w:pPr>
        <w:pStyle w:val="p17"/>
        <w:numPr>
          <w:ilvl w:val="0"/>
          <w:numId w:val="23"/>
        </w:numPr>
        <w:spacing w:line="360" w:lineRule="auto"/>
        <w:rPr>
          <w:sz w:val="24"/>
          <w:szCs w:val="24"/>
        </w:rPr>
      </w:pPr>
      <w:r w:rsidRPr="00226347">
        <w:rPr>
          <w:rFonts w:hint="eastAsia"/>
          <w:sz w:val="24"/>
          <w:szCs w:val="24"/>
        </w:rPr>
        <w:t>应用层外部设备和软件间采用普通的</w:t>
      </w:r>
      <w:r w:rsidRPr="00226347">
        <w:rPr>
          <w:rFonts w:hint="eastAsia"/>
          <w:sz w:val="24"/>
          <w:szCs w:val="24"/>
        </w:rPr>
        <w:t>HUB</w:t>
      </w:r>
      <w:r w:rsidRPr="00226347">
        <w:rPr>
          <w:rFonts w:hint="eastAsia"/>
          <w:sz w:val="24"/>
          <w:szCs w:val="24"/>
        </w:rPr>
        <w:t>和千兆网线即可。</w:t>
      </w:r>
      <w:r w:rsidRPr="00226347">
        <w:rPr>
          <w:rFonts w:hint="eastAsia"/>
          <w:sz w:val="24"/>
          <w:szCs w:val="24"/>
        </w:rPr>
        <w:t xml:space="preserve"> </w:t>
      </w:r>
    </w:p>
    <w:p w14:paraId="31B5E750" w14:textId="77777777" w:rsidR="00C37EE3" w:rsidRPr="00226347" w:rsidRDefault="00C37EE3" w:rsidP="00A61E09">
      <w:pPr>
        <w:pStyle w:val="p17"/>
        <w:numPr>
          <w:ilvl w:val="0"/>
          <w:numId w:val="23"/>
        </w:numPr>
        <w:spacing w:line="360" w:lineRule="auto"/>
        <w:rPr>
          <w:sz w:val="24"/>
          <w:szCs w:val="24"/>
        </w:rPr>
      </w:pPr>
      <w:r w:rsidRPr="00226347">
        <w:rPr>
          <w:rFonts w:hint="eastAsia"/>
          <w:sz w:val="24"/>
          <w:szCs w:val="24"/>
        </w:rPr>
        <w:t>根据北京地铁</w:t>
      </w:r>
      <w:r w:rsidRPr="00226347">
        <w:rPr>
          <w:rFonts w:hint="eastAsia"/>
          <w:sz w:val="24"/>
          <w:szCs w:val="24"/>
        </w:rPr>
        <w:t>9</w:t>
      </w:r>
      <w:r w:rsidRPr="00226347">
        <w:rPr>
          <w:rFonts w:hint="eastAsia"/>
          <w:sz w:val="24"/>
          <w:szCs w:val="24"/>
        </w:rPr>
        <w:t>号</w:t>
      </w:r>
      <w:proofErr w:type="gramStart"/>
      <w:r w:rsidRPr="00226347">
        <w:rPr>
          <w:rFonts w:hint="eastAsia"/>
          <w:sz w:val="24"/>
          <w:szCs w:val="24"/>
        </w:rPr>
        <w:t>线协议包</w:t>
      </w:r>
      <w:proofErr w:type="gramEnd"/>
      <w:r w:rsidRPr="00226347">
        <w:rPr>
          <w:rFonts w:hint="eastAsia"/>
          <w:sz w:val="24"/>
          <w:szCs w:val="24"/>
        </w:rPr>
        <w:t>的定义，控制计算机网络包的结构：</w:t>
      </w:r>
    </w:p>
    <w:p w14:paraId="2A77A475"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color w:val="0000FF"/>
          <w:kern w:val="0"/>
          <w:szCs w:val="21"/>
        </w:rPr>
        <w:t>#define</w:t>
      </w:r>
      <w:r w:rsidRPr="00226347">
        <w:rPr>
          <w:rFonts w:ascii="新宋体" w:eastAsia="新宋体" w:hAnsi="Times New Roman"/>
          <w:noProof/>
          <w:kern w:val="0"/>
          <w:szCs w:val="21"/>
        </w:rPr>
        <w:t xml:space="preserve"> FXTrain_MAX</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t>128</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hint="eastAsia"/>
          <w:noProof/>
          <w:kern w:val="0"/>
          <w:szCs w:val="21"/>
        </w:rPr>
        <w:t>/</w:t>
      </w:r>
      <w:r w:rsidRPr="00226347">
        <w:rPr>
          <w:rFonts w:ascii="新宋体" w:eastAsia="新宋体" w:hAnsi="Times New Roman"/>
          <w:noProof/>
          <w:kern w:val="0"/>
          <w:szCs w:val="21"/>
        </w:rPr>
        <w:t>/</w:t>
      </w:r>
      <w:r w:rsidRPr="00226347">
        <w:rPr>
          <w:rFonts w:ascii="新宋体" w:eastAsia="新宋体" w:hAnsi="Times New Roman" w:hint="eastAsia"/>
          <w:noProof/>
          <w:kern w:val="0"/>
          <w:szCs w:val="21"/>
        </w:rPr>
        <w:t>定义数组大小用</w:t>
      </w:r>
    </w:p>
    <w:p w14:paraId="4AECDF6A"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color w:val="0000FF"/>
          <w:kern w:val="0"/>
          <w:szCs w:val="21"/>
        </w:rPr>
        <w:t>#define</w:t>
      </w:r>
      <w:r w:rsidRPr="00226347">
        <w:rPr>
          <w:rFonts w:ascii="新宋体" w:eastAsia="新宋体" w:hAnsi="Times New Roman"/>
          <w:noProof/>
          <w:kern w:val="0"/>
          <w:szCs w:val="21"/>
        </w:rPr>
        <w:t xml:space="preserve"> FXSignal_MAX</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t>255</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p>
    <w:p w14:paraId="7C43C736" w14:textId="77777777" w:rsidR="00C37EE3" w:rsidRPr="00226347" w:rsidRDefault="00C37EE3" w:rsidP="00C37EE3">
      <w:pPr>
        <w:autoSpaceDE w:val="0"/>
        <w:autoSpaceDN w:val="0"/>
        <w:adjustRightInd w:val="0"/>
        <w:ind w:leftChars="300" w:left="630" w:rightChars="-139" w:right="-292"/>
        <w:jc w:val="left"/>
        <w:rPr>
          <w:rFonts w:ascii="宋体" w:hAnsi="宋体"/>
          <w:kern w:val="0"/>
          <w:szCs w:val="21"/>
        </w:rPr>
      </w:pPr>
      <w:r w:rsidRPr="00226347">
        <w:rPr>
          <w:rFonts w:ascii="新宋体" w:eastAsia="新宋体" w:hAnsi="Times New Roman"/>
          <w:noProof/>
          <w:color w:val="0000FF"/>
          <w:kern w:val="0"/>
          <w:szCs w:val="21"/>
        </w:rPr>
        <w:t>#define</w:t>
      </w:r>
      <w:r w:rsidRPr="00226347">
        <w:rPr>
          <w:rFonts w:ascii="新宋体" w:eastAsia="新宋体" w:hAnsi="Times New Roman"/>
          <w:noProof/>
          <w:kern w:val="0"/>
          <w:szCs w:val="21"/>
        </w:rPr>
        <w:t xml:space="preserve"> FXSwitch_MAX</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t>127</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p>
    <w:p w14:paraId="4F3E5D6D"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kern w:val="0"/>
          <w:szCs w:val="21"/>
        </w:rPr>
      </w:pPr>
      <w:r w:rsidRPr="00226347">
        <w:rPr>
          <w:rFonts w:ascii="新宋体" w:eastAsia="新宋体" w:hAnsi="Times New Roman"/>
          <w:noProof/>
          <w:color w:val="0000FF"/>
          <w:kern w:val="0"/>
          <w:szCs w:val="21"/>
        </w:rPr>
        <w:t>typedef</w:t>
      </w:r>
      <w:r w:rsidRPr="00226347">
        <w:rPr>
          <w:rFonts w:ascii="新宋体" w:eastAsia="新宋体" w:hAnsi="Times New Roman"/>
          <w:noProof/>
          <w:kern w:val="0"/>
          <w:szCs w:val="21"/>
        </w:rPr>
        <w:t xml:space="preserve"> </w:t>
      </w:r>
      <w:r w:rsidRPr="00226347">
        <w:rPr>
          <w:rFonts w:ascii="新宋体" w:eastAsia="新宋体" w:hAnsi="Times New Roman"/>
          <w:noProof/>
          <w:color w:val="0000FF"/>
          <w:kern w:val="0"/>
          <w:szCs w:val="21"/>
        </w:rPr>
        <w:t>struct</w:t>
      </w:r>
      <w:r w:rsidRPr="00226347">
        <w:rPr>
          <w:rFonts w:ascii="新宋体" w:eastAsia="新宋体" w:hAnsi="Times New Roman"/>
          <w:noProof/>
          <w:kern w:val="0"/>
          <w:szCs w:val="21"/>
        </w:rPr>
        <w:t xml:space="preserve"> TCMS2VIEW_struct</w:t>
      </w:r>
    </w:p>
    <w:p w14:paraId="2692ED59"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kern w:val="0"/>
          <w:szCs w:val="21"/>
        </w:rPr>
      </w:pPr>
      <w:r w:rsidRPr="00226347">
        <w:rPr>
          <w:rFonts w:ascii="新宋体" w:eastAsia="新宋体" w:hAnsi="Times New Roman"/>
          <w:noProof/>
          <w:kern w:val="0"/>
          <w:szCs w:val="21"/>
        </w:rPr>
        <w:t>{</w:t>
      </w:r>
    </w:p>
    <w:p w14:paraId="6DA8457F"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color w:val="008000"/>
          <w:kern w:val="0"/>
          <w:szCs w:val="21"/>
        </w:rPr>
        <w:t>//UDP begin</w:t>
      </w:r>
    </w:p>
    <w:p w14:paraId="6B7F14FE"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int</w:t>
      </w:r>
      <w:r w:rsidRPr="00226347">
        <w:rPr>
          <w:rFonts w:ascii="新宋体" w:eastAsia="新宋体" w:hAnsi="Times New Roman"/>
          <w:noProof/>
          <w:kern w:val="0"/>
          <w:szCs w:val="21"/>
        </w:rPr>
        <w:t xml:space="preserve"> LiveCounter;</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//数据报计数,发送个数据报自动加</w:t>
      </w:r>
    </w:p>
    <w:p w14:paraId="055537DB"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color w:val="008000"/>
          <w:kern w:val="0"/>
          <w:szCs w:val="21"/>
        </w:rPr>
        <w:t>//信号</w:t>
      </w:r>
    </w:p>
    <w:p w14:paraId="314C8F79"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char</w:t>
      </w:r>
      <w:r w:rsidRPr="00226347">
        <w:rPr>
          <w:rFonts w:ascii="新宋体" w:eastAsia="新宋体" w:hAnsi="Times New Roman"/>
          <w:noProof/>
          <w:kern w:val="0"/>
          <w:szCs w:val="21"/>
        </w:rPr>
        <w:t xml:space="preserve"> Signal_num;</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//char 2024</w:t>
      </w:r>
      <w:r w:rsidRPr="00226347">
        <w:rPr>
          <w:rFonts w:ascii="新宋体" w:eastAsia="新宋体" w:hAnsi="Times New Roman"/>
          <w:noProof/>
          <w:color w:val="008000"/>
          <w:kern w:val="0"/>
          <w:szCs w:val="21"/>
        </w:rPr>
        <w:tab/>
        <w:t>//信号机个数-（此项目个）,最大个</w:t>
      </w:r>
    </w:p>
    <w:p w14:paraId="6128D04C"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char</w:t>
      </w:r>
      <w:r w:rsidRPr="00226347">
        <w:rPr>
          <w:rFonts w:ascii="新宋体" w:eastAsia="新宋体" w:hAnsi="Times New Roman"/>
          <w:noProof/>
          <w:kern w:val="0"/>
          <w:szCs w:val="21"/>
        </w:rPr>
        <w:t xml:space="preserve"> SignalStates[FXSignal_MAX];</w:t>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//信号状态: 0x01=红灯；x02=绿灯；x03=白灯</w:t>
      </w:r>
    </w:p>
    <w:p w14:paraId="75CBEE6A"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color w:val="008000"/>
          <w:kern w:val="0"/>
          <w:szCs w:val="21"/>
        </w:rPr>
        <w:t>//道岔</w:t>
      </w:r>
    </w:p>
    <w:p w14:paraId="2B864D8C"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char</w:t>
      </w:r>
      <w:r w:rsidRPr="00226347">
        <w:rPr>
          <w:rFonts w:ascii="新宋体" w:eastAsia="新宋体" w:hAnsi="Times New Roman"/>
          <w:noProof/>
          <w:kern w:val="0"/>
          <w:szCs w:val="21"/>
        </w:rPr>
        <w:t xml:space="preserve"> Switch_num;</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//道岔个数（此项目个）, 最大个</w:t>
      </w:r>
    </w:p>
    <w:p w14:paraId="5A59C335"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char</w:t>
      </w:r>
      <w:r w:rsidRPr="00226347">
        <w:rPr>
          <w:rFonts w:ascii="新宋体" w:eastAsia="新宋体" w:hAnsi="Times New Roman"/>
          <w:noProof/>
          <w:kern w:val="0"/>
          <w:szCs w:val="21"/>
        </w:rPr>
        <w:t xml:space="preserve"> SwitchStates[FXSwitch_MAX];</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//道岔状态: 0x01=定位；x02=反位；其他无效</w:t>
      </w:r>
    </w:p>
    <w:p w14:paraId="40A2AFCE"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color w:val="008000"/>
          <w:kern w:val="0"/>
          <w:szCs w:val="21"/>
        </w:rPr>
        <w:t>//本车</w:t>
      </w:r>
    </w:p>
    <w:p w14:paraId="3C3F4CB9"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int</w:t>
      </w:r>
      <w:r w:rsidRPr="00226347">
        <w:rPr>
          <w:rFonts w:ascii="新宋体" w:eastAsia="新宋体" w:hAnsi="Times New Roman"/>
          <w:noProof/>
          <w:kern w:val="0"/>
          <w:szCs w:val="21"/>
        </w:rPr>
        <w:t xml:space="preserve"> Speed;</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//本车车速,毫米/秒</w:t>
      </w:r>
    </w:p>
    <w:p w14:paraId="636F3BB5"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short</w:t>
      </w:r>
      <w:r w:rsidRPr="00226347">
        <w:rPr>
          <w:rFonts w:ascii="新宋体" w:eastAsia="新宋体" w:hAnsi="Times New Roman"/>
          <w:noProof/>
          <w:kern w:val="0"/>
          <w:szCs w:val="21"/>
        </w:rPr>
        <w:t xml:space="preserve"> DwellTime;</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//本车发车时间: 0～XX（最大十进制）,其他无效</w:t>
      </w:r>
    </w:p>
    <w:p w14:paraId="3D527B2D"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char</w:t>
      </w:r>
      <w:r w:rsidRPr="00226347">
        <w:rPr>
          <w:rFonts w:ascii="新宋体" w:eastAsia="新宋体" w:hAnsi="Times New Roman"/>
          <w:noProof/>
          <w:kern w:val="0"/>
          <w:szCs w:val="21"/>
        </w:rPr>
        <w:t xml:space="preserve"> RunState;</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//本车-制动工况</w:t>
      </w:r>
      <w:r>
        <w:rPr>
          <w:rFonts w:ascii="新宋体" w:eastAsia="新宋体" w:hAnsi="Times New Roman" w:hint="eastAsia"/>
          <w:noProof/>
          <w:color w:val="008000"/>
          <w:kern w:val="0"/>
          <w:szCs w:val="21"/>
        </w:rPr>
        <w:t>，</w:t>
      </w:r>
      <w:r w:rsidRPr="006239F6">
        <w:rPr>
          <w:rFonts w:ascii="新宋体" w:eastAsia="新宋体" w:hAnsi="Times New Roman" w:hint="eastAsia"/>
          <w:noProof/>
          <w:color w:val="008000"/>
          <w:kern w:val="0"/>
          <w:szCs w:val="21"/>
          <w:highlight w:val="yellow"/>
        </w:rPr>
        <w:t>改成头灯（vision</w:t>
      </w:r>
      <w:r w:rsidRPr="006239F6">
        <w:rPr>
          <w:rFonts w:ascii="新宋体" w:eastAsia="新宋体" w:hAnsi="Times New Roman"/>
          <w:noProof/>
          <w:color w:val="008000"/>
          <w:kern w:val="0"/>
          <w:szCs w:val="21"/>
          <w:highlight w:val="yellow"/>
        </w:rPr>
        <w:t>1.3</w:t>
      </w:r>
      <w:r w:rsidRPr="006239F6">
        <w:rPr>
          <w:rFonts w:ascii="新宋体" w:eastAsia="新宋体" w:hAnsi="Times New Roman" w:hint="eastAsia"/>
          <w:noProof/>
          <w:color w:val="008000"/>
          <w:kern w:val="0"/>
          <w:szCs w:val="21"/>
          <w:highlight w:val="yellow"/>
        </w:rPr>
        <w:t>）</w:t>
      </w:r>
    </w:p>
    <w:p w14:paraId="204C40D2"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char</w:t>
      </w:r>
      <w:r w:rsidRPr="00226347">
        <w:rPr>
          <w:rFonts w:ascii="新宋体" w:eastAsia="新宋体" w:hAnsi="Times New Roman"/>
          <w:noProof/>
          <w:kern w:val="0"/>
          <w:szCs w:val="21"/>
        </w:rPr>
        <w:t xml:space="preserve"> Accel;</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//本车加速度/1.1f</w:t>
      </w:r>
    </w:p>
    <w:p w14:paraId="285F791B"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int</w:t>
      </w:r>
      <w:r w:rsidRPr="00226347">
        <w:rPr>
          <w:rFonts w:ascii="新宋体" w:eastAsia="新宋体" w:hAnsi="Times New Roman"/>
          <w:noProof/>
          <w:kern w:val="0"/>
          <w:szCs w:val="21"/>
        </w:rPr>
        <w:t xml:space="preserve"> SectionDistance;</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//本车距离-相对于起点道岔的位移, mm</w:t>
      </w:r>
    </w:p>
    <w:p w14:paraId="71B5B8DA"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short</w:t>
      </w:r>
      <w:r w:rsidRPr="00226347">
        <w:rPr>
          <w:rFonts w:ascii="新宋体" w:eastAsia="新宋体" w:hAnsi="Times New Roman"/>
          <w:noProof/>
          <w:kern w:val="0"/>
          <w:szCs w:val="21"/>
        </w:rPr>
        <w:t xml:space="preserve"> EdgeID;</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//本车位置-边号</w:t>
      </w:r>
    </w:p>
    <w:p w14:paraId="63817E4D"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char</w:t>
      </w:r>
      <w:r w:rsidRPr="00226347">
        <w:rPr>
          <w:rFonts w:ascii="新宋体" w:eastAsia="新宋体" w:hAnsi="Times New Roman"/>
          <w:noProof/>
          <w:kern w:val="0"/>
          <w:szCs w:val="21"/>
        </w:rPr>
        <w:t xml:space="preserve"> SectionDirection;</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//本车位置-方向</w:t>
      </w:r>
    </w:p>
    <w:p w14:paraId="79D73A98"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char</w:t>
      </w:r>
      <w:r w:rsidRPr="00226347">
        <w:rPr>
          <w:rFonts w:ascii="新宋体" w:eastAsia="新宋体" w:hAnsi="Times New Roman"/>
          <w:noProof/>
          <w:kern w:val="0"/>
          <w:szCs w:val="21"/>
        </w:rPr>
        <w:t xml:space="preserve"> conTrain_num;</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//他车数量</w:t>
      </w:r>
    </w:p>
    <w:p w14:paraId="50EFC544"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color w:val="008000"/>
          <w:kern w:val="0"/>
          <w:szCs w:val="21"/>
        </w:rPr>
        <w:t>//其它车-列车头部</w:t>
      </w:r>
    </w:p>
    <w:p w14:paraId="196F98D9"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int</w:t>
      </w:r>
      <w:r w:rsidRPr="00226347">
        <w:rPr>
          <w:rFonts w:ascii="新宋体" w:eastAsia="新宋体" w:hAnsi="Times New Roman"/>
          <w:noProof/>
          <w:kern w:val="0"/>
          <w:szCs w:val="21"/>
        </w:rPr>
        <w:t xml:space="preserve"> conSectionDistance[FXTrain_MAX];</w:t>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//位置距离-相对于起点道岔的位移, mm</w:t>
      </w:r>
    </w:p>
    <w:p w14:paraId="694779D2"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short</w:t>
      </w:r>
      <w:r w:rsidRPr="00226347">
        <w:rPr>
          <w:rFonts w:ascii="新宋体" w:eastAsia="新宋体" w:hAnsi="Times New Roman"/>
          <w:noProof/>
          <w:kern w:val="0"/>
          <w:szCs w:val="21"/>
        </w:rPr>
        <w:t xml:space="preserve"> conEdgeID[FXTrain_MAX];</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//他车位置-边号</w:t>
      </w:r>
    </w:p>
    <w:p w14:paraId="761967F2"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char</w:t>
      </w:r>
      <w:r w:rsidRPr="00226347">
        <w:rPr>
          <w:rFonts w:ascii="新宋体" w:eastAsia="新宋体" w:hAnsi="Times New Roman"/>
          <w:noProof/>
          <w:kern w:val="0"/>
          <w:szCs w:val="21"/>
        </w:rPr>
        <w:t xml:space="preserve"> conSectionDirection[FXTrain_MAX];</w:t>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//他车位置-方向</w:t>
      </w:r>
    </w:p>
    <w:p w14:paraId="47B59604"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kern w:val="0"/>
          <w:szCs w:val="21"/>
        </w:rPr>
        <w:tab/>
      </w:r>
      <w:r w:rsidRPr="00226347">
        <w:rPr>
          <w:rFonts w:ascii="新宋体" w:eastAsia="新宋体" w:hAnsi="Times New Roman"/>
          <w:noProof/>
          <w:color w:val="0000FF"/>
          <w:kern w:val="0"/>
          <w:szCs w:val="21"/>
        </w:rPr>
        <w:t>short</w:t>
      </w:r>
      <w:r w:rsidRPr="00226347">
        <w:rPr>
          <w:rFonts w:ascii="新宋体" w:eastAsia="新宋体" w:hAnsi="Times New Roman"/>
          <w:noProof/>
          <w:kern w:val="0"/>
          <w:szCs w:val="21"/>
        </w:rPr>
        <w:t xml:space="preserve"> conSpeed[FXTrain_MAX];</w:t>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kern w:val="0"/>
          <w:szCs w:val="21"/>
        </w:rPr>
        <w:tab/>
      </w:r>
      <w:r w:rsidRPr="00226347">
        <w:rPr>
          <w:rFonts w:ascii="新宋体" w:eastAsia="新宋体" w:hAnsi="Times New Roman"/>
          <w:noProof/>
          <w:color w:val="008000"/>
          <w:kern w:val="0"/>
          <w:szCs w:val="21"/>
        </w:rPr>
        <w:t>//车速,厘米/秒</w:t>
      </w:r>
    </w:p>
    <w:p w14:paraId="1C48EEE6"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color w:val="008000"/>
          <w:kern w:val="0"/>
          <w:szCs w:val="21"/>
        </w:rPr>
      </w:pPr>
      <w:r w:rsidRPr="00226347">
        <w:rPr>
          <w:rFonts w:ascii="新宋体" w:eastAsia="新宋体" w:hAnsi="Times New Roman"/>
          <w:noProof/>
          <w:color w:val="008000"/>
          <w:kern w:val="0"/>
          <w:szCs w:val="21"/>
        </w:rPr>
        <w:t>//UDP end</w:t>
      </w:r>
    </w:p>
    <w:p w14:paraId="3501A00F" w14:textId="77777777" w:rsidR="00C37EE3" w:rsidRPr="00226347" w:rsidRDefault="00C37EE3" w:rsidP="00C37EE3">
      <w:pPr>
        <w:autoSpaceDE w:val="0"/>
        <w:autoSpaceDN w:val="0"/>
        <w:adjustRightInd w:val="0"/>
        <w:ind w:leftChars="300" w:left="630" w:rightChars="-139" w:right="-292"/>
        <w:jc w:val="left"/>
        <w:rPr>
          <w:rFonts w:ascii="新宋体" w:eastAsia="新宋体" w:hAnsi="Times New Roman"/>
          <w:noProof/>
          <w:kern w:val="0"/>
          <w:szCs w:val="21"/>
        </w:rPr>
      </w:pPr>
      <w:r w:rsidRPr="00226347">
        <w:rPr>
          <w:rFonts w:ascii="新宋体" w:eastAsia="新宋体" w:hAnsi="Times New Roman"/>
          <w:noProof/>
          <w:kern w:val="0"/>
          <w:szCs w:val="21"/>
        </w:rPr>
        <w:t>} strTCMS2VIEW;</w:t>
      </w:r>
    </w:p>
    <w:p w14:paraId="1A662343" w14:textId="77777777" w:rsidR="00C37EE3" w:rsidRPr="00226347" w:rsidRDefault="00C37EE3" w:rsidP="00C37EE3">
      <w:pPr>
        <w:autoSpaceDE w:val="0"/>
        <w:autoSpaceDN w:val="0"/>
        <w:adjustRightInd w:val="0"/>
        <w:jc w:val="left"/>
        <w:rPr>
          <w:rFonts w:ascii="宋体" w:hAnsi="宋体"/>
          <w:kern w:val="0"/>
          <w:szCs w:val="24"/>
        </w:rPr>
      </w:pPr>
    </w:p>
    <w:p w14:paraId="5B638393" w14:textId="77777777" w:rsidR="00C37EE3" w:rsidRPr="00226347" w:rsidRDefault="00C37EE3" w:rsidP="00C37EE3">
      <w:pPr>
        <w:pStyle w:val="p17"/>
        <w:spacing w:line="360" w:lineRule="auto"/>
        <w:rPr>
          <w:rFonts w:ascii="宋体" w:hAnsi="宋体"/>
        </w:rPr>
      </w:pPr>
      <w:r w:rsidRPr="00226347">
        <w:rPr>
          <w:rFonts w:ascii="宋体" w:hAnsi="宋体" w:hint="eastAsia"/>
          <w:b/>
          <w:kern w:val="2"/>
        </w:rPr>
        <w:t>注意：上述的信号机状态字节和道岔字节在ATS发送时，其状态按以下信号灯的顺序的“序号”排列发送，排列顺序按表2和表</w:t>
      </w:r>
      <w:r w:rsidRPr="00226347">
        <w:rPr>
          <w:rFonts w:ascii="宋体" w:hAnsi="宋体"/>
          <w:b/>
          <w:kern w:val="2"/>
        </w:rPr>
        <w:t>3</w:t>
      </w:r>
      <w:r w:rsidRPr="00226347">
        <w:rPr>
          <w:rFonts w:ascii="宋体" w:hAnsi="宋体" w:hint="eastAsia"/>
          <w:b/>
          <w:kern w:val="2"/>
        </w:rPr>
        <w:t>中的排序发送。</w:t>
      </w:r>
    </w:p>
    <w:p w14:paraId="13BB8E20" w14:textId="77777777" w:rsidR="00C37EE3" w:rsidRPr="00226347" w:rsidRDefault="00C37EE3" w:rsidP="00C37EE3">
      <w:pPr>
        <w:pStyle w:val="affff0"/>
        <w:spacing w:line="360" w:lineRule="auto"/>
        <w:rPr>
          <w:rFonts w:ascii="Calibri" w:hAnsi="Calibri" w:cs="Helvetica"/>
          <w:color w:val="1F497D"/>
          <w:szCs w:val="21"/>
        </w:rPr>
      </w:pPr>
      <w:r w:rsidRPr="00226347">
        <w:rPr>
          <w:rFonts w:ascii="Calibri" w:hAnsi="Calibri" w:cs="Helvetica" w:hint="eastAsia"/>
          <w:color w:val="1F497D"/>
          <w:szCs w:val="21"/>
        </w:rPr>
        <w:t>为便于调试，控制机的状态值显示窗口</w:t>
      </w:r>
      <w:proofErr w:type="gramStart"/>
      <w:r w:rsidRPr="00226347">
        <w:rPr>
          <w:rFonts w:ascii="Calibri" w:hAnsi="Calibri" w:cs="Helvetica" w:hint="eastAsia"/>
          <w:color w:val="1F497D"/>
          <w:szCs w:val="21"/>
        </w:rPr>
        <w:t>区能够</w:t>
      </w:r>
      <w:proofErr w:type="gramEnd"/>
      <w:r w:rsidRPr="00226347">
        <w:rPr>
          <w:rFonts w:ascii="Calibri" w:hAnsi="Calibri" w:cs="Helvetica" w:hint="eastAsia"/>
          <w:color w:val="1F497D"/>
          <w:szCs w:val="21"/>
        </w:rPr>
        <w:t>看到其接收到的每个信号机的状态值，如下图中的</w:t>
      </w:r>
      <w:r w:rsidRPr="00226347">
        <w:rPr>
          <w:rFonts w:ascii="Calibri" w:hAnsi="Calibri" w:cs="Helvetica" w:hint="eastAsia"/>
          <w:color w:val="1F497D"/>
          <w:szCs w:val="21"/>
        </w:rPr>
        <w:t>Signal=</w:t>
      </w:r>
      <w:r w:rsidRPr="00226347">
        <w:rPr>
          <w:rFonts w:ascii="Calibri" w:hAnsi="Calibri" w:cs="Helvetica" w:hint="eastAsia"/>
          <w:color w:val="1F497D"/>
          <w:szCs w:val="21"/>
        </w:rPr>
        <w:t>后面的每个值是按以上次序</w:t>
      </w:r>
      <w:proofErr w:type="gramStart"/>
      <w:r w:rsidRPr="00226347">
        <w:rPr>
          <w:rFonts w:ascii="Calibri" w:hAnsi="Calibri" w:cs="Helvetica" w:hint="eastAsia"/>
          <w:color w:val="1F497D"/>
          <w:szCs w:val="21"/>
        </w:rPr>
        <w:t>表收</w:t>
      </w:r>
      <w:proofErr w:type="gramEnd"/>
      <w:r w:rsidRPr="00226347">
        <w:rPr>
          <w:rFonts w:ascii="Calibri" w:hAnsi="Calibri" w:cs="Helvetica" w:hint="eastAsia"/>
          <w:color w:val="1F497D"/>
          <w:szCs w:val="21"/>
        </w:rPr>
        <w:t>到的每个信号机的状态值。下图是视景控制机中收到的调试信息，可供接口人员调试时参考：</w:t>
      </w:r>
    </w:p>
    <w:p w14:paraId="1D480E6F" w14:textId="2D5D18BD" w:rsidR="00C37EE3" w:rsidRPr="00226347" w:rsidRDefault="00C37EE3" w:rsidP="00C37EE3">
      <w:pPr>
        <w:pStyle w:val="affff0"/>
        <w:jc w:val="center"/>
        <w:rPr>
          <w:b/>
        </w:rPr>
      </w:pPr>
      <w:r w:rsidRPr="00226347">
        <w:rPr>
          <w:noProof/>
        </w:rPr>
        <w:drawing>
          <wp:inline distT="0" distB="0" distL="0" distR="0" wp14:anchorId="5F3553A8" wp14:editId="169D589C">
            <wp:extent cx="3526155" cy="297751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6155" cy="2977515"/>
                    </a:xfrm>
                    <a:prstGeom prst="rect">
                      <a:avLst/>
                    </a:prstGeom>
                    <a:noFill/>
                    <a:ln>
                      <a:noFill/>
                    </a:ln>
                  </pic:spPr>
                </pic:pic>
              </a:graphicData>
            </a:graphic>
          </wp:inline>
        </w:drawing>
      </w:r>
    </w:p>
    <w:p w14:paraId="705E83A0" w14:textId="7CF156B6" w:rsidR="00C37EE3" w:rsidRPr="00226347" w:rsidRDefault="00C37EE3" w:rsidP="00C37EE3">
      <w:pPr>
        <w:pStyle w:val="21"/>
      </w:pPr>
      <w:r w:rsidRPr="00226347">
        <w:br w:type="page"/>
      </w:r>
      <w:bookmarkStart w:id="121" w:name="_Toc207266265"/>
      <w:bookmarkStart w:id="122" w:name="_Toc213657433"/>
      <w:bookmarkStart w:id="123" w:name="_Toc233726995"/>
      <w:r w:rsidR="00550417">
        <w:t>4</w:t>
      </w:r>
      <w:r w:rsidRPr="00226347">
        <w:rPr>
          <w:rFonts w:hint="eastAsia"/>
        </w:rPr>
        <w:t xml:space="preserve"> </w:t>
      </w:r>
      <w:r w:rsidRPr="00226347">
        <w:rPr>
          <w:rFonts w:hint="eastAsia"/>
        </w:rPr>
        <w:t>附件</w:t>
      </w:r>
      <w:bookmarkEnd w:id="121"/>
      <w:r w:rsidRPr="00226347">
        <w:rPr>
          <w:rFonts w:hint="eastAsia"/>
        </w:rPr>
        <w:t>1</w:t>
      </w:r>
      <w:bookmarkEnd w:id="122"/>
      <w:bookmarkEnd w:id="123"/>
    </w:p>
    <w:p w14:paraId="74EC8004" w14:textId="77777777" w:rsidR="00C37EE3" w:rsidRPr="00226347" w:rsidRDefault="00C37EE3" w:rsidP="00C37EE3">
      <w:pPr>
        <w:pStyle w:val="p17"/>
        <w:spacing w:line="360" w:lineRule="auto"/>
      </w:pPr>
      <w:r w:rsidRPr="00226347">
        <w:rPr>
          <w:rFonts w:hint="eastAsia"/>
        </w:rPr>
        <w:t>系统平台与三维系统的信号通信的关系，可以参考的框架图如下：</w:t>
      </w:r>
    </w:p>
    <w:p w14:paraId="2FF81310" w14:textId="630816E2" w:rsidR="00C37EE3" w:rsidRPr="00226347" w:rsidRDefault="00C37EE3" w:rsidP="00C37EE3">
      <w:pPr>
        <w:pStyle w:val="p17"/>
        <w:spacing w:line="360" w:lineRule="auto"/>
        <w:rPr>
          <w:u w:val="single"/>
        </w:rPr>
      </w:pPr>
      <w:r w:rsidRPr="00226347">
        <w:rPr>
          <w:noProof/>
          <w:u w:val="single"/>
        </w:rPr>
        <w:drawing>
          <wp:inline distT="0" distB="0" distL="0" distR="0" wp14:anchorId="1BD743E7" wp14:editId="699061E2">
            <wp:extent cx="5625465" cy="71323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5465" cy="7132320"/>
                    </a:xfrm>
                    <a:prstGeom prst="rect">
                      <a:avLst/>
                    </a:prstGeom>
                    <a:noFill/>
                    <a:ln>
                      <a:noFill/>
                    </a:ln>
                  </pic:spPr>
                </pic:pic>
              </a:graphicData>
            </a:graphic>
          </wp:inline>
        </w:drawing>
      </w:r>
    </w:p>
    <w:p w14:paraId="5B001F28" w14:textId="77777777" w:rsidR="00C37EE3" w:rsidRPr="00226347" w:rsidRDefault="00C37EE3" w:rsidP="00C37EE3">
      <w:pPr>
        <w:pStyle w:val="p17"/>
        <w:spacing w:line="360" w:lineRule="auto"/>
        <w:jc w:val="center"/>
      </w:pPr>
      <w:r w:rsidRPr="00226347">
        <w:rPr>
          <w:rFonts w:hint="eastAsia"/>
        </w:rPr>
        <w:t>图</w:t>
      </w:r>
      <w:r w:rsidRPr="00226347">
        <w:rPr>
          <w:rFonts w:hint="eastAsia"/>
        </w:rPr>
        <w:t xml:space="preserve">1. </w:t>
      </w:r>
      <w:r w:rsidRPr="00226347">
        <w:rPr>
          <w:rFonts w:hint="eastAsia"/>
        </w:rPr>
        <w:t>系统结果框架图</w:t>
      </w:r>
    </w:p>
    <w:p w14:paraId="2EB83346" w14:textId="77777777" w:rsidR="00C37EE3" w:rsidRPr="00226347" w:rsidRDefault="00C37EE3" w:rsidP="00C37EE3">
      <w:r w:rsidRPr="00226347">
        <w:rPr>
          <w:rFonts w:hint="eastAsia"/>
        </w:rPr>
        <w:t xml:space="preserve">                                            </w:t>
      </w:r>
    </w:p>
    <w:p w14:paraId="6B93D3ED" w14:textId="72FF01FB" w:rsidR="00C37EE3" w:rsidRPr="0090724D" w:rsidRDefault="00C37EE3" w:rsidP="00C37EE3">
      <w:pPr>
        <w:pStyle w:val="21"/>
      </w:pPr>
      <w:r w:rsidRPr="00226347">
        <w:br w:type="page"/>
      </w:r>
      <w:bookmarkStart w:id="124" w:name="_Toc213657434"/>
      <w:bookmarkStart w:id="125" w:name="_Toc233726996"/>
      <w:r w:rsidR="00550417">
        <w:t xml:space="preserve">5 </w:t>
      </w:r>
      <w:r w:rsidRPr="00C37EE3">
        <w:rPr>
          <w:rFonts w:hint="eastAsia"/>
        </w:rPr>
        <w:t>附件</w:t>
      </w:r>
      <w:r w:rsidRPr="00C37EE3">
        <w:t xml:space="preserve">2 </w:t>
      </w:r>
      <w:proofErr w:type="gramStart"/>
      <w:r w:rsidRPr="00C37EE3">
        <w:rPr>
          <w:rFonts w:hint="eastAsia"/>
        </w:rPr>
        <w:t>边号定义</w:t>
      </w:r>
      <w:proofErr w:type="gramEnd"/>
      <w:r w:rsidRPr="00226347">
        <w:rPr>
          <w:rFonts w:hint="eastAsia"/>
        </w:rPr>
        <w:t>和区段</w:t>
      </w:r>
      <w:r w:rsidRPr="00226347">
        <w:rPr>
          <w:rFonts w:hint="eastAsia"/>
        </w:rPr>
        <w:t>K</w:t>
      </w:r>
      <w:r w:rsidRPr="00226347">
        <w:t>m</w:t>
      </w:r>
      <w:r w:rsidRPr="0090724D">
        <w:rPr>
          <w:rFonts w:hint="eastAsia"/>
        </w:rPr>
        <w:t>数据表</w:t>
      </w:r>
      <w:r w:rsidRPr="0090724D">
        <w:rPr>
          <w:rFonts w:hint="eastAsia"/>
        </w:rPr>
        <w:t>(</w:t>
      </w:r>
      <w:r>
        <w:t>version1.3</w:t>
      </w:r>
      <w:r w:rsidRPr="0090724D">
        <w:t>)</w:t>
      </w:r>
      <w:bookmarkEnd w:id="124"/>
      <w:bookmarkEnd w:id="125"/>
    </w:p>
    <w:tbl>
      <w:tblPr>
        <w:tblW w:w="9782" w:type="dxa"/>
        <w:tblInd w:w="-176" w:type="dxa"/>
        <w:tblLayout w:type="fixed"/>
        <w:tblLook w:val="04A0" w:firstRow="1" w:lastRow="0" w:firstColumn="1" w:lastColumn="0" w:noHBand="0" w:noVBand="1"/>
      </w:tblPr>
      <w:tblGrid>
        <w:gridCol w:w="700"/>
        <w:gridCol w:w="1082"/>
        <w:gridCol w:w="1440"/>
        <w:gridCol w:w="1540"/>
        <w:gridCol w:w="1460"/>
        <w:gridCol w:w="915"/>
        <w:gridCol w:w="802"/>
        <w:gridCol w:w="992"/>
        <w:gridCol w:w="851"/>
      </w:tblGrid>
      <w:tr w:rsidR="00C37EE3" w:rsidRPr="00226347" w14:paraId="5F1BCD12" w14:textId="77777777" w:rsidTr="00C37EE3">
        <w:trPr>
          <w:trHeight w:val="705"/>
        </w:trPr>
        <w:tc>
          <w:tcPr>
            <w:tcW w:w="7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1362096" w14:textId="77777777" w:rsidR="00C37EE3" w:rsidRPr="0090724D" w:rsidRDefault="00C37EE3" w:rsidP="00C37EE3">
            <w:pPr>
              <w:widowControl/>
              <w:jc w:val="center"/>
              <w:rPr>
                <w:rFonts w:ascii="等线" w:eastAsia="等线" w:hAnsi="等线" w:cs="宋体"/>
                <w:b/>
                <w:bCs/>
                <w:kern w:val="0"/>
                <w:sz w:val="18"/>
                <w:szCs w:val="18"/>
              </w:rPr>
            </w:pPr>
            <w:proofErr w:type="gramStart"/>
            <w:r w:rsidRPr="0090724D">
              <w:rPr>
                <w:rFonts w:ascii="等线" w:eastAsia="等线" w:hAnsi="等线" w:cs="宋体" w:hint="eastAsia"/>
                <w:b/>
                <w:bCs/>
                <w:kern w:val="0"/>
                <w:sz w:val="18"/>
                <w:szCs w:val="18"/>
              </w:rPr>
              <w:t>边号</w:t>
            </w:r>
            <w:proofErr w:type="gramEnd"/>
            <w:r w:rsidRPr="0090724D">
              <w:rPr>
                <w:rFonts w:ascii="等线" w:eastAsia="等线" w:hAnsi="等线" w:cs="宋体" w:hint="eastAsia"/>
                <w:b/>
                <w:bCs/>
                <w:kern w:val="0"/>
                <w:sz w:val="18"/>
                <w:szCs w:val="18"/>
              </w:rPr>
              <w:br/>
              <w:t>定义</w:t>
            </w:r>
          </w:p>
        </w:tc>
        <w:tc>
          <w:tcPr>
            <w:tcW w:w="1082" w:type="dxa"/>
            <w:tcBorders>
              <w:top w:val="single" w:sz="4" w:space="0" w:color="auto"/>
              <w:left w:val="nil"/>
              <w:bottom w:val="single" w:sz="4" w:space="0" w:color="auto"/>
              <w:right w:val="single" w:sz="4" w:space="0" w:color="auto"/>
            </w:tcBorders>
            <w:shd w:val="clear" w:color="auto" w:fill="auto"/>
            <w:vAlign w:val="center"/>
            <w:hideMark/>
          </w:tcPr>
          <w:p w14:paraId="348CED24" w14:textId="77777777" w:rsidR="00C37EE3" w:rsidRPr="0090724D" w:rsidRDefault="00C37EE3" w:rsidP="00C37EE3">
            <w:pPr>
              <w:widowControl/>
              <w:jc w:val="center"/>
              <w:rPr>
                <w:rFonts w:ascii="等线" w:eastAsia="等线" w:hAnsi="等线" w:cs="宋体"/>
                <w:b/>
                <w:bCs/>
                <w:kern w:val="0"/>
                <w:sz w:val="18"/>
                <w:szCs w:val="18"/>
              </w:rPr>
            </w:pPr>
            <w:r w:rsidRPr="0090724D">
              <w:rPr>
                <w:rFonts w:ascii="等线" w:eastAsia="等线" w:hAnsi="等线" w:cs="宋体" w:hint="eastAsia"/>
                <w:b/>
                <w:bCs/>
                <w:kern w:val="0"/>
                <w:sz w:val="18"/>
                <w:szCs w:val="18"/>
              </w:rPr>
              <w:t>SectionID</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1D723EF8" w14:textId="77777777" w:rsidR="00C37EE3" w:rsidRPr="0090724D" w:rsidRDefault="00C37EE3" w:rsidP="00C37EE3">
            <w:pPr>
              <w:widowControl/>
              <w:jc w:val="center"/>
              <w:rPr>
                <w:rFonts w:ascii="等线" w:eastAsia="等线" w:hAnsi="等线" w:cs="宋体"/>
                <w:b/>
                <w:bCs/>
                <w:kern w:val="0"/>
                <w:sz w:val="18"/>
                <w:szCs w:val="18"/>
              </w:rPr>
            </w:pPr>
            <w:r w:rsidRPr="0090724D">
              <w:rPr>
                <w:rFonts w:ascii="等线" w:eastAsia="等线" w:hAnsi="等线" w:cs="宋体" w:hint="eastAsia"/>
                <w:b/>
                <w:bCs/>
                <w:kern w:val="0"/>
                <w:sz w:val="18"/>
                <w:szCs w:val="18"/>
              </w:rPr>
              <w:t>BeginKm</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42E66F1C" w14:textId="77777777" w:rsidR="00C37EE3" w:rsidRPr="0090724D" w:rsidRDefault="00C37EE3" w:rsidP="00C37EE3">
            <w:pPr>
              <w:widowControl/>
              <w:jc w:val="center"/>
              <w:rPr>
                <w:rFonts w:ascii="等线" w:eastAsia="等线" w:hAnsi="等线" w:cs="宋体"/>
                <w:b/>
                <w:bCs/>
                <w:kern w:val="0"/>
                <w:sz w:val="18"/>
                <w:szCs w:val="18"/>
              </w:rPr>
            </w:pPr>
            <w:r w:rsidRPr="0090724D">
              <w:rPr>
                <w:rFonts w:ascii="等线" w:eastAsia="等线" w:hAnsi="等线" w:cs="宋体" w:hint="eastAsia"/>
                <w:b/>
                <w:bCs/>
                <w:kern w:val="0"/>
                <w:sz w:val="18"/>
                <w:szCs w:val="18"/>
              </w:rPr>
              <w:t>EndKm</w:t>
            </w:r>
          </w:p>
        </w:tc>
        <w:tc>
          <w:tcPr>
            <w:tcW w:w="1460" w:type="dxa"/>
            <w:tcBorders>
              <w:top w:val="single" w:sz="4" w:space="0" w:color="auto"/>
              <w:left w:val="nil"/>
              <w:bottom w:val="single" w:sz="4" w:space="0" w:color="auto"/>
              <w:right w:val="single" w:sz="4" w:space="0" w:color="auto"/>
            </w:tcBorders>
            <w:shd w:val="clear" w:color="auto" w:fill="auto"/>
            <w:vAlign w:val="center"/>
            <w:hideMark/>
          </w:tcPr>
          <w:p w14:paraId="1D4155CC" w14:textId="77777777" w:rsidR="00C37EE3" w:rsidRPr="0090724D" w:rsidRDefault="00C37EE3" w:rsidP="00C37EE3">
            <w:pPr>
              <w:widowControl/>
              <w:jc w:val="center"/>
              <w:rPr>
                <w:rFonts w:ascii="等线" w:eastAsia="等线" w:hAnsi="等线" w:cs="宋体"/>
                <w:b/>
                <w:bCs/>
                <w:kern w:val="0"/>
              </w:rPr>
            </w:pPr>
            <w:r w:rsidRPr="0090724D">
              <w:rPr>
                <w:rFonts w:ascii="等线" w:eastAsia="等线" w:hAnsi="等线" w:cs="宋体" w:hint="eastAsia"/>
                <w:b/>
                <w:bCs/>
                <w:kern w:val="0"/>
              </w:rPr>
              <w:t>Lenth</w:t>
            </w:r>
          </w:p>
        </w:tc>
        <w:tc>
          <w:tcPr>
            <w:tcW w:w="915" w:type="dxa"/>
            <w:tcBorders>
              <w:top w:val="single" w:sz="4" w:space="0" w:color="auto"/>
              <w:left w:val="nil"/>
              <w:bottom w:val="single" w:sz="4" w:space="0" w:color="auto"/>
              <w:right w:val="single" w:sz="4" w:space="0" w:color="auto"/>
            </w:tcBorders>
            <w:shd w:val="clear" w:color="auto" w:fill="auto"/>
            <w:vAlign w:val="center"/>
            <w:hideMark/>
          </w:tcPr>
          <w:p w14:paraId="6E8537AB" w14:textId="77777777" w:rsidR="00C37EE3" w:rsidRPr="0090724D" w:rsidRDefault="00C37EE3" w:rsidP="00C37EE3">
            <w:pPr>
              <w:widowControl/>
              <w:jc w:val="center"/>
              <w:rPr>
                <w:rFonts w:ascii="等线" w:eastAsia="等线" w:hAnsi="等线" w:cs="宋体"/>
                <w:b/>
                <w:bCs/>
                <w:kern w:val="0"/>
                <w:sz w:val="18"/>
                <w:szCs w:val="18"/>
              </w:rPr>
            </w:pPr>
            <w:r w:rsidRPr="0090724D">
              <w:rPr>
                <w:rFonts w:ascii="等线" w:eastAsia="等线" w:hAnsi="等线" w:cs="宋体" w:hint="eastAsia"/>
                <w:b/>
                <w:bCs/>
                <w:kern w:val="0"/>
                <w:sz w:val="18"/>
                <w:szCs w:val="18"/>
              </w:rPr>
              <w:t>BeginSw</w:t>
            </w:r>
          </w:p>
        </w:tc>
        <w:tc>
          <w:tcPr>
            <w:tcW w:w="802" w:type="dxa"/>
            <w:tcBorders>
              <w:top w:val="single" w:sz="4" w:space="0" w:color="auto"/>
              <w:left w:val="nil"/>
              <w:bottom w:val="single" w:sz="4" w:space="0" w:color="auto"/>
              <w:right w:val="single" w:sz="4" w:space="0" w:color="auto"/>
            </w:tcBorders>
            <w:shd w:val="clear" w:color="auto" w:fill="auto"/>
            <w:vAlign w:val="center"/>
            <w:hideMark/>
          </w:tcPr>
          <w:p w14:paraId="07B57CAE" w14:textId="77777777" w:rsidR="00C37EE3" w:rsidRPr="0090724D" w:rsidRDefault="00C37EE3" w:rsidP="00C37EE3">
            <w:pPr>
              <w:widowControl/>
              <w:jc w:val="center"/>
              <w:rPr>
                <w:rFonts w:ascii="等线" w:eastAsia="等线" w:hAnsi="等线" w:cs="宋体"/>
                <w:b/>
                <w:bCs/>
                <w:kern w:val="0"/>
                <w:sz w:val="18"/>
                <w:szCs w:val="18"/>
              </w:rPr>
            </w:pPr>
            <w:r w:rsidRPr="0090724D">
              <w:rPr>
                <w:rFonts w:ascii="等线" w:eastAsia="等线" w:hAnsi="等线" w:cs="宋体" w:hint="eastAsia"/>
                <w:b/>
                <w:bCs/>
                <w:kern w:val="0"/>
                <w:sz w:val="18"/>
                <w:szCs w:val="18"/>
              </w:rPr>
              <w:t>BegSwPos</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87CE5DE" w14:textId="77777777" w:rsidR="00C37EE3" w:rsidRPr="0090724D" w:rsidRDefault="00C37EE3" w:rsidP="00C37EE3">
            <w:pPr>
              <w:widowControl/>
              <w:jc w:val="center"/>
              <w:rPr>
                <w:rFonts w:ascii="等线" w:eastAsia="等线" w:hAnsi="等线" w:cs="宋体"/>
                <w:b/>
                <w:bCs/>
                <w:kern w:val="0"/>
                <w:sz w:val="18"/>
                <w:szCs w:val="18"/>
              </w:rPr>
            </w:pPr>
            <w:r w:rsidRPr="0090724D">
              <w:rPr>
                <w:rFonts w:ascii="等线" w:eastAsia="等线" w:hAnsi="等线" w:cs="宋体" w:hint="eastAsia"/>
                <w:b/>
                <w:bCs/>
                <w:kern w:val="0"/>
                <w:sz w:val="18"/>
                <w:szCs w:val="18"/>
              </w:rPr>
              <w:t>EndSw</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A8B5A80" w14:textId="77777777" w:rsidR="00C37EE3" w:rsidRPr="00226347" w:rsidRDefault="00C37EE3" w:rsidP="00C37EE3">
            <w:pPr>
              <w:widowControl/>
              <w:jc w:val="center"/>
              <w:rPr>
                <w:rFonts w:ascii="等线" w:eastAsia="等线" w:hAnsi="等线" w:cs="宋体"/>
                <w:b/>
                <w:bCs/>
                <w:kern w:val="0"/>
                <w:sz w:val="18"/>
                <w:szCs w:val="18"/>
              </w:rPr>
            </w:pPr>
            <w:r w:rsidRPr="0090724D">
              <w:rPr>
                <w:rFonts w:ascii="等线" w:eastAsia="等线" w:hAnsi="等线" w:cs="宋体" w:hint="eastAsia"/>
                <w:b/>
                <w:bCs/>
                <w:kern w:val="0"/>
                <w:sz w:val="18"/>
                <w:szCs w:val="18"/>
              </w:rPr>
              <w:t>EndSwPos</w:t>
            </w:r>
          </w:p>
        </w:tc>
      </w:tr>
      <w:tr w:rsidR="00C37EE3" w:rsidRPr="00226347" w14:paraId="4DB0390E"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8970CF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1082" w:type="dxa"/>
            <w:tcBorders>
              <w:top w:val="nil"/>
              <w:left w:val="nil"/>
              <w:bottom w:val="single" w:sz="4" w:space="0" w:color="auto"/>
              <w:right w:val="single" w:sz="4" w:space="0" w:color="auto"/>
            </w:tcBorders>
            <w:shd w:val="clear" w:color="auto" w:fill="auto"/>
            <w:noWrap/>
            <w:vAlign w:val="bottom"/>
            <w:hideMark/>
          </w:tcPr>
          <w:p w14:paraId="65D87ED9"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00E00102</w:t>
            </w:r>
          </w:p>
        </w:tc>
        <w:tc>
          <w:tcPr>
            <w:tcW w:w="1440" w:type="dxa"/>
            <w:tcBorders>
              <w:top w:val="nil"/>
              <w:left w:val="nil"/>
              <w:bottom w:val="single" w:sz="4" w:space="0" w:color="auto"/>
              <w:right w:val="single" w:sz="4" w:space="0" w:color="auto"/>
            </w:tcBorders>
            <w:shd w:val="clear" w:color="auto" w:fill="auto"/>
            <w:noWrap/>
            <w:vAlign w:val="bottom"/>
            <w:hideMark/>
          </w:tcPr>
          <w:p w14:paraId="3D8729FE"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19.153</w:t>
            </w:r>
          </w:p>
        </w:tc>
        <w:tc>
          <w:tcPr>
            <w:tcW w:w="1540" w:type="dxa"/>
            <w:tcBorders>
              <w:top w:val="nil"/>
              <w:left w:val="nil"/>
              <w:bottom w:val="single" w:sz="4" w:space="0" w:color="auto"/>
              <w:right w:val="single" w:sz="4" w:space="0" w:color="auto"/>
            </w:tcBorders>
            <w:shd w:val="clear" w:color="auto" w:fill="auto"/>
            <w:noWrap/>
            <w:vAlign w:val="bottom"/>
            <w:hideMark/>
          </w:tcPr>
          <w:p w14:paraId="0562C2F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70.05</w:t>
            </w:r>
          </w:p>
        </w:tc>
        <w:tc>
          <w:tcPr>
            <w:tcW w:w="1460" w:type="dxa"/>
            <w:tcBorders>
              <w:top w:val="nil"/>
              <w:left w:val="nil"/>
              <w:bottom w:val="single" w:sz="4" w:space="0" w:color="auto"/>
              <w:right w:val="single" w:sz="4" w:space="0" w:color="auto"/>
            </w:tcBorders>
            <w:shd w:val="clear" w:color="auto" w:fill="auto"/>
            <w:noWrap/>
            <w:vAlign w:val="bottom"/>
            <w:hideMark/>
          </w:tcPr>
          <w:p w14:paraId="38DEB229"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50.897</w:t>
            </w:r>
          </w:p>
        </w:tc>
        <w:tc>
          <w:tcPr>
            <w:tcW w:w="915" w:type="dxa"/>
            <w:tcBorders>
              <w:top w:val="nil"/>
              <w:left w:val="nil"/>
              <w:bottom w:val="single" w:sz="4" w:space="0" w:color="auto"/>
              <w:right w:val="single" w:sz="4" w:space="0" w:color="auto"/>
            </w:tcBorders>
            <w:shd w:val="clear" w:color="auto" w:fill="auto"/>
            <w:noWrap/>
            <w:vAlign w:val="bottom"/>
            <w:hideMark/>
          </w:tcPr>
          <w:p w14:paraId="5265915B"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00E0</w:t>
            </w:r>
          </w:p>
        </w:tc>
        <w:tc>
          <w:tcPr>
            <w:tcW w:w="802" w:type="dxa"/>
            <w:tcBorders>
              <w:top w:val="nil"/>
              <w:left w:val="nil"/>
              <w:bottom w:val="single" w:sz="4" w:space="0" w:color="auto"/>
              <w:right w:val="single" w:sz="4" w:space="0" w:color="auto"/>
            </w:tcBorders>
            <w:shd w:val="clear" w:color="auto" w:fill="auto"/>
            <w:noWrap/>
            <w:vAlign w:val="bottom"/>
            <w:hideMark/>
          </w:tcPr>
          <w:p w14:paraId="1D862E5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3FABC69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0102</w:t>
            </w:r>
          </w:p>
        </w:tc>
        <w:tc>
          <w:tcPr>
            <w:tcW w:w="851" w:type="dxa"/>
            <w:tcBorders>
              <w:top w:val="nil"/>
              <w:left w:val="nil"/>
              <w:bottom w:val="single" w:sz="4" w:space="0" w:color="auto"/>
              <w:right w:val="single" w:sz="4" w:space="0" w:color="auto"/>
            </w:tcBorders>
            <w:shd w:val="clear" w:color="auto" w:fill="auto"/>
            <w:noWrap/>
            <w:vAlign w:val="bottom"/>
            <w:hideMark/>
          </w:tcPr>
          <w:p w14:paraId="3BEEA80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6C9CCAFB"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C89B03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1082" w:type="dxa"/>
            <w:tcBorders>
              <w:top w:val="nil"/>
              <w:left w:val="nil"/>
              <w:bottom w:val="single" w:sz="4" w:space="0" w:color="auto"/>
              <w:right w:val="single" w:sz="4" w:space="0" w:color="auto"/>
            </w:tcBorders>
            <w:shd w:val="clear" w:color="auto" w:fill="auto"/>
            <w:noWrap/>
            <w:vAlign w:val="bottom"/>
            <w:hideMark/>
          </w:tcPr>
          <w:p w14:paraId="493B126A"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00E10104</w:t>
            </w:r>
          </w:p>
        </w:tc>
        <w:tc>
          <w:tcPr>
            <w:tcW w:w="1440" w:type="dxa"/>
            <w:tcBorders>
              <w:top w:val="nil"/>
              <w:left w:val="nil"/>
              <w:bottom w:val="single" w:sz="4" w:space="0" w:color="auto"/>
              <w:right w:val="single" w:sz="4" w:space="0" w:color="auto"/>
            </w:tcBorders>
            <w:shd w:val="clear" w:color="auto" w:fill="auto"/>
            <w:noWrap/>
            <w:vAlign w:val="bottom"/>
            <w:hideMark/>
          </w:tcPr>
          <w:p w14:paraId="7A3E48E4"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0</w:t>
            </w:r>
          </w:p>
        </w:tc>
        <w:tc>
          <w:tcPr>
            <w:tcW w:w="1540" w:type="dxa"/>
            <w:tcBorders>
              <w:top w:val="nil"/>
              <w:left w:val="nil"/>
              <w:bottom w:val="single" w:sz="4" w:space="0" w:color="auto"/>
              <w:right w:val="single" w:sz="4" w:space="0" w:color="auto"/>
            </w:tcBorders>
            <w:shd w:val="clear" w:color="auto" w:fill="auto"/>
            <w:noWrap/>
            <w:vAlign w:val="bottom"/>
            <w:hideMark/>
          </w:tcPr>
          <w:p w14:paraId="427F519B"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215.49</w:t>
            </w:r>
          </w:p>
        </w:tc>
        <w:tc>
          <w:tcPr>
            <w:tcW w:w="1460" w:type="dxa"/>
            <w:tcBorders>
              <w:top w:val="nil"/>
              <w:left w:val="nil"/>
              <w:bottom w:val="single" w:sz="4" w:space="0" w:color="auto"/>
              <w:right w:val="single" w:sz="4" w:space="0" w:color="auto"/>
            </w:tcBorders>
            <w:shd w:val="clear" w:color="auto" w:fill="auto"/>
            <w:noWrap/>
            <w:vAlign w:val="bottom"/>
            <w:hideMark/>
          </w:tcPr>
          <w:p w14:paraId="296A8E09"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215.49</w:t>
            </w:r>
          </w:p>
        </w:tc>
        <w:tc>
          <w:tcPr>
            <w:tcW w:w="915" w:type="dxa"/>
            <w:tcBorders>
              <w:top w:val="nil"/>
              <w:left w:val="nil"/>
              <w:bottom w:val="single" w:sz="4" w:space="0" w:color="auto"/>
              <w:right w:val="single" w:sz="4" w:space="0" w:color="auto"/>
            </w:tcBorders>
            <w:shd w:val="clear" w:color="auto" w:fill="auto"/>
            <w:noWrap/>
            <w:vAlign w:val="bottom"/>
            <w:hideMark/>
          </w:tcPr>
          <w:p w14:paraId="77D7CA3B"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00E1</w:t>
            </w:r>
          </w:p>
        </w:tc>
        <w:tc>
          <w:tcPr>
            <w:tcW w:w="802" w:type="dxa"/>
            <w:tcBorders>
              <w:top w:val="nil"/>
              <w:left w:val="nil"/>
              <w:bottom w:val="single" w:sz="4" w:space="0" w:color="auto"/>
              <w:right w:val="single" w:sz="4" w:space="0" w:color="auto"/>
            </w:tcBorders>
            <w:shd w:val="clear" w:color="auto" w:fill="auto"/>
            <w:noWrap/>
            <w:vAlign w:val="bottom"/>
            <w:hideMark/>
          </w:tcPr>
          <w:p w14:paraId="2C7626E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4BBF544B"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0104</w:t>
            </w:r>
          </w:p>
        </w:tc>
        <w:tc>
          <w:tcPr>
            <w:tcW w:w="851" w:type="dxa"/>
            <w:tcBorders>
              <w:top w:val="nil"/>
              <w:left w:val="nil"/>
              <w:bottom w:val="single" w:sz="4" w:space="0" w:color="auto"/>
              <w:right w:val="single" w:sz="4" w:space="0" w:color="auto"/>
            </w:tcBorders>
            <w:shd w:val="clear" w:color="auto" w:fill="auto"/>
            <w:noWrap/>
            <w:vAlign w:val="bottom"/>
            <w:hideMark/>
          </w:tcPr>
          <w:p w14:paraId="06119C1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687116BA"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623EFB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1082" w:type="dxa"/>
            <w:tcBorders>
              <w:top w:val="nil"/>
              <w:left w:val="nil"/>
              <w:bottom w:val="single" w:sz="4" w:space="0" w:color="auto"/>
              <w:right w:val="single" w:sz="4" w:space="0" w:color="auto"/>
            </w:tcBorders>
            <w:shd w:val="clear" w:color="auto" w:fill="auto"/>
            <w:noWrap/>
            <w:vAlign w:val="bottom"/>
            <w:hideMark/>
          </w:tcPr>
          <w:p w14:paraId="3BB085D1"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00E20101</w:t>
            </w:r>
          </w:p>
        </w:tc>
        <w:tc>
          <w:tcPr>
            <w:tcW w:w="1440" w:type="dxa"/>
            <w:tcBorders>
              <w:top w:val="nil"/>
              <w:left w:val="nil"/>
              <w:bottom w:val="single" w:sz="4" w:space="0" w:color="auto"/>
              <w:right w:val="single" w:sz="4" w:space="0" w:color="auto"/>
            </w:tcBorders>
            <w:shd w:val="clear" w:color="auto" w:fill="auto"/>
            <w:noWrap/>
            <w:vAlign w:val="bottom"/>
            <w:hideMark/>
          </w:tcPr>
          <w:p w14:paraId="7E0A753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0</w:t>
            </w:r>
          </w:p>
        </w:tc>
        <w:tc>
          <w:tcPr>
            <w:tcW w:w="1540" w:type="dxa"/>
            <w:tcBorders>
              <w:top w:val="nil"/>
              <w:left w:val="nil"/>
              <w:bottom w:val="single" w:sz="4" w:space="0" w:color="auto"/>
              <w:right w:val="single" w:sz="4" w:space="0" w:color="auto"/>
            </w:tcBorders>
            <w:shd w:val="clear" w:color="auto" w:fill="auto"/>
            <w:noWrap/>
            <w:vAlign w:val="bottom"/>
            <w:hideMark/>
          </w:tcPr>
          <w:p w14:paraId="723EE9EF"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215.49</w:t>
            </w:r>
          </w:p>
        </w:tc>
        <w:tc>
          <w:tcPr>
            <w:tcW w:w="1460" w:type="dxa"/>
            <w:tcBorders>
              <w:top w:val="nil"/>
              <w:left w:val="nil"/>
              <w:bottom w:val="single" w:sz="4" w:space="0" w:color="auto"/>
              <w:right w:val="single" w:sz="4" w:space="0" w:color="auto"/>
            </w:tcBorders>
            <w:shd w:val="clear" w:color="auto" w:fill="auto"/>
            <w:noWrap/>
            <w:vAlign w:val="bottom"/>
            <w:hideMark/>
          </w:tcPr>
          <w:p w14:paraId="72A16FE1"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215.49</w:t>
            </w:r>
          </w:p>
        </w:tc>
        <w:tc>
          <w:tcPr>
            <w:tcW w:w="915" w:type="dxa"/>
            <w:tcBorders>
              <w:top w:val="nil"/>
              <w:left w:val="nil"/>
              <w:bottom w:val="single" w:sz="4" w:space="0" w:color="auto"/>
              <w:right w:val="single" w:sz="4" w:space="0" w:color="auto"/>
            </w:tcBorders>
            <w:shd w:val="clear" w:color="auto" w:fill="auto"/>
            <w:noWrap/>
            <w:vAlign w:val="bottom"/>
            <w:hideMark/>
          </w:tcPr>
          <w:p w14:paraId="364E06E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00E2</w:t>
            </w:r>
          </w:p>
        </w:tc>
        <w:tc>
          <w:tcPr>
            <w:tcW w:w="802" w:type="dxa"/>
            <w:tcBorders>
              <w:top w:val="nil"/>
              <w:left w:val="nil"/>
              <w:bottom w:val="single" w:sz="4" w:space="0" w:color="auto"/>
              <w:right w:val="single" w:sz="4" w:space="0" w:color="auto"/>
            </w:tcBorders>
            <w:shd w:val="clear" w:color="auto" w:fill="auto"/>
            <w:noWrap/>
            <w:vAlign w:val="bottom"/>
            <w:hideMark/>
          </w:tcPr>
          <w:p w14:paraId="6A6B584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33269AD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0101</w:t>
            </w:r>
          </w:p>
        </w:tc>
        <w:tc>
          <w:tcPr>
            <w:tcW w:w="851" w:type="dxa"/>
            <w:tcBorders>
              <w:top w:val="nil"/>
              <w:left w:val="nil"/>
              <w:bottom w:val="single" w:sz="4" w:space="0" w:color="auto"/>
              <w:right w:val="single" w:sz="4" w:space="0" w:color="auto"/>
            </w:tcBorders>
            <w:shd w:val="clear" w:color="auto" w:fill="auto"/>
            <w:noWrap/>
            <w:vAlign w:val="bottom"/>
            <w:hideMark/>
          </w:tcPr>
          <w:p w14:paraId="6B10393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4FF01506"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581CCB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4</w:t>
            </w:r>
          </w:p>
        </w:tc>
        <w:tc>
          <w:tcPr>
            <w:tcW w:w="1082" w:type="dxa"/>
            <w:tcBorders>
              <w:top w:val="nil"/>
              <w:left w:val="nil"/>
              <w:bottom w:val="single" w:sz="4" w:space="0" w:color="auto"/>
              <w:right w:val="single" w:sz="4" w:space="0" w:color="auto"/>
            </w:tcBorders>
            <w:shd w:val="clear" w:color="auto" w:fill="auto"/>
            <w:noWrap/>
            <w:vAlign w:val="bottom"/>
            <w:hideMark/>
          </w:tcPr>
          <w:p w14:paraId="6F966416"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01010103</w:t>
            </w:r>
          </w:p>
        </w:tc>
        <w:tc>
          <w:tcPr>
            <w:tcW w:w="1440" w:type="dxa"/>
            <w:tcBorders>
              <w:top w:val="nil"/>
              <w:left w:val="nil"/>
              <w:bottom w:val="single" w:sz="4" w:space="0" w:color="auto"/>
              <w:right w:val="single" w:sz="4" w:space="0" w:color="auto"/>
            </w:tcBorders>
            <w:shd w:val="clear" w:color="auto" w:fill="auto"/>
            <w:noWrap/>
            <w:vAlign w:val="bottom"/>
            <w:hideMark/>
          </w:tcPr>
          <w:p w14:paraId="778A8C43"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215.49</w:t>
            </w:r>
          </w:p>
        </w:tc>
        <w:tc>
          <w:tcPr>
            <w:tcW w:w="1540" w:type="dxa"/>
            <w:tcBorders>
              <w:top w:val="nil"/>
              <w:left w:val="nil"/>
              <w:bottom w:val="single" w:sz="4" w:space="0" w:color="auto"/>
              <w:right w:val="single" w:sz="4" w:space="0" w:color="auto"/>
            </w:tcBorders>
            <w:shd w:val="clear" w:color="auto" w:fill="auto"/>
            <w:noWrap/>
            <w:vAlign w:val="bottom"/>
            <w:hideMark/>
          </w:tcPr>
          <w:p w14:paraId="1933D250"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232.81</w:t>
            </w:r>
          </w:p>
        </w:tc>
        <w:tc>
          <w:tcPr>
            <w:tcW w:w="1460" w:type="dxa"/>
            <w:tcBorders>
              <w:top w:val="nil"/>
              <w:left w:val="nil"/>
              <w:bottom w:val="single" w:sz="4" w:space="0" w:color="auto"/>
              <w:right w:val="single" w:sz="4" w:space="0" w:color="auto"/>
            </w:tcBorders>
            <w:shd w:val="clear" w:color="auto" w:fill="auto"/>
            <w:noWrap/>
            <w:vAlign w:val="bottom"/>
            <w:hideMark/>
          </w:tcPr>
          <w:p w14:paraId="74181728"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17.32</w:t>
            </w:r>
          </w:p>
        </w:tc>
        <w:tc>
          <w:tcPr>
            <w:tcW w:w="915" w:type="dxa"/>
            <w:tcBorders>
              <w:top w:val="nil"/>
              <w:left w:val="nil"/>
              <w:bottom w:val="single" w:sz="4" w:space="0" w:color="auto"/>
              <w:right w:val="single" w:sz="4" w:space="0" w:color="auto"/>
            </w:tcBorders>
            <w:shd w:val="clear" w:color="auto" w:fill="auto"/>
            <w:noWrap/>
            <w:vAlign w:val="bottom"/>
            <w:hideMark/>
          </w:tcPr>
          <w:p w14:paraId="5B3D606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0101</w:t>
            </w:r>
          </w:p>
        </w:tc>
        <w:tc>
          <w:tcPr>
            <w:tcW w:w="802" w:type="dxa"/>
            <w:tcBorders>
              <w:top w:val="nil"/>
              <w:left w:val="nil"/>
              <w:bottom w:val="single" w:sz="4" w:space="0" w:color="auto"/>
              <w:right w:val="single" w:sz="4" w:space="0" w:color="auto"/>
            </w:tcBorders>
            <w:shd w:val="clear" w:color="auto" w:fill="auto"/>
            <w:noWrap/>
            <w:vAlign w:val="bottom"/>
            <w:hideMark/>
          </w:tcPr>
          <w:p w14:paraId="5CA8277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39FE9DC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0103</w:t>
            </w:r>
          </w:p>
        </w:tc>
        <w:tc>
          <w:tcPr>
            <w:tcW w:w="851" w:type="dxa"/>
            <w:tcBorders>
              <w:top w:val="nil"/>
              <w:left w:val="nil"/>
              <w:bottom w:val="single" w:sz="4" w:space="0" w:color="auto"/>
              <w:right w:val="single" w:sz="4" w:space="0" w:color="auto"/>
            </w:tcBorders>
            <w:shd w:val="clear" w:color="auto" w:fill="auto"/>
            <w:noWrap/>
            <w:vAlign w:val="bottom"/>
            <w:hideMark/>
          </w:tcPr>
          <w:p w14:paraId="77F6BE5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449EA24E"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8635AB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5</w:t>
            </w:r>
          </w:p>
        </w:tc>
        <w:tc>
          <w:tcPr>
            <w:tcW w:w="1082" w:type="dxa"/>
            <w:tcBorders>
              <w:top w:val="nil"/>
              <w:left w:val="nil"/>
              <w:bottom w:val="single" w:sz="4" w:space="0" w:color="auto"/>
              <w:right w:val="single" w:sz="4" w:space="0" w:color="auto"/>
            </w:tcBorders>
            <w:shd w:val="clear" w:color="auto" w:fill="auto"/>
            <w:noWrap/>
            <w:vAlign w:val="bottom"/>
            <w:hideMark/>
          </w:tcPr>
          <w:p w14:paraId="269C595A"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01011FD1</w:t>
            </w:r>
          </w:p>
        </w:tc>
        <w:tc>
          <w:tcPr>
            <w:tcW w:w="1440" w:type="dxa"/>
            <w:tcBorders>
              <w:top w:val="nil"/>
              <w:left w:val="nil"/>
              <w:bottom w:val="single" w:sz="4" w:space="0" w:color="auto"/>
              <w:right w:val="single" w:sz="4" w:space="0" w:color="auto"/>
            </w:tcBorders>
            <w:shd w:val="clear" w:color="auto" w:fill="auto"/>
            <w:noWrap/>
            <w:vAlign w:val="bottom"/>
            <w:hideMark/>
          </w:tcPr>
          <w:p w14:paraId="571CABFC"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0</w:t>
            </w:r>
          </w:p>
        </w:tc>
        <w:tc>
          <w:tcPr>
            <w:tcW w:w="1540" w:type="dxa"/>
            <w:tcBorders>
              <w:top w:val="nil"/>
              <w:left w:val="nil"/>
              <w:bottom w:val="single" w:sz="4" w:space="0" w:color="auto"/>
              <w:right w:val="single" w:sz="4" w:space="0" w:color="auto"/>
            </w:tcBorders>
            <w:shd w:val="clear" w:color="auto" w:fill="auto"/>
            <w:noWrap/>
            <w:vAlign w:val="bottom"/>
            <w:hideMark/>
          </w:tcPr>
          <w:p w14:paraId="01FEB7AB"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260.911</w:t>
            </w:r>
          </w:p>
        </w:tc>
        <w:tc>
          <w:tcPr>
            <w:tcW w:w="1460" w:type="dxa"/>
            <w:tcBorders>
              <w:top w:val="nil"/>
              <w:left w:val="nil"/>
              <w:bottom w:val="single" w:sz="4" w:space="0" w:color="auto"/>
              <w:right w:val="single" w:sz="4" w:space="0" w:color="auto"/>
            </w:tcBorders>
            <w:shd w:val="clear" w:color="auto" w:fill="auto"/>
            <w:noWrap/>
            <w:vAlign w:val="bottom"/>
            <w:hideMark/>
          </w:tcPr>
          <w:p w14:paraId="23D8DBC9"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260.911</w:t>
            </w:r>
          </w:p>
        </w:tc>
        <w:tc>
          <w:tcPr>
            <w:tcW w:w="915" w:type="dxa"/>
            <w:tcBorders>
              <w:top w:val="nil"/>
              <w:left w:val="nil"/>
              <w:bottom w:val="single" w:sz="4" w:space="0" w:color="auto"/>
              <w:right w:val="single" w:sz="4" w:space="0" w:color="auto"/>
            </w:tcBorders>
            <w:shd w:val="clear" w:color="auto" w:fill="auto"/>
            <w:noWrap/>
            <w:vAlign w:val="bottom"/>
            <w:hideMark/>
          </w:tcPr>
          <w:p w14:paraId="51747E7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0101</w:t>
            </w:r>
          </w:p>
        </w:tc>
        <w:tc>
          <w:tcPr>
            <w:tcW w:w="802" w:type="dxa"/>
            <w:tcBorders>
              <w:top w:val="nil"/>
              <w:left w:val="nil"/>
              <w:bottom w:val="single" w:sz="4" w:space="0" w:color="auto"/>
              <w:right w:val="single" w:sz="4" w:space="0" w:color="auto"/>
            </w:tcBorders>
            <w:shd w:val="clear" w:color="auto" w:fill="auto"/>
            <w:noWrap/>
            <w:vAlign w:val="bottom"/>
            <w:hideMark/>
          </w:tcPr>
          <w:p w14:paraId="7D259BC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26D5689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1FD1</w:t>
            </w:r>
          </w:p>
        </w:tc>
        <w:tc>
          <w:tcPr>
            <w:tcW w:w="851" w:type="dxa"/>
            <w:tcBorders>
              <w:top w:val="nil"/>
              <w:left w:val="nil"/>
              <w:bottom w:val="single" w:sz="4" w:space="0" w:color="auto"/>
              <w:right w:val="single" w:sz="4" w:space="0" w:color="auto"/>
            </w:tcBorders>
            <w:shd w:val="clear" w:color="auto" w:fill="auto"/>
            <w:noWrap/>
            <w:vAlign w:val="bottom"/>
            <w:hideMark/>
          </w:tcPr>
          <w:p w14:paraId="6419960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42CB7265"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C5508C"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6</w:t>
            </w:r>
          </w:p>
        </w:tc>
        <w:tc>
          <w:tcPr>
            <w:tcW w:w="1082" w:type="dxa"/>
            <w:tcBorders>
              <w:top w:val="nil"/>
              <w:left w:val="nil"/>
              <w:bottom w:val="single" w:sz="4" w:space="0" w:color="auto"/>
              <w:right w:val="single" w:sz="4" w:space="0" w:color="auto"/>
            </w:tcBorders>
            <w:shd w:val="clear" w:color="auto" w:fill="auto"/>
            <w:noWrap/>
            <w:vAlign w:val="bottom"/>
            <w:hideMark/>
          </w:tcPr>
          <w:p w14:paraId="70AFC5E6"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01021FD2</w:t>
            </w:r>
          </w:p>
        </w:tc>
        <w:tc>
          <w:tcPr>
            <w:tcW w:w="1440" w:type="dxa"/>
            <w:tcBorders>
              <w:top w:val="nil"/>
              <w:left w:val="nil"/>
              <w:bottom w:val="single" w:sz="4" w:space="0" w:color="auto"/>
              <w:right w:val="single" w:sz="4" w:space="0" w:color="auto"/>
            </w:tcBorders>
            <w:shd w:val="clear" w:color="auto" w:fill="auto"/>
            <w:noWrap/>
            <w:vAlign w:val="bottom"/>
            <w:hideMark/>
          </w:tcPr>
          <w:p w14:paraId="22480DDB"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70.05</w:t>
            </w:r>
          </w:p>
        </w:tc>
        <w:tc>
          <w:tcPr>
            <w:tcW w:w="1540" w:type="dxa"/>
            <w:tcBorders>
              <w:top w:val="nil"/>
              <w:left w:val="nil"/>
              <w:bottom w:val="single" w:sz="4" w:space="0" w:color="auto"/>
              <w:right w:val="single" w:sz="4" w:space="0" w:color="auto"/>
            </w:tcBorders>
            <w:shd w:val="clear" w:color="auto" w:fill="auto"/>
            <w:noWrap/>
            <w:vAlign w:val="bottom"/>
            <w:hideMark/>
          </w:tcPr>
          <w:p w14:paraId="4148436E"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253.85413</w:t>
            </w:r>
          </w:p>
        </w:tc>
        <w:tc>
          <w:tcPr>
            <w:tcW w:w="1460" w:type="dxa"/>
            <w:tcBorders>
              <w:top w:val="nil"/>
              <w:left w:val="nil"/>
              <w:bottom w:val="single" w:sz="4" w:space="0" w:color="auto"/>
              <w:right w:val="single" w:sz="4" w:space="0" w:color="auto"/>
            </w:tcBorders>
            <w:shd w:val="clear" w:color="auto" w:fill="auto"/>
            <w:noWrap/>
            <w:vAlign w:val="bottom"/>
            <w:hideMark/>
          </w:tcPr>
          <w:p w14:paraId="0C4FA7A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183.80413</w:t>
            </w:r>
          </w:p>
        </w:tc>
        <w:tc>
          <w:tcPr>
            <w:tcW w:w="915" w:type="dxa"/>
            <w:tcBorders>
              <w:top w:val="nil"/>
              <w:left w:val="nil"/>
              <w:bottom w:val="single" w:sz="4" w:space="0" w:color="auto"/>
              <w:right w:val="single" w:sz="4" w:space="0" w:color="auto"/>
            </w:tcBorders>
            <w:shd w:val="clear" w:color="auto" w:fill="auto"/>
            <w:noWrap/>
            <w:vAlign w:val="bottom"/>
            <w:hideMark/>
          </w:tcPr>
          <w:p w14:paraId="66DEAF1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0102</w:t>
            </w:r>
          </w:p>
        </w:tc>
        <w:tc>
          <w:tcPr>
            <w:tcW w:w="802" w:type="dxa"/>
            <w:tcBorders>
              <w:top w:val="nil"/>
              <w:left w:val="nil"/>
              <w:bottom w:val="single" w:sz="4" w:space="0" w:color="auto"/>
              <w:right w:val="single" w:sz="4" w:space="0" w:color="auto"/>
            </w:tcBorders>
            <w:shd w:val="clear" w:color="auto" w:fill="auto"/>
            <w:noWrap/>
            <w:vAlign w:val="bottom"/>
            <w:hideMark/>
          </w:tcPr>
          <w:p w14:paraId="07EF086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7821259C"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1FD2</w:t>
            </w:r>
          </w:p>
        </w:tc>
        <w:tc>
          <w:tcPr>
            <w:tcW w:w="851" w:type="dxa"/>
            <w:tcBorders>
              <w:top w:val="nil"/>
              <w:left w:val="nil"/>
              <w:bottom w:val="single" w:sz="4" w:space="0" w:color="auto"/>
              <w:right w:val="single" w:sz="4" w:space="0" w:color="auto"/>
            </w:tcBorders>
            <w:shd w:val="clear" w:color="auto" w:fill="auto"/>
            <w:noWrap/>
            <w:vAlign w:val="bottom"/>
            <w:hideMark/>
          </w:tcPr>
          <w:p w14:paraId="2AACD09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025AD459"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1F06D5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7</w:t>
            </w:r>
          </w:p>
        </w:tc>
        <w:tc>
          <w:tcPr>
            <w:tcW w:w="1082" w:type="dxa"/>
            <w:tcBorders>
              <w:top w:val="nil"/>
              <w:left w:val="nil"/>
              <w:bottom w:val="single" w:sz="4" w:space="0" w:color="auto"/>
              <w:right w:val="single" w:sz="4" w:space="0" w:color="auto"/>
            </w:tcBorders>
            <w:shd w:val="clear" w:color="auto" w:fill="auto"/>
            <w:noWrap/>
            <w:vAlign w:val="bottom"/>
            <w:hideMark/>
          </w:tcPr>
          <w:p w14:paraId="4F9FD54F"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01030105</w:t>
            </w:r>
          </w:p>
        </w:tc>
        <w:tc>
          <w:tcPr>
            <w:tcW w:w="1440" w:type="dxa"/>
            <w:tcBorders>
              <w:top w:val="nil"/>
              <w:left w:val="nil"/>
              <w:bottom w:val="single" w:sz="4" w:space="0" w:color="auto"/>
              <w:right w:val="single" w:sz="4" w:space="0" w:color="auto"/>
            </w:tcBorders>
            <w:shd w:val="clear" w:color="auto" w:fill="auto"/>
            <w:noWrap/>
            <w:vAlign w:val="bottom"/>
            <w:hideMark/>
          </w:tcPr>
          <w:p w14:paraId="41C719B5"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232.81</w:t>
            </w:r>
          </w:p>
        </w:tc>
        <w:tc>
          <w:tcPr>
            <w:tcW w:w="1540" w:type="dxa"/>
            <w:tcBorders>
              <w:top w:val="nil"/>
              <w:left w:val="nil"/>
              <w:bottom w:val="single" w:sz="4" w:space="0" w:color="auto"/>
              <w:right w:val="single" w:sz="4" w:space="0" w:color="auto"/>
            </w:tcBorders>
            <w:shd w:val="clear" w:color="auto" w:fill="auto"/>
            <w:noWrap/>
            <w:vAlign w:val="bottom"/>
            <w:hideMark/>
          </w:tcPr>
          <w:p w14:paraId="0E31FEB6"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300.19</w:t>
            </w:r>
          </w:p>
        </w:tc>
        <w:tc>
          <w:tcPr>
            <w:tcW w:w="1460" w:type="dxa"/>
            <w:tcBorders>
              <w:top w:val="nil"/>
              <w:left w:val="nil"/>
              <w:bottom w:val="single" w:sz="4" w:space="0" w:color="auto"/>
              <w:right w:val="single" w:sz="4" w:space="0" w:color="auto"/>
            </w:tcBorders>
            <w:shd w:val="clear" w:color="auto" w:fill="auto"/>
            <w:noWrap/>
            <w:vAlign w:val="bottom"/>
            <w:hideMark/>
          </w:tcPr>
          <w:p w14:paraId="2F054A4F"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67.38</w:t>
            </w:r>
          </w:p>
        </w:tc>
        <w:tc>
          <w:tcPr>
            <w:tcW w:w="915" w:type="dxa"/>
            <w:tcBorders>
              <w:top w:val="nil"/>
              <w:left w:val="nil"/>
              <w:bottom w:val="single" w:sz="4" w:space="0" w:color="auto"/>
              <w:right w:val="single" w:sz="4" w:space="0" w:color="auto"/>
            </w:tcBorders>
            <w:shd w:val="clear" w:color="auto" w:fill="auto"/>
            <w:noWrap/>
            <w:vAlign w:val="bottom"/>
            <w:hideMark/>
          </w:tcPr>
          <w:p w14:paraId="7900896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0103</w:t>
            </w:r>
          </w:p>
        </w:tc>
        <w:tc>
          <w:tcPr>
            <w:tcW w:w="802" w:type="dxa"/>
            <w:tcBorders>
              <w:top w:val="nil"/>
              <w:left w:val="nil"/>
              <w:bottom w:val="single" w:sz="4" w:space="0" w:color="auto"/>
              <w:right w:val="single" w:sz="4" w:space="0" w:color="auto"/>
            </w:tcBorders>
            <w:shd w:val="clear" w:color="auto" w:fill="auto"/>
            <w:noWrap/>
            <w:vAlign w:val="bottom"/>
            <w:hideMark/>
          </w:tcPr>
          <w:p w14:paraId="24A3D996"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3CDF069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0105</w:t>
            </w:r>
          </w:p>
        </w:tc>
        <w:tc>
          <w:tcPr>
            <w:tcW w:w="851" w:type="dxa"/>
            <w:tcBorders>
              <w:top w:val="nil"/>
              <w:left w:val="nil"/>
              <w:bottom w:val="single" w:sz="4" w:space="0" w:color="auto"/>
              <w:right w:val="single" w:sz="4" w:space="0" w:color="auto"/>
            </w:tcBorders>
            <w:shd w:val="clear" w:color="auto" w:fill="auto"/>
            <w:noWrap/>
            <w:vAlign w:val="bottom"/>
            <w:hideMark/>
          </w:tcPr>
          <w:p w14:paraId="530BAF8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2657A872"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191142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8</w:t>
            </w:r>
          </w:p>
        </w:tc>
        <w:tc>
          <w:tcPr>
            <w:tcW w:w="1082" w:type="dxa"/>
            <w:tcBorders>
              <w:top w:val="nil"/>
              <w:left w:val="nil"/>
              <w:bottom w:val="single" w:sz="4" w:space="0" w:color="auto"/>
              <w:right w:val="single" w:sz="4" w:space="0" w:color="auto"/>
            </w:tcBorders>
            <w:shd w:val="clear" w:color="auto" w:fill="auto"/>
            <w:noWrap/>
            <w:vAlign w:val="bottom"/>
            <w:hideMark/>
          </w:tcPr>
          <w:p w14:paraId="65BFE4E1"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01030108</w:t>
            </w:r>
          </w:p>
        </w:tc>
        <w:tc>
          <w:tcPr>
            <w:tcW w:w="1440" w:type="dxa"/>
            <w:tcBorders>
              <w:top w:val="nil"/>
              <w:left w:val="nil"/>
              <w:bottom w:val="single" w:sz="4" w:space="0" w:color="auto"/>
              <w:right w:val="single" w:sz="4" w:space="0" w:color="auto"/>
            </w:tcBorders>
            <w:shd w:val="clear" w:color="auto" w:fill="auto"/>
            <w:noWrap/>
            <w:vAlign w:val="bottom"/>
            <w:hideMark/>
          </w:tcPr>
          <w:p w14:paraId="0DBC771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232.81</w:t>
            </w:r>
          </w:p>
        </w:tc>
        <w:tc>
          <w:tcPr>
            <w:tcW w:w="1540" w:type="dxa"/>
            <w:tcBorders>
              <w:top w:val="nil"/>
              <w:left w:val="nil"/>
              <w:bottom w:val="single" w:sz="4" w:space="0" w:color="auto"/>
              <w:right w:val="single" w:sz="4" w:space="0" w:color="auto"/>
            </w:tcBorders>
            <w:shd w:val="clear" w:color="auto" w:fill="auto"/>
            <w:noWrap/>
            <w:vAlign w:val="bottom"/>
            <w:hideMark/>
          </w:tcPr>
          <w:p w14:paraId="1232522E"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300.6664</w:t>
            </w:r>
          </w:p>
        </w:tc>
        <w:tc>
          <w:tcPr>
            <w:tcW w:w="1460" w:type="dxa"/>
            <w:tcBorders>
              <w:top w:val="nil"/>
              <w:left w:val="nil"/>
              <w:bottom w:val="single" w:sz="4" w:space="0" w:color="auto"/>
              <w:right w:val="single" w:sz="4" w:space="0" w:color="auto"/>
            </w:tcBorders>
            <w:shd w:val="clear" w:color="auto" w:fill="auto"/>
            <w:noWrap/>
            <w:vAlign w:val="bottom"/>
            <w:hideMark/>
          </w:tcPr>
          <w:p w14:paraId="2F875C7E"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67.8564</w:t>
            </w:r>
          </w:p>
        </w:tc>
        <w:tc>
          <w:tcPr>
            <w:tcW w:w="915" w:type="dxa"/>
            <w:tcBorders>
              <w:top w:val="nil"/>
              <w:left w:val="nil"/>
              <w:bottom w:val="single" w:sz="4" w:space="0" w:color="auto"/>
              <w:right w:val="single" w:sz="4" w:space="0" w:color="auto"/>
            </w:tcBorders>
            <w:shd w:val="clear" w:color="auto" w:fill="auto"/>
            <w:noWrap/>
            <w:vAlign w:val="bottom"/>
            <w:hideMark/>
          </w:tcPr>
          <w:p w14:paraId="76F426E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0103</w:t>
            </w:r>
          </w:p>
        </w:tc>
        <w:tc>
          <w:tcPr>
            <w:tcW w:w="802" w:type="dxa"/>
            <w:tcBorders>
              <w:top w:val="nil"/>
              <w:left w:val="nil"/>
              <w:bottom w:val="single" w:sz="4" w:space="0" w:color="auto"/>
              <w:right w:val="single" w:sz="4" w:space="0" w:color="auto"/>
            </w:tcBorders>
            <w:shd w:val="clear" w:color="auto" w:fill="auto"/>
            <w:noWrap/>
            <w:vAlign w:val="bottom"/>
            <w:hideMark/>
          </w:tcPr>
          <w:p w14:paraId="0F86A4E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3B6FD73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0108</w:t>
            </w:r>
          </w:p>
        </w:tc>
        <w:tc>
          <w:tcPr>
            <w:tcW w:w="851" w:type="dxa"/>
            <w:tcBorders>
              <w:top w:val="nil"/>
              <w:left w:val="nil"/>
              <w:bottom w:val="single" w:sz="4" w:space="0" w:color="auto"/>
              <w:right w:val="single" w:sz="4" w:space="0" w:color="auto"/>
            </w:tcBorders>
            <w:shd w:val="clear" w:color="auto" w:fill="auto"/>
            <w:noWrap/>
            <w:vAlign w:val="bottom"/>
            <w:hideMark/>
          </w:tcPr>
          <w:p w14:paraId="4C9FB7B6"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733AFD6D"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BE5E36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9</w:t>
            </w:r>
          </w:p>
        </w:tc>
        <w:tc>
          <w:tcPr>
            <w:tcW w:w="1082" w:type="dxa"/>
            <w:tcBorders>
              <w:top w:val="nil"/>
              <w:left w:val="nil"/>
              <w:bottom w:val="single" w:sz="4" w:space="0" w:color="auto"/>
              <w:right w:val="single" w:sz="4" w:space="0" w:color="auto"/>
            </w:tcBorders>
            <w:shd w:val="clear" w:color="auto" w:fill="auto"/>
            <w:noWrap/>
            <w:vAlign w:val="bottom"/>
            <w:hideMark/>
          </w:tcPr>
          <w:p w14:paraId="0D518C8F"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01040102</w:t>
            </w:r>
          </w:p>
        </w:tc>
        <w:tc>
          <w:tcPr>
            <w:tcW w:w="1440" w:type="dxa"/>
            <w:tcBorders>
              <w:top w:val="nil"/>
              <w:left w:val="nil"/>
              <w:bottom w:val="single" w:sz="4" w:space="0" w:color="auto"/>
              <w:right w:val="single" w:sz="4" w:space="0" w:color="auto"/>
            </w:tcBorders>
            <w:shd w:val="clear" w:color="auto" w:fill="auto"/>
            <w:noWrap/>
            <w:vAlign w:val="bottom"/>
            <w:hideMark/>
          </w:tcPr>
          <w:p w14:paraId="0C8A0EE3"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0</w:t>
            </w:r>
          </w:p>
        </w:tc>
        <w:tc>
          <w:tcPr>
            <w:tcW w:w="1540" w:type="dxa"/>
            <w:tcBorders>
              <w:top w:val="nil"/>
              <w:left w:val="nil"/>
              <w:bottom w:val="single" w:sz="4" w:space="0" w:color="auto"/>
              <w:right w:val="single" w:sz="4" w:space="0" w:color="auto"/>
            </w:tcBorders>
            <w:shd w:val="clear" w:color="auto" w:fill="auto"/>
            <w:noWrap/>
            <w:vAlign w:val="bottom"/>
            <w:hideMark/>
          </w:tcPr>
          <w:p w14:paraId="2769D223"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69.91387</w:t>
            </w:r>
          </w:p>
        </w:tc>
        <w:tc>
          <w:tcPr>
            <w:tcW w:w="1460" w:type="dxa"/>
            <w:tcBorders>
              <w:top w:val="nil"/>
              <w:left w:val="nil"/>
              <w:bottom w:val="single" w:sz="4" w:space="0" w:color="auto"/>
              <w:right w:val="single" w:sz="4" w:space="0" w:color="auto"/>
            </w:tcBorders>
            <w:shd w:val="clear" w:color="auto" w:fill="auto"/>
            <w:noWrap/>
            <w:vAlign w:val="bottom"/>
            <w:hideMark/>
          </w:tcPr>
          <w:p w14:paraId="21AF60FC"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69.91387</w:t>
            </w:r>
          </w:p>
        </w:tc>
        <w:tc>
          <w:tcPr>
            <w:tcW w:w="915" w:type="dxa"/>
            <w:tcBorders>
              <w:top w:val="nil"/>
              <w:left w:val="nil"/>
              <w:bottom w:val="single" w:sz="4" w:space="0" w:color="auto"/>
              <w:right w:val="single" w:sz="4" w:space="0" w:color="auto"/>
            </w:tcBorders>
            <w:shd w:val="clear" w:color="auto" w:fill="auto"/>
            <w:noWrap/>
            <w:vAlign w:val="bottom"/>
            <w:hideMark/>
          </w:tcPr>
          <w:p w14:paraId="602855F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0104</w:t>
            </w:r>
          </w:p>
        </w:tc>
        <w:tc>
          <w:tcPr>
            <w:tcW w:w="802" w:type="dxa"/>
            <w:tcBorders>
              <w:top w:val="nil"/>
              <w:left w:val="nil"/>
              <w:bottom w:val="single" w:sz="4" w:space="0" w:color="auto"/>
              <w:right w:val="single" w:sz="4" w:space="0" w:color="auto"/>
            </w:tcBorders>
            <w:shd w:val="clear" w:color="auto" w:fill="auto"/>
            <w:noWrap/>
            <w:vAlign w:val="bottom"/>
            <w:hideMark/>
          </w:tcPr>
          <w:p w14:paraId="067714A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2160841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0102</w:t>
            </w:r>
          </w:p>
        </w:tc>
        <w:tc>
          <w:tcPr>
            <w:tcW w:w="851" w:type="dxa"/>
            <w:tcBorders>
              <w:top w:val="nil"/>
              <w:left w:val="nil"/>
              <w:bottom w:val="single" w:sz="4" w:space="0" w:color="auto"/>
              <w:right w:val="single" w:sz="4" w:space="0" w:color="auto"/>
            </w:tcBorders>
            <w:shd w:val="clear" w:color="auto" w:fill="auto"/>
            <w:noWrap/>
            <w:vAlign w:val="bottom"/>
            <w:hideMark/>
          </w:tcPr>
          <w:p w14:paraId="0EB93BE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5A22B97C"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91944D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10</w:t>
            </w:r>
          </w:p>
        </w:tc>
        <w:tc>
          <w:tcPr>
            <w:tcW w:w="1082" w:type="dxa"/>
            <w:tcBorders>
              <w:top w:val="nil"/>
              <w:left w:val="nil"/>
              <w:bottom w:val="single" w:sz="4" w:space="0" w:color="auto"/>
              <w:right w:val="single" w:sz="4" w:space="0" w:color="auto"/>
            </w:tcBorders>
            <w:shd w:val="clear" w:color="auto" w:fill="auto"/>
            <w:noWrap/>
            <w:vAlign w:val="bottom"/>
            <w:hideMark/>
          </w:tcPr>
          <w:p w14:paraId="1973E5AC"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01040106</w:t>
            </w:r>
          </w:p>
        </w:tc>
        <w:tc>
          <w:tcPr>
            <w:tcW w:w="1440" w:type="dxa"/>
            <w:tcBorders>
              <w:top w:val="nil"/>
              <w:left w:val="nil"/>
              <w:bottom w:val="single" w:sz="4" w:space="0" w:color="auto"/>
              <w:right w:val="single" w:sz="4" w:space="0" w:color="auto"/>
            </w:tcBorders>
            <w:shd w:val="clear" w:color="auto" w:fill="auto"/>
            <w:noWrap/>
            <w:vAlign w:val="bottom"/>
            <w:hideMark/>
          </w:tcPr>
          <w:p w14:paraId="0E3EB5F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215.49</w:t>
            </w:r>
          </w:p>
        </w:tc>
        <w:tc>
          <w:tcPr>
            <w:tcW w:w="1540" w:type="dxa"/>
            <w:tcBorders>
              <w:top w:val="nil"/>
              <w:left w:val="nil"/>
              <w:bottom w:val="single" w:sz="4" w:space="0" w:color="auto"/>
              <w:right w:val="single" w:sz="4" w:space="0" w:color="auto"/>
            </w:tcBorders>
            <w:shd w:val="clear" w:color="auto" w:fill="auto"/>
            <w:noWrap/>
            <w:vAlign w:val="bottom"/>
            <w:hideMark/>
          </w:tcPr>
          <w:p w14:paraId="16D7FE08"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232.81</w:t>
            </w:r>
          </w:p>
        </w:tc>
        <w:tc>
          <w:tcPr>
            <w:tcW w:w="1460" w:type="dxa"/>
            <w:tcBorders>
              <w:top w:val="nil"/>
              <w:left w:val="nil"/>
              <w:bottom w:val="single" w:sz="4" w:space="0" w:color="auto"/>
              <w:right w:val="single" w:sz="4" w:space="0" w:color="auto"/>
            </w:tcBorders>
            <w:shd w:val="clear" w:color="auto" w:fill="auto"/>
            <w:noWrap/>
            <w:vAlign w:val="bottom"/>
            <w:hideMark/>
          </w:tcPr>
          <w:p w14:paraId="773933F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17.32</w:t>
            </w:r>
          </w:p>
        </w:tc>
        <w:tc>
          <w:tcPr>
            <w:tcW w:w="915" w:type="dxa"/>
            <w:tcBorders>
              <w:top w:val="nil"/>
              <w:left w:val="nil"/>
              <w:bottom w:val="single" w:sz="4" w:space="0" w:color="auto"/>
              <w:right w:val="single" w:sz="4" w:space="0" w:color="auto"/>
            </w:tcBorders>
            <w:shd w:val="clear" w:color="auto" w:fill="auto"/>
            <w:noWrap/>
            <w:vAlign w:val="bottom"/>
            <w:hideMark/>
          </w:tcPr>
          <w:p w14:paraId="688AD036"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0104</w:t>
            </w:r>
          </w:p>
        </w:tc>
        <w:tc>
          <w:tcPr>
            <w:tcW w:w="802" w:type="dxa"/>
            <w:tcBorders>
              <w:top w:val="nil"/>
              <w:left w:val="nil"/>
              <w:bottom w:val="single" w:sz="4" w:space="0" w:color="auto"/>
              <w:right w:val="single" w:sz="4" w:space="0" w:color="auto"/>
            </w:tcBorders>
            <w:shd w:val="clear" w:color="auto" w:fill="auto"/>
            <w:noWrap/>
            <w:vAlign w:val="bottom"/>
            <w:hideMark/>
          </w:tcPr>
          <w:p w14:paraId="306286D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4EDC2DD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0106</w:t>
            </w:r>
          </w:p>
        </w:tc>
        <w:tc>
          <w:tcPr>
            <w:tcW w:w="851" w:type="dxa"/>
            <w:tcBorders>
              <w:top w:val="nil"/>
              <w:left w:val="nil"/>
              <w:bottom w:val="single" w:sz="4" w:space="0" w:color="auto"/>
              <w:right w:val="single" w:sz="4" w:space="0" w:color="auto"/>
            </w:tcBorders>
            <w:shd w:val="clear" w:color="auto" w:fill="auto"/>
            <w:noWrap/>
            <w:vAlign w:val="bottom"/>
            <w:hideMark/>
          </w:tcPr>
          <w:p w14:paraId="6FD85AD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122B37EC"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132A4C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w:t>
            </w:r>
          </w:p>
        </w:tc>
        <w:tc>
          <w:tcPr>
            <w:tcW w:w="1082" w:type="dxa"/>
            <w:tcBorders>
              <w:top w:val="nil"/>
              <w:left w:val="nil"/>
              <w:bottom w:val="single" w:sz="4" w:space="0" w:color="auto"/>
              <w:right w:val="single" w:sz="4" w:space="0" w:color="auto"/>
            </w:tcBorders>
            <w:shd w:val="clear" w:color="auto" w:fill="auto"/>
            <w:noWrap/>
            <w:vAlign w:val="bottom"/>
            <w:hideMark/>
          </w:tcPr>
          <w:p w14:paraId="0EE88B97"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01050107</w:t>
            </w:r>
          </w:p>
        </w:tc>
        <w:tc>
          <w:tcPr>
            <w:tcW w:w="1440" w:type="dxa"/>
            <w:tcBorders>
              <w:top w:val="nil"/>
              <w:left w:val="nil"/>
              <w:bottom w:val="single" w:sz="4" w:space="0" w:color="auto"/>
              <w:right w:val="single" w:sz="4" w:space="0" w:color="auto"/>
            </w:tcBorders>
            <w:shd w:val="clear" w:color="auto" w:fill="auto"/>
            <w:noWrap/>
            <w:vAlign w:val="bottom"/>
            <w:hideMark/>
          </w:tcPr>
          <w:p w14:paraId="0A3FC7CC"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300.19</w:t>
            </w:r>
          </w:p>
        </w:tc>
        <w:tc>
          <w:tcPr>
            <w:tcW w:w="1540" w:type="dxa"/>
            <w:tcBorders>
              <w:top w:val="nil"/>
              <w:left w:val="nil"/>
              <w:bottom w:val="single" w:sz="4" w:space="0" w:color="auto"/>
              <w:right w:val="single" w:sz="4" w:space="0" w:color="auto"/>
            </w:tcBorders>
            <w:shd w:val="clear" w:color="auto" w:fill="auto"/>
            <w:noWrap/>
            <w:vAlign w:val="bottom"/>
            <w:hideMark/>
          </w:tcPr>
          <w:p w14:paraId="4BE094F8"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443.81</w:t>
            </w:r>
          </w:p>
        </w:tc>
        <w:tc>
          <w:tcPr>
            <w:tcW w:w="1460" w:type="dxa"/>
            <w:tcBorders>
              <w:top w:val="nil"/>
              <w:left w:val="nil"/>
              <w:bottom w:val="single" w:sz="4" w:space="0" w:color="auto"/>
              <w:right w:val="single" w:sz="4" w:space="0" w:color="auto"/>
            </w:tcBorders>
            <w:shd w:val="clear" w:color="auto" w:fill="auto"/>
            <w:noWrap/>
            <w:vAlign w:val="bottom"/>
            <w:hideMark/>
          </w:tcPr>
          <w:p w14:paraId="01BFC49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143.62</w:t>
            </w:r>
          </w:p>
        </w:tc>
        <w:tc>
          <w:tcPr>
            <w:tcW w:w="915" w:type="dxa"/>
            <w:tcBorders>
              <w:top w:val="nil"/>
              <w:left w:val="nil"/>
              <w:bottom w:val="single" w:sz="4" w:space="0" w:color="auto"/>
              <w:right w:val="single" w:sz="4" w:space="0" w:color="auto"/>
            </w:tcBorders>
            <w:shd w:val="clear" w:color="auto" w:fill="auto"/>
            <w:noWrap/>
            <w:vAlign w:val="bottom"/>
            <w:hideMark/>
          </w:tcPr>
          <w:p w14:paraId="34E6034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0105</w:t>
            </w:r>
          </w:p>
        </w:tc>
        <w:tc>
          <w:tcPr>
            <w:tcW w:w="802" w:type="dxa"/>
            <w:tcBorders>
              <w:top w:val="nil"/>
              <w:left w:val="nil"/>
              <w:bottom w:val="single" w:sz="4" w:space="0" w:color="auto"/>
              <w:right w:val="single" w:sz="4" w:space="0" w:color="auto"/>
            </w:tcBorders>
            <w:shd w:val="clear" w:color="auto" w:fill="auto"/>
            <w:noWrap/>
            <w:vAlign w:val="bottom"/>
            <w:hideMark/>
          </w:tcPr>
          <w:p w14:paraId="7719025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157B363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0107</w:t>
            </w:r>
          </w:p>
        </w:tc>
        <w:tc>
          <w:tcPr>
            <w:tcW w:w="851" w:type="dxa"/>
            <w:tcBorders>
              <w:top w:val="nil"/>
              <w:left w:val="nil"/>
              <w:bottom w:val="single" w:sz="4" w:space="0" w:color="auto"/>
              <w:right w:val="single" w:sz="4" w:space="0" w:color="auto"/>
            </w:tcBorders>
            <w:shd w:val="clear" w:color="auto" w:fill="auto"/>
            <w:noWrap/>
            <w:vAlign w:val="bottom"/>
            <w:hideMark/>
          </w:tcPr>
          <w:p w14:paraId="32DAE25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40381543"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F0D114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12</w:t>
            </w:r>
          </w:p>
        </w:tc>
        <w:tc>
          <w:tcPr>
            <w:tcW w:w="1082" w:type="dxa"/>
            <w:tcBorders>
              <w:top w:val="nil"/>
              <w:left w:val="nil"/>
              <w:bottom w:val="single" w:sz="4" w:space="0" w:color="auto"/>
              <w:right w:val="single" w:sz="4" w:space="0" w:color="auto"/>
            </w:tcBorders>
            <w:shd w:val="clear" w:color="auto" w:fill="auto"/>
            <w:noWrap/>
            <w:vAlign w:val="bottom"/>
            <w:hideMark/>
          </w:tcPr>
          <w:p w14:paraId="535DBC7E"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01060105</w:t>
            </w:r>
          </w:p>
        </w:tc>
        <w:tc>
          <w:tcPr>
            <w:tcW w:w="1440" w:type="dxa"/>
            <w:tcBorders>
              <w:top w:val="nil"/>
              <w:left w:val="nil"/>
              <w:bottom w:val="single" w:sz="4" w:space="0" w:color="auto"/>
              <w:right w:val="single" w:sz="4" w:space="0" w:color="auto"/>
            </w:tcBorders>
            <w:shd w:val="clear" w:color="auto" w:fill="auto"/>
            <w:noWrap/>
            <w:vAlign w:val="bottom"/>
            <w:hideMark/>
          </w:tcPr>
          <w:p w14:paraId="4E1521D6"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232.81</w:t>
            </w:r>
          </w:p>
        </w:tc>
        <w:tc>
          <w:tcPr>
            <w:tcW w:w="1540" w:type="dxa"/>
            <w:tcBorders>
              <w:top w:val="nil"/>
              <w:left w:val="nil"/>
              <w:bottom w:val="single" w:sz="4" w:space="0" w:color="auto"/>
              <w:right w:val="single" w:sz="4" w:space="0" w:color="auto"/>
            </w:tcBorders>
            <w:shd w:val="clear" w:color="auto" w:fill="auto"/>
            <w:noWrap/>
            <w:vAlign w:val="bottom"/>
            <w:hideMark/>
          </w:tcPr>
          <w:p w14:paraId="1BBFF67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300.6664</w:t>
            </w:r>
          </w:p>
        </w:tc>
        <w:tc>
          <w:tcPr>
            <w:tcW w:w="1460" w:type="dxa"/>
            <w:tcBorders>
              <w:top w:val="nil"/>
              <w:left w:val="nil"/>
              <w:bottom w:val="single" w:sz="4" w:space="0" w:color="auto"/>
              <w:right w:val="single" w:sz="4" w:space="0" w:color="auto"/>
            </w:tcBorders>
            <w:shd w:val="clear" w:color="auto" w:fill="auto"/>
            <w:noWrap/>
            <w:vAlign w:val="bottom"/>
            <w:hideMark/>
          </w:tcPr>
          <w:p w14:paraId="2E5E35E0"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67.8564</w:t>
            </w:r>
          </w:p>
        </w:tc>
        <w:tc>
          <w:tcPr>
            <w:tcW w:w="915" w:type="dxa"/>
            <w:tcBorders>
              <w:top w:val="nil"/>
              <w:left w:val="nil"/>
              <w:bottom w:val="single" w:sz="4" w:space="0" w:color="auto"/>
              <w:right w:val="single" w:sz="4" w:space="0" w:color="auto"/>
            </w:tcBorders>
            <w:shd w:val="clear" w:color="auto" w:fill="auto"/>
            <w:noWrap/>
            <w:vAlign w:val="bottom"/>
            <w:hideMark/>
          </w:tcPr>
          <w:p w14:paraId="6F45B0A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0106</w:t>
            </w:r>
          </w:p>
        </w:tc>
        <w:tc>
          <w:tcPr>
            <w:tcW w:w="802" w:type="dxa"/>
            <w:tcBorders>
              <w:top w:val="nil"/>
              <w:left w:val="nil"/>
              <w:bottom w:val="single" w:sz="4" w:space="0" w:color="auto"/>
              <w:right w:val="single" w:sz="4" w:space="0" w:color="auto"/>
            </w:tcBorders>
            <w:shd w:val="clear" w:color="auto" w:fill="auto"/>
            <w:noWrap/>
            <w:vAlign w:val="bottom"/>
            <w:hideMark/>
          </w:tcPr>
          <w:p w14:paraId="5F96240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1DF0C6A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0105</w:t>
            </w:r>
          </w:p>
        </w:tc>
        <w:tc>
          <w:tcPr>
            <w:tcW w:w="851" w:type="dxa"/>
            <w:tcBorders>
              <w:top w:val="nil"/>
              <w:left w:val="nil"/>
              <w:bottom w:val="single" w:sz="4" w:space="0" w:color="auto"/>
              <w:right w:val="single" w:sz="4" w:space="0" w:color="auto"/>
            </w:tcBorders>
            <w:shd w:val="clear" w:color="auto" w:fill="auto"/>
            <w:noWrap/>
            <w:vAlign w:val="bottom"/>
            <w:hideMark/>
          </w:tcPr>
          <w:p w14:paraId="3902EC8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108F2923"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294839B"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w:t>
            </w:r>
          </w:p>
        </w:tc>
        <w:tc>
          <w:tcPr>
            <w:tcW w:w="1082" w:type="dxa"/>
            <w:tcBorders>
              <w:top w:val="nil"/>
              <w:left w:val="nil"/>
              <w:bottom w:val="single" w:sz="4" w:space="0" w:color="auto"/>
              <w:right w:val="single" w:sz="4" w:space="0" w:color="auto"/>
            </w:tcBorders>
            <w:shd w:val="clear" w:color="auto" w:fill="auto"/>
            <w:noWrap/>
            <w:vAlign w:val="bottom"/>
            <w:hideMark/>
          </w:tcPr>
          <w:p w14:paraId="5689AA19"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01060108</w:t>
            </w:r>
          </w:p>
        </w:tc>
        <w:tc>
          <w:tcPr>
            <w:tcW w:w="1440" w:type="dxa"/>
            <w:tcBorders>
              <w:top w:val="nil"/>
              <w:left w:val="nil"/>
              <w:bottom w:val="single" w:sz="4" w:space="0" w:color="auto"/>
              <w:right w:val="single" w:sz="4" w:space="0" w:color="auto"/>
            </w:tcBorders>
            <w:shd w:val="clear" w:color="auto" w:fill="auto"/>
            <w:noWrap/>
            <w:vAlign w:val="bottom"/>
            <w:hideMark/>
          </w:tcPr>
          <w:p w14:paraId="7A4F6449"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232.81</w:t>
            </w:r>
          </w:p>
        </w:tc>
        <w:tc>
          <w:tcPr>
            <w:tcW w:w="1540" w:type="dxa"/>
            <w:tcBorders>
              <w:top w:val="nil"/>
              <w:left w:val="nil"/>
              <w:bottom w:val="single" w:sz="4" w:space="0" w:color="auto"/>
              <w:right w:val="single" w:sz="4" w:space="0" w:color="auto"/>
            </w:tcBorders>
            <w:shd w:val="clear" w:color="auto" w:fill="auto"/>
            <w:noWrap/>
            <w:vAlign w:val="bottom"/>
            <w:hideMark/>
          </w:tcPr>
          <w:p w14:paraId="52C7313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300.19</w:t>
            </w:r>
          </w:p>
        </w:tc>
        <w:tc>
          <w:tcPr>
            <w:tcW w:w="1460" w:type="dxa"/>
            <w:tcBorders>
              <w:top w:val="nil"/>
              <w:left w:val="nil"/>
              <w:bottom w:val="single" w:sz="4" w:space="0" w:color="auto"/>
              <w:right w:val="single" w:sz="4" w:space="0" w:color="auto"/>
            </w:tcBorders>
            <w:shd w:val="clear" w:color="auto" w:fill="auto"/>
            <w:noWrap/>
            <w:vAlign w:val="bottom"/>
            <w:hideMark/>
          </w:tcPr>
          <w:p w14:paraId="3EB8E094"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67.38</w:t>
            </w:r>
          </w:p>
        </w:tc>
        <w:tc>
          <w:tcPr>
            <w:tcW w:w="915" w:type="dxa"/>
            <w:tcBorders>
              <w:top w:val="nil"/>
              <w:left w:val="nil"/>
              <w:bottom w:val="single" w:sz="4" w:space="0" w:color="auto"/>
              <w:right w:val="single" w:sz="4" w:space="0" w:color="auto"/>
            </w:tcBorders>
            <w:shd w:val="clear" w:color="auto" w:fill="auto"/>
            <w:noWrap/>
            <w:vAlign w:val="bottom"/>
            <w:hideMark/>
          </w:tcPr>
          <w:p w14:paraId="558C6B6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0106</w:t>
            </w:r>
          </w:p>
        </w:tc>
        <w:tc>
          <w:tcPr>
            <w:tcW w:w="802" w:type="dxa"/>
            <w:tcBorders>
              <w:top w:val="nil"/>
              <w:left w:val="nil"/>
              <w:bottom w:val="single" w:sz="4" w:space="0" w:color="auto"/>
              <w:right w:val="single" w:sz="4" w:space="0" w:color="auto"/>
            </w:tcBorders>
            <w:shd w:val="clear" w:color="auto" w:fill="auto"/>
            <w:noWrap/>
            <w:vAlign w:val="bottom"/>
            <w:hideMark/>
          </w:tcPr>
          <w:p w14:paraId="0702106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753B6CF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0108</w:t>
            </w:r>
          </w:p>
        </w:tc>
        <w:tc>
          <w:tcPr>
            <w:tcW w:w="851" w:type="dxa"/>
            <w:tcBorders>
              <w:top w:val="nil"/>
              <w:left w:val="nil"/>
              <w:bottom w:val="single" w:sz="4" w:space="0" w:color="auto"/>
              <w:right w:val="single" w:sz="4" w:space="0" w:color="auto"/>
            </w:tcBorders>
            <w:shd w:val="clear" w:color="auto" w:fill="auto"/>
            <w:noWrap/>
            <w:vAlign w:val="bottom"/>
            <w:hideMark/>
          </w:tcPr>
          <w:p w14:paraId="03D153F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37346BB8"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F29E79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14</w:t>
            </w:r>
          </w:p>
        </w:tc>
        <w:tc>
          <w:tcPr>
            <w:tcW w:w="1082" w:type="dxa"/>
            <w:tcBorders>
              <w:top w:val="nil"/>
              <w:left w:val="nil"/>
              <w:bottom w:val="single" w:sz="4" w:space="0" w:color="auto"/>
              <w:right w:val="single" w:sz="4" w:space="0" w:color="auto"/>
            </w:tcBorders>
            <w:shd w:val="clear" w:color="auto" w:fill="auto"/>
            <w:noWrap/>
            <w:vAlign w:val="bottom"/>
            <w:hideMark/>
          </w:tcPr>
          <w:p w14:paraId="65A6C826"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01070109</w:t>
            </w:r>
          </w:p>
        </w:tc>
        <w:tc>
          <w:tcPr>
            <w:tcW w:w="1440" w:type="dxa"/>
            <w:tcBorders>
              <w:top w:val="nil"/>
              <w:left w:val="nil"/>
              <w:bottom w:val="single" w:sz="4" w:space="0" w:color="auto"/>
              <w:right w:val="single" w:sz="4" w:space="0" w:color="auto"/>
            </w:tcBorders>
            <w:shd w:val="clear" w:color="auto" w:fill="auto"/>
            <w:noWrap/>
            <w:vAlign w:val="bottom"/>
            <w:hideMark/>
          </w:tcPr>
          <w:p w14:paraId="4A594567"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443.81</w:t>
            </w:r>
          </w:p>
        </w:tc>
        <w:tc>
          <w:tcPr>
            <w:tcW w:w="1540" w:type="dxa"/>
            <w:tcBorders>
              <w:top w:val="nil"/>
              <w:left w:val="nil"/>
              <w:bottom w:val="single" w:sz="4" w:space="0" w:color="auto"/>
              <w:right w:val="single" w:sz="4" w:space="0" w:color="auto"/>
            </w:tcBorders>
            <w:shd w:val="clear" w:color="auto" w:fill="auto"/>
            <w:noWrap/>
            <w:vAlign w:val="bottom"/>
            <w:hideMark/>
          </w:tcPr>
          <w:p w14:paraId="5DC853F6"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511.19</w:t>
            </w:r>
          </w:p>
        </w:tc>
        <w:tc>
          <w:tcPr>
            <w:tcW w:w="1460" w:type="dxa"/>
            <w:tcBorders>
              <w:top w:val="nil"/>
              <w:left w:val="nil"/>
              <w:bottom w:val="single" w:sz="4" w:space="0" w:color="auto"/>
              <w:right w:val="single" w:sz="4" w:space="0" w:color="auto"/>
            </w:tcBorders>
            <w:shd w:val="clear" w:color="auto" w:fill="auto"/>
            <w:noWrap/>
            <w:vAlign w:val="bottom"/>
            <w:hideMark/>
          </w:tcPr>
          <w:p w14:paraId="6949F28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67.38</w:t>
            </w:r>
          </w:p>
        </w:tc>
        <w:tc>
          <w:tcPr>
            <w:tcW w:w="915" w:type="dxa"/>
            <w:tcBorders>
              <w:top w:val="nil"/>
              <w:left w:val="nil"/>
              <w:bottom w:val="single" w:sz="4" w:space="0" w:color="auto"/>
              <w:right w:val="single" w:sz="4" w:space="0" w:color="auto"/>
            </w:tcBorders>
            <w:shd w:val="clear" w:color="auto" w:fill="auto"/>
            <w:noWrap/>
            <w:vAlign w:val="bottom"/>
            <w:hideMark/>
          </w:tcPr>
          <w:p w14:paraId="54E965E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0107</w:t>
            </w:r>
          </w:p>
        </w:tc>
        <w:tc>
          <w:tcPr>
            <w:tcW w:w="802" w:type="dxa"/>
            <w:tcBorders>
              <w:top w:val="nil"/>
              <w:left w:val="nil"/>
              <w:bottom w:val="single" w:sz="4" w:space="0" w:color="auto"/>
              <w:right w:val="single" w:sz="4" w:space="0" w:color="auto"/>
            </w:tcBorders>
            <w:shd w:val="clear" w:color="auto" w:fill="auto"/>
            <w:noWrap/>
            <w:vAlign w:val="bottom"/>
            <w:hideMark/>
          </w:tcPr>
          <w:p w14:paraId="18F63DDC"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39AFE196"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0109</w:t>
            </w:r>
          </w:p>
        </w:tc>
        <w:tc>
          <w:tcPr>
            <w:tcW w:w="851" w:type="dxa"/>
            <w:tcBorders>
              <w:top w:val="nil"/>
              <w:left w:val="nil"/>
              <w:bottom w:val="single" w:sz="4" w:space="0" w:color="auto"/>
              <w:right w:val="single" w:sz="4" w:space="0" w:color="auto"/>
            </w:tcBorders>
            <w:shd w:val="clear" w:color="auto" w:fill="auto"/>
            <w:noWrap/>
            <w:vAlign w:val="bottom"/>
            <w:hideMark/>
          </w:tcPr>
          <w:p w14:paraId="2B6E07F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7F5D91B6"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115354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15</w:t>
            </w:r>
          </w:p>
        </w:tc>
        <w:tc>
          <w:tcPr>
            <w:tcW w:w="1082" w:type="dxa"/>
            <w:tcBorders>
              <w:top w:val="nil"/>
              <w:left w:val="nil"/>
              <w:bottom w:val="single" w:sz="4" w:space="0" w:color="auto"/>
              <w:right w:val="single" w:sz="4" w:space="0" w:color="auto"/>
            </w:tcBorders>
            <w:shd w:val="clear" w:color="auto" w:fill="auto"/>
            <w:noWrap/>
            <w:vAlign w:val="bottom"/>
            <w:hideMark/>
          </w:tcPr>
          <w:p w14:paraId="55A9D0EA"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01070112</w:t>
            </w:r>
          </w:p>
        </w:tc>
        <w:tc>
          <w:tcPr>
            <w:tcW w:w="1440" w:type="dxa"/>
            <w:tcBorders>
              <w:top w:val="nil"/>
              <w:left w:val="nil"/>
              <w:bottom w:val="single" w:sz="4" w:space="0" w:color="auto"/>
              <w:right w:val="single" w:sz="4" w:space="0" w:color="auto"/>
            </w:tcBorders>
            <w:shd w:val="clear" w:color="auto" w:fill="auto"/>
            <w:noWrap/>
            <w:vAlign w:val="bottom"/>
            <w:hideMark/>
          </w:tcPr>
          <w:p w14:paraId="6EC07F0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443.81</w:t>
            </w:r>
          </w:p>
        </w:tc>
        <w:tc>
          <w:tcPr>
            <w:tcW w:w="1540" w:type="dxa"/>
            <w:tcBorders>
              <w:top w:val="nil"/>
              <w:left w:val="nil"/>
              <w:bottom w:val="single" w:sz="4" w:space="0" w:color="auto"/>
              <w:right w:val="single" w:sz="4" w:space="0" w:color="auto"/>
            </w:tcBorders>
            <w:shd w:val="clear" w:color="auto" w:fill="auto"/>
            <w:noWrap/>
            <w:vAlign w:val="bottom"/>
            <w:hideMark/>
          </w:tcPr>
          <w:p w14:paraId="69D6A14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511.6664</w:t>
            </w:r>
          </w:p>
        </w:tc>
        <w:tc>
          <w:tcPr>
            <w:tcW w:w="1460" w:type="dxa"/>
            <w:tcBorders>
              <w:top w:val="nil"/>
              <w:left w:val="nil"/>
              <w:bottom w:val="single" w:sz="4" w:space="0" w:color="auto"/>
              <w:right w:val="single" w:sz="4" w:space="0" w:color="auto"/>
            </w:tcBorders>
            <w:shd w:val="clear" w:color="auto" w:fill="auto"/>
            <w:noWrap/>
            <w:vAlign w:val="bottom"/>
            <w:hideMark/>
          </w:tcPr>
          <w:p w14:paraId="69F56047"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67.8564</w:t>
            </w:r>
          </w:p>
        </w:tc>
        <w:tc>
          <w:tcPr>
            <w:tcW w:w="915" w:type="dxa"/>
            <w:tcBorders>
              <w:top w:val="nil"/>
              <w:left w:val="nil"/>
              <w:bottom w:val="single" w:sz="4" w:space="0" w:color="auto"/>
              <w:right w:val="single" w:sz="4" w:space="0" w:color="auto"/>
            </w:tcBorders>
            <w:shd w:val="clear" w:color="auto" w:fill="auto"/>
            <w:noWrap/>
            <w:vAlign w:val="bottom"/>
            <w:hideMark/>
          </w:tcPr>
          <w:p w14:paraId="057B74F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0107</w:t>
            </w:r>
          </w:p>
        </w:tc>
        <w:tc>
          <w:tcPr>
            <w:tcW w:w="802" w:type="dxa"/>
            <w:tcBorders>
              <w:top w:val="nil"/>
              <w:left w:val="nil"/>
              <w:bottom w:val="single" w:sz="4" w:space="0" w:color="auto"/>
              <w:right w:val="single" w:sz="4" w:space="0" w:color="auto"/>
            </w:tcBorders>
            <w:shd w:val="clear" w:color="auto" w:fill="auto"/>
            <w:noWrap/>
            <w:vAlign w:val="bottom"/>
            <w:hideMark/>
          </w:tcPr>
          <w:p w14:paraId="6C41D94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353A4F1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0112</w:t>
            </w:r>
          </w:p>
        </w:tc>
        <w:tc>
          <w:tcPr>
            <w:tcW w:w="851" w:type="dxa"/>
            <w:tcBorders>
              <w:top w:val="nil"/>
              <w:left w:val="nil"/>
              <w:bottom w:val="single" w:sz="4" w:space="0" w:color="auto"/>
              <w:right w:val="single" w:sz="4" w:space="0" w:color="auto"/>
            </w:tcBorders>
            <w:shd w:val="clear" w:color="auto" w:fill="auto"/>
            <w:noWrap/>
            <w:vAlign w:val="bottom"/>
            <w:hideMark/>
          </w:tcPr>
          <w:p w14:paraId="18F80ED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465D7FC8"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3ABE3E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16</w:t>
            </w:r>
          </w:p>
        </w:tc>
        <w:tc>
          <w:tcPr>
            <w:tcW w:w="1082" w:type="dxa"/>
            <w:tcBorders>
              <w:top w:val="nil"/>
              <w:left w:val="nil"/>
              <w:bottom w:val="single" w:sz="4" w:space="0" w:color="auto"/>
              <w:right w:val="single" w:sz="4" w:space="0" w:color="auto"/>
            </w:tcBorders>
            <w:shd w:val="clear" w:color="auto" w:fill="auto"/>
            <w:noWrap/>
            <w:vAlign w:val="bottom"/>
            <w:hideMark/>
          </w:tcPr>
          <w:p w14:paraId="34523D2E"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01080110</w:t>
            </w:r>
          </w:p>
        </w:tc>
        <w:tc>
          <w:tcPr>
            <w:tcW w:w="1440" w:type="dxa"/>
            <w:tcBorders>
              <w:top w:val="nil"/>
              <w:left w:val="nil"/>
              <w:bottom w:val="single" w:sz="4" w:space="0" w:color="auto"/>
              <w:right w:val="single" w:sz="4" w:space="0" w:color="auto"/>
            </w:tcBorders>
            <w:shd w:val="clear" w:color="auto" w:fill="auto"/>
            <w:noWrap/>
            <w:vAlign w:val="bottom"/>
            <w:hideMark/>
          </w:tcPr>
          <w:p w14:paraId="5201CCA6" w14:textId="77777777" w:rsidR="00C37EE3" w:rsidRPr="00BE3B8C" w:rsidRDefault="00C37EE3" w:rsidP="00C37EE3">
            <w:pPr>
              <w:widowControl/>
              <w:jc w:val="right"/>
              <w:rPr>
                <w:rFonts w:ascii="等线" w:eastAsia="等线" w:hAnsi="等线" w:cs="宋体"/>
                <w:kern w:val="0"/>
                <w:highlight w:val="cyan"/>
              </w:rPr>
            </w:pPr>
            <w:r w:rsidRPr="00BE3B8C">
              <w:rPr>
                <w:rFonts w:ascii="等线" w:eastAsia="等线" w:hAnsi="等线" w:cs="宋体" w:hint="eastAsia"/>
                <w:kern w:val="0"/>
                <w:highlight w:val="cyan"/>
              </w:rPr>
              <w:t>300.19</w:t>
            </w:r>
          </w:p>
        </w:tc>
        <w:tc>
          <w:tcPr>
            <w:tcW w:w="1540" w:type="dxa"/>
            <w:tcBorders>
              <w:top w:val="nil"/>
              <w:left w:val="nil"/>
              <w:bottom w:val="single" w:sz="4" w:space="0" w:color="auto"/>
              <w:right w:val="single" w:sz="4" w:space="0" w:color="auto"/>
            </w:tcBorders>
            <w:shd w:val="clear" w:color="auto" w:fill="auto"/>
            <w:noWrap/>
            <w:vAlign w:val="bottom"/>
            <w:hideMark/>
          </w:tcPr>
          <w:p w14:paraId="2A14EC53" w14:textId="77777777" w:rsidR="00C37EE3" w:rsidRPr="00BE3B8C" w:rsidRDefault="00C37EE3" w:rsidP="00C37EE3">
            <w:pPr>
              <w:widowControl/>
              <w:jc w:val="right"/>
              <w:rPr>
                <w:rFonts w:ascii="等线" w:eastAsia="等线" w:hAnsi="等线" w:cs="宋体"/>
                <w:kern w:val="0"/>
                <w:highlight w:val="cyan"/>
              </w:rPr>
            </w:pPr>
            <w:r w:rsidRPr="00BE3B8C">
              <w:rPr>
                <w:rFonts w:ascii="等线" w:eastAsia="等线" w:hAnsi="等线" w:cs="宋体" w:hint="eastAsia"/>
                <w:kern w:val="0"/>
                <w:highlight w:val="cyan"/>
              </w:rPr>
              <w:t>443.81</w:t>
            </w:r>
          </w:p>
        </w:tc>
        <w:tc>
          <w:tcPr>
            <w:tcW w:w="1460" w:type="dxa"/>
            <w:tcBorders>
              <w:top w:val="nil"/>
              <w:left w:val="nil"/>
              <w:bottom w:val="single" w:sz="4" w:space="0" w:color="auto"/>
              <w:right w:val="single" w:sz="4" w:space="0" w:color="auto"/>
            </w:tcBorders>
            <w:shd w:val="clear" w:color="auto" w:fill="auto"/>
            <w:noWrap/>
            <w:vAlign w:val="bottom"/>
            <w:hideMark/>
          </w:tcPr>
          <w:p w14:paraId="7FBAF4D4" w14:textId="77777777" w:rsidR="00C37EE3" w:rsidRPr="00BE3B8C" w:rsidRDefault="00C37EE3" w:rsidP="00C37EE3">
            <w:pPr>
              <w:widowControl/>
              <w:jc w:val="right"/>
              <w:rPr>
                <w:rFonts w:ascii="等线" w:eastAsia="等线" w:hAnsi="等线" w:cs="宋体"/>
                <w:kern w:val="0"/>
                <w:highlight w:val="cyan"/>
              </w:rPr>
            </w:pPr>
            <w:r w:rsidRPr="00BE3B8C">
              <w:rPr>
                <w:rFonts w:ascii="等线" w:eastAsia="等线" w:hAnsi="等线" w:cs="宋体" w:hint="eastAsia"/>
                <w:kern w:val="0"/>
                <w:highlight w:val="cyan"/>
              </w:rPr>
              <w:t>143.62</w:t>
            </w:r>
          </w:p>
        </w:tc>
        <w:tc>
          <w:tcPr>
            <w:tcW w:w="915" w:type="dxa"/>
            <w:tcBorders>
              <w:top w:val="nil"/>
              <w:left w:val="nil"/>
              <w:bottom w:val="single" w:sz="4" w:space="0" w:color="auto"/>
              <w:right w:val="single" w:sz="4" w:space="0" w:color="auto"/>
            </w:tcBorders>
            <w:shd w:val="clear" w:color="auto" w:fill="auto"/>
            <w:noWrap/>
            <w:vAlign w:val="bottom"/>
            <w:hideMark/>
          </w:tcPr>
          <w:p w14:paraId="424F709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0108</w:t>
            </w:r>
          </w:p>
        </w:tc>
        <w:tc>
          <w:tcPr>
            <w:tcW w:w="802" w:type="dxa"/>
            <w:tcBorders>
              <w:top w:val="nil"/>
              <w:left w:val="nil"/>
              <w:bottom w:val="single" w:sz="4" w:space="0" w:color="auto"/>
              <w:right w:val="single" w:sz="4" w:space="0" w:color="auto"/>
            </w:tcBorders>
            <w:shd w:val="clear" w:color="auto" w:fill="auto"/>
            <w:noWrap/>
            <w:vAlign w:val="bottom"/>
            <w:hideMark/>
          </w:tcPr>
          <w:p w14:paraId="7C9E0E6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569BEAF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0110</w:t>
            </w:r>
          </w:p>
        </w:tc>
        <w:tc>
          <w:tcPr>
            <w:tcW w:w="851" w:type="dxa"/>
            <w:tcBorders>
              <w:top w:val="nil"/>
              <w:left w:val="nil"/>
              <w:bottom w:val="single" w:sz="4" w:space="0" w:color="auto"/>
              <w:right w:val="single" w:sz="4" w:space="0" w:color="auto"/>
            </w:tcBorders>
            <w:shd w:val="clear" w:color="auto" w:fill="auto"/>
            <w:noWrap/>
            <w:vAlign w:val="bottom"/>
            <w:hideMark/>
          </w:tcPr>
          <w:p w14:paraId="3693277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231EDDD2"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BFBF20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17</w:t>
            </w:r>
          </w:p>
        </w:tc>
        <w:tc>
          <w:tcPr>
            <w:tcW w:w="1082" w:type="dxa"/>
            <w:tcBorders>
              <w:top w:val="nil"/>
              <w:left w:val="nil"/>
              <w:bottom w:val="single" w:sz="4" w:space="0" w:color="auto"/>
              <w:right w:val="single" w:sz="4" w:space="0" w:color="auto"/>
            </w:tcBorders>
            <w:shd w:val="clear" w:color="auto" w:fill="auto"/>
            <w:noWrap/>
            <w:vAlign w:val="bottom"/>
            <w:hideMark/>
          </w:tcPr>
          <w:p w14:paraId="5B81A0C2"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01090501</w:t>
            </w:r>
          </w:p>
        </w:tc>
        <w:tc>
          <w:tcPr>
            <w:tcW w:w="1440" w:type="dxa"/>
            <w:tcBorders>
              <w:top w:val="nil"/>
              <w:left w:val="nil"/>
              <w:bottom w:val="single" w:sz="4" w:space="0" w:color="auto"/>
              <w:right w:val="single" w:sz="4" w:space="0" w:color="auto"/>
            </w:tcBorders>
            <w:shd w:val="clear" w:color="auto" w:fill="auto"/>
            <w:noWrap/>
            <w:vAlign w:val="bottom"/>
            <w:hideMark/>
          </w:tcPr>
          <w:p w14:paraId="1701099F"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511.19</w:t>
            </w:r>
          </w:p>
        </w:tc>
        <w:tc>
          <w:tcPr>
            <w:tcW w:w="1540" w:type="dxa"/>
            <w:tcBorders>
              <w:top w:val="nil"/>
              <w:left w:val="nil"/>
              <w:bottom w:val="single" w:sz="4" w:space="0" w:color="auto"/>
              <w:right w:val="single" w:sz="4" w:space="0" w:color="auto"/>
            </w:tcBorders>
            <w:shd w:val="clear" w:color="auto" w:fill="auto"/>
            <w:noWrap/>
            <w:vAlign w:val="bottom"/>
            <w:hideMark/>
          </w:tcPr>
          <w:p w14:paraId="1DDAD5C1"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5274.8396</w:t>
            </w:r>
          </w:p>
        </w:tc>
        <w:tc>
          <w:tcPr>
            <w:tcW w:w="1460" w:type="dxa"/>
            <w:tcBorders>
              <w:top w:val="nil"/>
              <w:left w:val="nil"/>
              <w:bottom w:val="single" w:sz="4" w:space="0" w:color="auto"/>
              <w:right w:val="single" w:sz="4" w:space="0" w:color="auto"/>
            </w:tcBorders>
            <w:shd w:val="clear" w:color="auto" w:fill="auto"/>
            <w:noWrap/>
            <w:vAlign w:val="bottom"/>
            <w:hideMark/>
          </w:tcPr>
          <w:p w14:paraId="6F472168"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4763.6496</w:t>
            </w:r>
          </w:p>
        </w:tc>
        <w:tc>
          <w:tcPr>
            <w:tcW w:w="915" w:type="dxa"/>
            <w:tcBorders>
              <w:top w:val="nil"/>
              <w:left w:val="nil"/>
              <w:bottom w:val="single" w:sz="4" w:space="0" w:color="auto"/>
              <w:right w:val="single" w:sz="4" w:space="0" w:color="auto"/>
            </w:tcBorders>
            <w:shd w:val="clear" w:color="auto" w:fill="auto"/>
            <w:noWrap/>
            <w:vAlign w:val="bottom"/>
            <w:hideMark/>
          </w:tcPr>
          <w:p w14:paraId="16D979E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0109</w:t>
            </w:r>
          </w:p>
        </w:tc>
        <w:tc>
          <w:tcPr>
            <w:tcW w:w="802" w:type="dxa"/>
            <w:tcBorders>
              <w:top w:val="nil"/>
              <w:left w:val="nil"/>
              <w:bottom w:val="single" w:sz="4" w:space="0" w:color="auto"/>
              <w:right w:val="single" w:sz="4" w:space="0" w:color="auto"/>
            </w:tcBorders>
            <w:shd w:val="clear" w:color="auto" w:fill="auto"/>
            <w:noWrap/>
            <w:vAlign w:val="bottom"/>
            <w:hideMark/>
          </w:tcPr>
          <w:p w14:paraId="3025AA8B"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300C6F5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0501</w:t>
            </w:r>
          </w:p>
        </w:tc>
        <w:tc>
          <w:tcPr>
            <w:tcW w:w="851" w:type="dxa"/>
            <w:tcBorders>
              <w:top w:val="nil"/>
              <w:left w:val="nil"/>
              <w:bottom w:val="single" w:sz="4" w:space="0" w:color="auto"/>
              <w:right w:val="single" w:sz="4" w:space="0" w:color="auto"/>
            </w:tcBorders>
            <w:shd w:val="clear" w:color="auto" w:fill="auto"/>
            <w:noWrap/>
            <w:vAlign w:val="bottom"/>
            <w:hideMark/>
          </w:tcPr>
          <w:p w14:paraId="6819069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7E28D2DB"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2308AA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18</w:t>
            </w:r>
          </w:p>
        </w:tc>
        <w:tc>
          <w:tcPr>
            <w:tcW w:w="1082" w:type="dxa"/>
            <w:tcBorders>
              <w:top w:val="nil"/>
              <w:left w:val="nil"/>
              <w:bottom w:val="single" w:sz="4" w:space="0" w:color="auto"/>
              <w:right w:val="single" w:sz="4" w:space="0" w:color="auto"/>
            </w:tcBorders>
            <w:shd w:val="clear" w:color="auto" w:fill="auto"/>
            <w:noWrap/>
            <w:vAlign w:val="bottom"/>
            <w:hideMark/>
          </w:tcPr>
          <w:p w14:paraId="4B43AF1D"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01100109</w:t>
            </w:r>
          </w:p>
        </w:tc>
        <w:tc>
          <w:tcPr>
            <w:tcW w:w="1440" w:type="dxa"/>
            <w:tcBorders>
              <w:top w:val="nil"/>
              <w:left w:val="nil"/>
              <w:bottom w:val="single" w:sz="4" w:space="0" w:color="auto"/>
              <w:right w:val="single" w:sz="4" w:space="0" w:color="auto"/>
            </w:tcBorders>
            <w:shd w:val="clear" w:color="auto" w:fill="auto"/>
            <w:noWrap/>
            <w:vAlign w:val="bottom"/>
            <w:hideMark/>
          </w:tcPr>
          <w:p w14:paraId="7EA1B6FC"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443.81</w:t>
            </w:r>
          </w:p>
        </w:tc>
        <w:tc>
          <w:tcPr>
            <w:tcW w:w="1540" w:type="dxa"/>
            <w:tcBorders>
              <w:top w:val="nil"/>
              <w:left w:val="nil"/>
              <w:bottom w:val="single" w:sz="4" w:space="0" w:color="auto"/>
              <w:right w:val="single" w:sz="4" w:space="0" w:color="auto"/>
            </w:tcBorders>
            <w:shd w:val="clear" w:color="auto" w:fill="auto"/>
            <w:noWrap/>
            <w:vAlign w:val="bottom"/>
            <w:hideMark/>
          </w:tcPr>
          <w:p w14:paraId="1CF5DE61"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511.6664</w:t>
            </w:r>
          </w:p>
        </w:tc>
        <w:tc>
          <w:tcPr>
            <w:tcW w:w="1460" w:type="dxa"/>
            <w:tcBorders>
              <w:top w:val="nil"/>
              <w:left w:val="nil"/>
              <w:bottom w:val="single" w:sz="4" w:space="0" w:color="auto"/>
              <w:right w:val="single" w:sz="4" w:space="0" w:color="auto"/>
            </w:tcBorders>
            <w:shd w:val="clear" w:color="auto" w:fill="auto"/>
            <w:noWrap/>
            <w:vAlign w:val="bottom"/>
            <w:hideMark/>
          </w:tcPr>
          <w:p w14:paraId="1F60FA65"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67.8564</w:t>
            </w:r>
          </w:p>
        </w:tc>
        <w:tc>
          <w:tcPr>
            <w:tcW w:w="915" w:type="dxa"/>
            <w:tcBorders>
              <w:top w:val="nil"/>
              <w:left w:val="nil"/>
              <w:bottom w:val="single" w:sz="4" w:space="0" w:color="auto"/>
              <w:right w:val="single" w:sz="4" w:space="0" w:color="auto"/>
            </w:tcBorders>
            <w:shd w:val="clear" w:color="auto" w:fill="auto"/>
            <w:noWrap/>
            <w:vAlign w:val="bottom"/>
            <w:hideMark/>
          </w:tcPr>
          <w:p w14:paraId="6672AF4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0110</w:t>
            </w:r>
          </w:p>
        </w:tc>
        <w:tc>
          <w:tcPr>
            <w:tcW w:w="802" w:type="dxa"/>
            <w:tcBorders>
              <w:top w:val="nil"/>
              <w:left w:val="nil"/>
              <w:bottom w:val="single" w:sz="4" w:space="0" w:color="auto"/>
              <w:right w:val="single" w:sz="4" w:space="0" w:color="auto"/>
            </w:tcBorders>
            <w:shd w:val="clear" w:color="auto" w:fill="auto"/>
            <w:noWrap/>
            <w:vAlign w:val="bottom"/>
            <w:hideMark/>
          </w:tcPr>
          <w:p w14:paraId="58BB5F0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2738A14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0109</w:t>
            </w:r>
          </w:p>
        </w:tc>
        <w:tc>
          <w:tcPr>
            <w:tcW w:w="851" w:type="dxa"/>
            <w:tcBorders>
              <w:top w:val="nil"/>
              <w:left w:val="nil"/>
              <w:bottom w:val="single" w:sz="4" w:space="0" w:color="auto"/>
              <w:right w:val="single" w:sz="4" w:space="0" w:color="auto"/>
            </w:tcBorders>
            <w:shd w:val="clear" w:color="auto" w:fill="auto"/>
            <w:noWrap/>
            <w:vAlign w:val="bottom"/>
            <w:hideMark/>
          </w:tcPr>
          <w:p w14:paraId="428EDFB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44C977A1"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F2E0CEC"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19</w:t>
            </w:r>
          </w:p>
        </w:tc>
        <w:tc>
          <w:tcPr>
            <w:tcW w:w="1082" w:type="dxa"/>
            <w:tcBorders>
              <w:top w:val="nil"/>
              <w:left w:val="nil"/>
              <w:bottom w:val="single" w:sz="4" w:space="0" w:color="auto"/>
              <w:right w:val="single" w:sz="4" w:space="0" w:color="auto"/>
            </w:tcBorders>
            <w:shd w:val="clear" w:color="auto" w:fill="auto"/>
            <w:noWrap/>
            <w:vAlign w:val="bottom"/>
            <w:hideMark/>
          </w:tcPr>
          <w:p w14:paraId="24B2B332"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01100112</w:t>
            </w:r>
          </w:p>
        </w:tc>
        <w:tc>
          <w:tcPr>
            <w:tcW w:w="1440" w:type="dxa"/>
            <w:tcBorders>
              <w:top w:val="nil"/>
              <w:left w:val="nil"/>
              <w:bottom w:val="single" w:sz="4" w:space="0" w:color="auto"/>
              <w:right w:val="single" w:sz="4" w:space="0" w:color="auto"/>
            </w:tcBorders>
            <w:shd w:val="clear" w:color="auto" w:fill="auto"/>
            <w:noWrap/>
            <w:vAlign w:val="bottom"/>
            <w:hideMark/>
          </w:tcPr>
          <w:p w14:paraId="7691499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443.81</w:t>
            </w:r>
          </w:p>
        </w:tc>
        <w:tc>
          <w:tcPr>
            <w:tcW w:w="1540" w:type="dxa"/>
            <w:tcBorders>
              <w:top w:val="nil"/>
              <w:left w:val="nil"/>
              <w:bottom w:val="single" w:sz="4" w:space="0" w:color="auto"/>
              <w:right w:val="single" w:sz="4" w:space="0" w:color="auto"/>
            </w:tcBorders>
            <w:shd w:val="clear" w:color="auto" w:fill="auto"/>
            <w:noWrap/>
            <w:vAlign w:val="bottom"/>
            <w:hideMark/>
          </w:tcPr>
          <w:p w14:paraId="3EC06006"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511.19</w:t>
            </w:r>
          </w:p>
        </w:tc>
        <w:tc>
          <w:tcPr>
            <w:tcW w:w="1460" w:type="dxa"/>
            <w:tcBorders>
              <w:top w:val="nil"/>
              <w:left w:val="nil"/>
              <w:bottom w:val="single" w:sz="4" w:space="0" w:color="auto"/>
              <w:right w:val="single" w:sz="4" w:space="0" w:color="auto"/>
            </w:tcBorders>
            <w:shd w:val="clear" w:color="auto" w:fill="auto"/>
            <w:noWrap/>
            <w:vAlign w:val="bottom"/>
            <w:hideMark/>
          </w:tcPr>
          <w:p w14:paraId="753094E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67.38</w:t>
            </w:r>
          </w:p>
        </w:tc>
        <w:tc>
          <w:tcPr>
            <w:tcW w:w="915" w:type="dxa"/>
            <w:tcBorders>
              <w:top w:val="nil"/>
              <w:left w:val="nil"/>
              <w:bottom w:val="single" w:sz="4" w:space="0" w:color="auto"/>
              <w:right w:val="single" w:sz="4" w:space="0" w:color="auto"/>
            </w:tcBorders>
            <w:shd w:val="clear" w:color="auto" w:fill="auto"/>
            <w:noWrap/>
            <w:vAlign w:val="bottom"/>
            <w:hideMark/>
          </w:tcPr>
          <w:p w14:paraId="63CE44A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0110</w:t>
            </w:r>
          </w:p>
        </w:tc>
        <w:tc>
          <w:tcPr>
            <w:tcW w:w="802" w:type="dxa"/>
            <w:tcBorders>
              <w:top w:val="nil"/>
              <w:left w:val="nil"/>
              <w:bottom w:val="single" w:sz="4" w:space="0" w:color="auto"/>
              <w:right w:val="single" w:sz="4" w:space="0" w:color="auto"/>
            </w:tcBorders>
            <w:shd w:val="clear" w:color="auto" w:fill="auto"/>
            <w:noWrap/>
            <w:vAlign w:val="bottom"/>
            <w:hideMark/>
          </w:tcPr>
          <w:p w14:paraId="7B2BAA2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552AA56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0112</w:t>
            </w:r>
          </w:p>
        </w:tc>
        <w:tc>
          <w:tcPr>
            <w:tcW w:w="851" w:type="dxa"/>
            <w:tcBorders>
              <w:top w:val="nil"/>
              <w:left w:val="nil"/>
              <w:bottom w:val="single" w:sz="4" w:space="0" w:color="auto"/>
              <w:right w:val="single" w:sz="4" w:space="0" w:color="auto"/>
            </w:tcBorders>
            <w:shd w:val="clear" w:color="auto" w:fill="auto"/>
            <w:noWrap/>
            <w:vAlign w:val="bottom"/>
            <w:hideMark/>
          </w:tcPr>
          <w:p w14:paraId="6019471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060B7B8F"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FFF2464" w14:textId="77777777" w:rsidR="00C37EE3" w:rsidRPr="005F010B" w:rsidRDefault="00C37EE3" w:rsidP="00C37EE3">
            <w:pPr>
              <w:widowControl/>
              <w:jc w:val="center"/>
              <w:rPr>
                <w:rFonts w:ascii="等线" w:eastAsia="等线" w:hAnsi="等线" w:cs="宋体"/>
                <w:kern w:val="0"/>
                <w:highlight w:val="yellow"/>
              </w:rPr>
            </w:pPr>
            <w:r w:rsidRPr="005F010B">
              <w:rPr>
                <w:rFonts w:ascii="等线" w:eastAsia="等线" w:hAnsi="等线" w:cs="宋体" w:hint="eastAsia"/>
                <w:kern w:val="0"/>
                <w:highlight w:val="yellow"/>
              </w:rPr>
              <w:t>20</w:t>
            </w:r>
          </w:p>
        </w:tc>
        <w:tc>
          <w:tcPr>
            <w:tcW w:w="1082" w:type="dxa"/>
            <w:tcBorders>
              <w:top w:val="nil"/>
              <w:left w:val="nil"/>
              <w:bottom w:val="single" w:sz="4" w:space="0" w:color="auto"/>
              <w:right w:val="single" w:sz="4" w:space="0" w:color="auto"/>
            </w:tcBorders>
            <w:shd w:val="clear" w:color="auto" w:fill="auto"/>
            <w:noWrap/>
            <w:vAlign w:val="bottom"/>
            <w:hideMark/>
          </w:tcPr>
          <w:p w14:paraId="7A240669" w14:textId="77777777" w:rsidR="00C37EE3" w:rsidRPr="005F010B" w:rsidRDefault="00C37EE3" w:rsidP="00C37EE3">
            <w:pPr>
              <w:widowControl/>
              <w:jc w:val="left"/>
              <w:rPr>
                <w:rFonts w:ascii="等线" w:eastAsia="等线" w:hAnsi="等线" w:cs="宋体"/>
                <w:kern w:val="0"/>
                <w:highlight w:val="yellow"/>
              </w:rPr>
            </w:pPr>
            <w:r w:rsidRPr="005F010B">
              <w:rPr>
                <w:rFonts w:ascii="等线" w:eastAsia="等线" w:hAnsi="等线" w:cs="宋体" w:hint="eastAsia"/>
                <w:kern w:val="0"/>
                <w:highlight w:val="yellow"/>
              </w:rPr>
              <w:t>01120502</w:t>
            </w:r>
          </w:p>
        </w:tc>
        <w:tc>
          <w:tcPr>
            <w:tcW w:w="1440" w:type="dxa"/>
            <w:tcBorders>
              <w:top w:val="nil"/>
              <w:left w:val="nil"/>
              <w:bottom w:val="single" w:sz="4" w:space="0" w:color="auto"/>
              <w:right w:val="single" w:sz="4" w:space="0" w:color="auto"/>
            </w:tcBorders>
            <w:shd w:val="clear" w:color="auto" w:fill="auto"/>
            <w:noWrap/>
            <w:vAlign w:val="bottom"/>
            <w:hideMark/>
          </w:tcPr>
          <w:p w14:paraId="5316F489" w14:textId="77777777" w:rsidR="00C37EE3" w:rsidRPr="005F010B" w:rsidRDefault="00C37EE3" w:rsidP="00C37EE3">
            <w:pPr>
              <w:widowControl/>
              <w:jc w:val="right"/>
              <w:rPr>
                <w:rFonts w:ascii="等线" w:eastAsia="等线" w:hAnsi="等线" w:cs="宋体"/>
                <w:kern w:val="0"/>
                <w:highlight w:val="yellow"/>
              </w:rPr>
            </w:pPr>
            <w:r w:rsidRPr="005F010B">
              <w:rPr>
                <w:rFonts w:ascii="等线" w:eastAsia="等线" w:hAnsi="等线" w:cs="宋体" w:hint="eastAsia"/>
                <w:kern w:val="0"/>
                <w:highlight w:val="yellow"/>
              </w:rPr>
              <w:t>511.19</w:t>
            </w:r>
          </w:p>
        </w:tc>
        <w:tc>
          <w:tcPr>
            <w:tcW w:w="1540" w:type="dxa"/>
            <w:tcBorders>
              <w:top w:val="nil"/>
              <w:left w:val="nil"/>
              <w:bottom w:val="single" w:sz="4" w:space="0" w:color="auto"/>
              <w:right w:val="single" w:sz="4" w:space="0" w:color="auto"/>
            </w:tcBorders>
            <w:shd w:val="clear" w:color="auto" w:fill="auto"/>
            <w:noWrap/>
            <w:vAlign w:val="bottom"/>
            <w:hideMark/>
          </w:tcPr>
          <w:p w14:paraId="32B0187E" w14:textId="77777777" w:rsidR="00C37EE3" w:rsidRPr="005F010B" w:rsidRDefault="00C37EE3" w:rsidP="00C37EE3">
            <w:pPr>
              <w:widowControl/>
              <w:jc w:val="right"/>
              <w:rPr>
                <w:rFonts w:ascii="等线" w:eastAsia="等线" w:hAnsi="等线" w:cs="宋体"/>
                <w:kern w:val="0"/>
                <w:highlight w:val="yellow"/>
              </w:rPr>
            </w:pPr>
            <w:r w:rsidRPr="005F010B">
              <w:rPr>
                <w:rFonts w:ascii="等线" w:eastAsia="等线" w:hAnsi="等线" w:cs="宋体" w:hint="eastAsia"/>
                <w:kern w:val="0"/>
                <w:highlight w:val="yellow"/>
              </w:rPr>
              <w:t>5146.644</w:t>
            </w:r>
          </w:p>
        </w:tc>
        <w:tc>
          <w:tcPr>
            <w:tcW w:w="1460" w:type="dxa"/>
            <w:tcBorders>
              <w:top w:val="nil"/>
              <w:left w:val="nil"/>
              <w:bottom w:val="single" w:sz="4" w:space="0" w:color="auto"/>
              <w:right w:val="single" w:sz="4" w:space="0" w:color="auto"/>
            </w:tcBorders>
            <w:shd w:val="clear" w:color="auto" w:fill="auto"/>
            <w:noWrap/>
            <w:vAlign w:val="bottom"/>
            <w:hideMark/>
          </w:tcPr>
          <w:p w14:paraId="28A862C1" w14:textId="77777777" w:rsidR="00C37EE3" w:rsidRPr="005F010B" w:rsidRDefault="00C37EE3" w:rsidP="00C37EE3">
            <w:pPr>
              <w:widowControl/>
              <w:jc w:val="right"/>
              <w:rPr>
                <w:rFonts w:ascii="等线" w:eastAsia="等线" w:hAnsi="等线" w:cs="宋体"/>
                <w:kern w:val="0"/>
                <w:highlight w:val="yellow"/>
              </w:rPr>
            </w:pPr>
            <w:r w:rsidRPr="005F010B">
              <w:rPr>
                <w:rFonts w:ascii="等线" w:eastAsia="等线" w:hAnsi="等线" w:cs="宋体" w:hint="eastAsia"/>
                <w:kern w:val="0"/>
                <w:highlight w:val="yellow"/>
              </w:rPr>
              <w:t>4635.454</w:t>
            </w:r>
          </w:p>
        </w:tc>
        <w:tc>
          <w:tcPr>
            <w:tcW w:w="915" w:type="dxa"/>
            <w:tcBorders>
              <w:top w:val="nil"/>
              <w:left w:val="nil"/>
              <w:bottom w:val="single" w:sz="4" w:space="0" w:color="auto"/>
              <w:right w:val="single" w:sz="4" w:space="0" w:color="auto"/>
            </w:tcBorders>
            <w:shd w:val="clear" w:color="auto" w:fill="auto"/>
            <w:noWrap/>
            <w:vAlign w:val="bottom"/>
            <w:hideMark/>
          </w:tcPr>
          <w:p w14:paraId="5EE15CCE" w14:textId="77777777" w:rsidR="00C37EE3" w:rsidRPr="005F010B" w:rsidRDefault="00C37EE3" w:rsidP="00C37EE3">
            <w:pPr>
              <w:widowControl/>
              <w:jc w:val="center"/>
              <w:rPr>
                <w:rFonts w:ascii="等线" w:eastAsia="等线" w:hAnsi="等线" w:cs="宋体"/>
                <w:kern w:val="0"/>
                <w:highlight w:val="yellow"/>
              </w:rPr>
            </w:pPr>
            <w:r w:rsidRPr="005F010B">
              <w:rPr>
                <w:rFonts w:ascii="等线" w:eastAsia="等线" w:hAnsi="等线" w:cs="宋体" w:hint="eastAsia"/>
                <w:kern w:val="0"/>
                <w:highlight w:val="yellow"/>
              </w:rPr>
              <w:t>0112</w:t>
            </w:r>
          </w:p>
        </w:tc>
        <w:tc>
          <w:tcPr>
            <w:tcW w:w="802" w:type="dxa"/>
            <w:tcBorders>
              <w:top w:val="nil"/>
              <w:left w:val="nil"/>
              <w:bottom w:val="single" w:sz="4" w:space="0" w:color="auto"/>
              <w:right w:val="single" w:sz="4" w:space="0" w:color="auto"/>
            </w:tcBorders>
            <w:shd w:val="clear" w:color="auto" w:fill="auto"/>
            <w:noWrap/>
            <w:vAlign w:val="bottom"/>
            <w:hideMark/>
          </w:tcPr>
          <w:p w14:paraId="06B22ABF" w14:textId="77777777" w:rsidR="00C37EE3" w:rsidRPr="005F010B" w:rsidRDefault="00C37EE3" w:rsidP="00C37EE3">
            <w:pPr>
              <w:widowControl/>
              <w:jc w:val="center"/>
              <w:rPr>
                <w:rFonts w:ascii="等线" w:eastAsia="等线" w:hAnsi="等线" w:cs="宋体"/>
                <w:kern w:val="0"/>
                <w:highlight w:val="yellow"/>
              </w:rPr>
            </w:pPr>
            <w:r w:rsidRPr="005F010B">
              <w:rPr>
                <w:rFonts w:ascii="等线" w:eastAsia="等线" w:hAnsi="等线" w:cs="宋体" w:hint="eastAsia"/>
                <w:kern w:val="0"/>
                <w:highlight w:val="yellow"/>
              </w:rPr>
              <w:t>1</w:t>
            </w:r>
          </w:p>
        </w:tc>
        <w:tc>
          <w:tcPr>
            <w:tcW w:w="992" w:type="dxa"/>
            <w:tcBorders>
              <w:top w:val="nil"/>
              <w:left w:val="nil"/>
              <w:bottom w:val="single" w:sz="4" w:space="0" w:color="auto"/>
              <w:right w:val="single" w:sz="4" w:space="0" w:color="auto"/>
            </w:tcBorders>
            <w:shd w:val="clear" w:color="auto" w:fill="auto"/>
            <w:noWrap/>
            <w:vAlign w:val="bottom"/>
            <w:hideMark/>
          </w:tcPr>
          <w:p w14:paraId="7C1EA80A" w14:textId="77777777" w:rsidR="00C37EE3" w:rsidRPr="005F010B" w:rsidRDefault="00C37EE3" w:rsidP="00C37EE3">
            <w:pPr>
              <w:widowControl/>
              <w:jc w:val="center"/>
              <w:rPr>
                <w:rFonts w:ascii="等线" w:eastAsia="等线" w:hAnsi="等线" w:cs="宋体"/>
                <w:kern w:val="0"/>
                <w:highlight w:val="yellow"/>
              </w:rPr>
            </w:pPr>
            <w:r w:rsidRPr="005F010B">
              <w:rPr>
                <w:rFonts w:ascii="等线" w:eastAsia="等线" w:hAnsi="等线" w:cs="宋体" w:hint="eastAsia"/>
                <w:kern w:val="0"/>
                <w:highlight w:val="yellow"/>
              </w:rPr>
              <w:t>0502</w:t>
            </w:r>
          </w:p>
        </w:tc>
        <w:tc>
          <w:tcPr>
            <w:tcW w:w="851" w:type="dxa"/>
            <w:tcBorders>
              <w:top w:val="nil"/>
              <w:left w:val="nil"/>
              <w:bottom w:val="single" w:sz="4" w:space="0" w:color="auto"/>
              <w:right w:val="single" w:sz="4" w:space="0" w:color="auto"/>
            </w:tcBorders>
            <w:shd w:val="clear" w:color="auto" w:fill="auto"/>
            <w:noWrap/>
            <w:vAlign w:val="bottom"/>
            <w:hideMark/>
          </w:tcPr>
          <w:p w14:paraId="3F2192DA" w14:textId="77777777" w:rsidR="00C37EE3" w:rsidRPr="005F010B" w:rsidRDefault="00C37EE3" w:rsidP="00C37EE3">
            <w:pPr>
              <w:widowControl/>
              <w:jc w:val="center"/>
              <w:rPr>
                <w:rFonts w:ascii="等线" w:eastAsia="等线" w:hAnsi="等线" w:cs="宋体"/>
                <w:kern w:val="0"/>
                <w:highlight w:val="yellow"/>
              </w:rPr>
            </w:pPr>
            <w:r w:rsidRPr="005F010B">
              <w:rPr>
                <w:rFonts w:ascii="等线" w:eastAsia="等线" w:hAnsi="等线" w:cs="宋体" w:hint="eastAsia"/>
                <w:kern w:val="0"/>
                <w:highlight w:val="yellow"/>
              </w:rPr>
              <w:t>1</w:t>
            </w:r>
          </w:p>
        </w:tc>
      </w:tr>
      <w:tr w:rsidR="00C37EE3" w:rsidRPr="00226347" w14:paraId="0172D83A"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18FBF9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21</w:t>
            </w:r>
          </w:p>
        </w:tc>
        <w:tc>
          <w:tcPr>
            <w:tcW w:w="1082" w:type="dxa"/>
            <w:tcBorders>
              <w:top w:val="nil"/>
              <w:left w:val="nil"/>
              <w:bottom w:val="single" w:sz="4" w:space="0" w:color="auto"/>
              <w:right w:val="single" w:sz="4" w:space="0" w:color="auto"/>
            </w:tcBorders>
            <w:shd w:val="clear" w:color="auto" w:fill="auto"/>
            <w:noWrap/>
            <w:vAlign w:val="bottom"/>
            <w:hideMark/>
          </w:tcPr>
          <w:p w14:paraId="02B4F45F"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05010701</w:t>
            </w:r>
          </w:p>
        </w:tc>
        <w:tc>
          <w:tcPr>
            <w:tcW w:w="1440" w:type="dxa"/>
            <w:tcBorders>
              <w:top w:val="nil"/>
              <w:left w:val="nil"/>
              <w:bottom w:val="single" w:sz="4" w:space="0" w:color="auto"/>
              <w:right w:val="single" w:sz="4" w:space="0" w:color="auto"/>
            </w:tcBorders>
            <w:shd w:val="clear" w:color="auto" w:fill="auto"/>
            <w:noWrap/>
            <w:vAlign w:val="bottom"/>
            <w:hideMark/>
          </w:tcPr>
          <w:p w14:paraId="730F9A0E"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5274.8396</w:t>
            </w:r>
          </w:p>
        </w:tc>
        <w:tc>
          <w:tcPr>
            <w:tcW w:w="1540" w:type="dxa"/>
            <w:tcBorders>
              <w:top w:val="nil"/>
              <w:left w:val="nil"/>
              <w:bottom w:val="single" w:sz="4" w:space="0" w:color="auto"/>
              <w:right w:val="single" w:sz="4" w:space="0" w:color="auto"/>
            </w:tcBorders>
            <w:shd w:val="clear" w:color="auto" w:fill="auto"/>
            <w:noWrap/>
            <w:vAlign w:val="bottom"/>
            <w:hideMark/>
          </w:tcPr>
          <w:p w14:paraId="3896039B"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8346.083</w:t>
            </w:r>
          </w:p>
        </w:tc>
        <w:tc>
          <w:tcPr>
            <w:tcW w:w="1460" w:type="dxa"/>
            <w:tcBorders>
              <w:top w:val="nil"/>
              <w:left w:val="nil"/>
              <w:bottom w:val="single" w:sz="4" w:space="0" w:color="auto"/>
              <w:right w:val="single" w:sz="4" w:space="0" w:color="auto"/>
            </w:tcBorders>
            <w:shd w:val="clear" w:color="auto" w:fill="auto"/>
            <w:noWrap/>
            <w:vAlign w:val="bottom"/>
            <w:hideMark/>
          </w:tcPr>
          <w:p w14:paraId="6E152DD8"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3071.2434</w:t>
            </w:r>
          </w:p>
        </w:tc>
        <w:tc>
          <w:tcPr>
            <w:tcW w:w="915" w:type="dxa"/>
            <w:tcBorders>
              <w:top w:val="nil"/>
              <w:left w:val="nil"/>
              <w:bottom w:val="single" w:sz="4" w:space="0" w:color="auto"/>
              <w:right w:val="single" w:sz="4" w:space="0" w:color="auto"/>
            </w:tcBorders>
            <w:shd w:val="clear" w:color="auto" w:fill="auto"/>
            <w:noWrap/>
            <w:vAlign w:val="bottom"/>
            <w:hideMark/>
          </w:tcPr>
          <w:p w14:paraId="3D8C9DD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0501</w:t>
            </w:r>
          </w:p>
        </w:tc>
        <w:tc>
          <w:tcPr>
            <w:tcW w:w="802" w:type="dxa"/>
            <w:tcBorders>
              <w:top w:val="nil"/>
              <w:left w:val="nil"/>
              <w:bottom w:val="single" w:sz="4" w:space="0" w:color="auto"/>
              <w:right w:val="single" w:sz="4" w:space="0" w:color="auto"/>
            </w:tcBorders>
            <w:shd w:val="clear" w:color="auto" w:fill="auto"/>
            <w:noWrap/>
            <w:vAlign w:val="bottom"/>
            <w:hideMark/>
          </w:tcPr>
          <w:p w14:paraId="568F5FEC"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555FCA6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0701</w:t>
            </w:r>
          </w:p>
        </w:tc>
        <w:tc>
          <w:tcPr>
            <w:tcW w:w="851" w:type="dxa"/>
            <w:tcBorders>
              <w:top w:val="nil"/>
              <w:left w:val="nil"/>
              <w:bottom w:val="single" w:sz="4" w:space="0" w:color="auto"/>
              <w:right w:val="single" w:sz="4" w:space="0" w:color="auto"/>
            </w:tcBorders>
            <w:shd w:val="clear" w:color="auto" w:fill="auto"/>
            <w:noWrap/>
            <w:vAlign w:val="bottom"/>
            <w:hideMark/>
          </w:tcPr>
          <w:p w14:paraId="56E3EFC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3070E41F"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DDDD34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22</w:t>
            </w:r>
          </w:p>
        </w:tc>
        <w:tc>
          <w:tcPr>
            <w:tcW w:w="1082" w:type="dxa"/>
            <w:tcBorders>
              <w:top w:val="nil"/>
              <w:left w:val="nil"/>
              <w:bottom w:val="single" w:sz="4" w:space="0" w:color="auto"/>
              <w:right w:val="single" w:sz="4" w:space="0" w:color="auto"/>
            </w:tcBorders>
            <w:shd w:val="clear" w:color="auto" w:fill="auto"/>
            <w:noWrap/>
            <w:vAlign w:val="bottom"/>
            <w:hideMark/>
          </w:tcPr>
          <w:p w14:paraId="31FE4892"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05020501</w:t>
            </w:r>
          </w:p>
        </w:tc>
        <w:tc>
          <w:tcPr>
            <w:tcW w:w="1440" w:type="dxa"/>
            <w:tcBorders>
              <w:top w:val="nil"/>
              <w:left w:val="nil"/>
              <w:bottom w:val="single" w:sz="4" w:space="0" w:color="auto"/>
              <w:right w:val="single" w:sz="4" w:space="0" w:color="auto"/>
            </w:tcBorders>
            <w:shd w:val="clear" w:color="auto" w:fill="auto"/>
            <w:noWrap/>
            <w:vAlign w:val="bottom"/>
            <w:hideMark/>
          </w:tcPr>
          <w:p w14:paraId="0332D3DC"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5146.644</w:t>
            </w:r>
          </w:p>
        </w:tc>
        <w:tc>
          <w:tcPr>
            <w:tcW w:w="1540" w:type="dxa"/>
            <w:tcBorders>
              <w:top w:val="nil"/>
              <w:left w:val="nil"/>
              <w:bottom w:val="single" w:sz="4" w:space="0" w:color="auto"/>
              <w:right w:val="single" w:sz="4" w:space="0" w:color="auto"/>
            </w:tcBorders>
            <w:shd w:val="clear" w:color="auto" w:fill="auto"/>
            <w:noWrap/>
            <w:vAlign w:val="bottom"/>
            <w:hideMark/>
          </w:tcPr>
          <w:p w14:paraId="4FF64D57"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5272.87158</w:t>
            </w:r>
          </w:p>
        </w:tc>
        <w:tc>
          <w:tcPr>
            <w:tcW w:w="1460" w:type="dxa"/>
            <w:tcBorders>
              <w:top w:val="nil"/>
              <w:left w:val="nil"/>
              <w:bottom w:val="single" w:sz="4" w:space="0" w:color="auto"/>
              <w:right w:val="single" w:sz="4" w:space="0" w:color="auto"/>
            </w:tcBorders>
            <w:shd w:val="clear" w:color="auto" w:fill="auto"/>
            <w:noWrap/>
            <w:vAlign w:val="bottom"/>
            <w:hideMark/>
          </w:tcPr>
          <w:p w14:paraId="3701DD76"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126.22758</w:t>
            </w:r>
          </w:p>
        </w:tc>
        <w:tc>
          <w:tcPr>
            <w:tcW w:w="915" w:type="dxa"/>
            <w:tcBorders>
              <w:top w:val="nil"/>
              <w:left w:val="nil"/>
              <w:bottom w:val="single" w:sz="4" w:space="0" w:color="auto"/>
              <w:right w:val="single" w:sz="4" w:space="0" w:color="auto"/>
            </w:tcBorders>
            <w:shd w:val="clear" w:color="auto" w:fill="auto"/>
            <w:noWrap/>
            <w:vAlign w:val="bottom"/>
            <w:hideMark/>
          </w:tcPr>
          <w:p w14:paraId="5D99B84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0502</w:t>
            </w:r>
          </w:p>
        </w:tc>
        <w:tc>
          <w:tcPr>
            <w:tcW w:w="802" w:type="dxa"/>
            <w:tcBorders>
              <w:top w:val="nil"/>
              <w:left w:val="nil"/>
              <w:bottom w:val="single" w:sz="4" w:space="0" w:color="auto"/>
              <w:right w:val="single" w:sz="4" w:space="0" w:color="auto"/>
            </w:tcBorders>
            <w:shd w:val="clear" w:color="auto" w:fill="auto"/>
            <w:noWrap/>
            <w:vAlign w:val="bottom"/>
            <w:hideMark/>
          </w:tcPr>
          <w:p w14:paraId="6D406A4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5B399C0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0501</w:t>
            </w:r>
          </w:p>
        </w:tc>
        <w:tc>
          <w:tcPr>
            <w:tcW w:w="851" w:type="dxa"/>
            <w:tcBorders>
              <w:top w:val="nil"/>
              <w:left w:val="nil"/>
              <w:bottom w:val="single" w:sz="4" w:space="0" w:color="auto"/>
              <w:right w:val="single" w:sz="4" w:space="0" w:color="auto"/>
            </w:tcBorders>
            <w:shd w:val="clear" w:color="auto" w:fill="auto"/>
            <w:noWrap/>
            <w:vAlign w:val="bottom"/>
            <w:hideMark/>
          </w:tcPr>
          <w:p w14:paraId="4C24878C"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402FFD6E"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5EC401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23</w:t>
            </w:r>
          </w:p>
        </w:tc>
        <w:tc>
          <w:tcPr>
            <w:tcW w:w="1082" w:type="dxa"/>
            <w:tcBorders>
              <w:top w:val="nil"/>
              <w:left w:val="nil"/>
              <w:bottom w:val="single" w:sz="4" w:space="0" w:color="auto"/>
              <w:right w:val="single" w:sz="4" w:space="0" w:color="auto"/>
            </w:tcBorders>
            <w:shd w:val="clear" w:color="auto" w:fill="auto"/>
            <w:noWrap/>
            <w:vAlign w:val="bottom"/>
            <w:hideMark/>
          </w:tcPr>
          <w:p w14:paraId="0362BEF8"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05020702</w:t>
            </w:r>
          </w:p>
        </w:tc>
        <w:tc>
          <w:tcPr>
            <w:tcW w:w="1440" w:type="dxa"/>
            <w:tcBorders>
              <w:top w:val="nil"/>
              <w:left w:val="nil"/>
              <w:bottom w:val="single" w:sz="4" w:space="0" w:color="auto"/>
              <w:right w:val="single" w:sz="4" w:space="0" w:color="auto"/>
            </w:tcBorders>
            <w:shd w:val="clear" w:color="auto" w:fill="auto"/>
            <w:noWrap/>
            <w:vAlign w:val="bottom"/>
            <w:hideMark/>
          </w:tcPr>
          <w:p w14:paraId="7E44EE0E"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5146.644</w:t>
            </w:r>
          </w:p>
        </w:tc>
        <w:tc>
          <w:tcPr>
            <w:tcW w:w="1540" w:type="dxa"/>
            <w:tcBorders>
              <w:top w:val="nil"/>
              <w:left w:val="nil"/>
              <w:bottom w:val="single" w:sz="4" w:space="0" w:color="auto"/>
              <w:right w:val="single" w:sz="4" w:space="0" w:color="auto"/>
            </w:tcBorders>
            <w:shd w:val="clear" w:color="auto" w:fill="auto"/>
            <w:noWrap/>
            <w:vAlign w:val="bottom"/>
            <w:hideMark/>
          </w:tcPr>
          <w:p w14:paraId="356D979B"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8352.184</w:t>
            </w:r>
          </w:p>
        </w:tc>
        <w:tc>
          <w:tcPr>
            <w:tcW w:w="1460" w:type="dxa"/>
            <w:tcBorders>
              <w:top w:val="nil"/>
              <w:left w:val="nil"/>
              <w:bottom w:val="single" w:sz="4" w:space="0" w:color="auto"/>
              <w:right w:val="single" w:sz="4" w:space="0" w:color="auto"/>
            </w:tcBorders>
            <w:shd w:val="clear" w:color="auto" w:fill="auto"/>
            <w:noWrap/>
            <w:vAlign w:val="bottom"/>
            <w:hideMark/>
          </w:tcPr>
          <w:p w14:paraId="485DED59"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3205.54</w:t>
            </w:r>
          </w:p>
        </w:tc>
        <w:tc>
          <w:tcPr>
            <w:tcW w:w="915" w:type="dxa"/>
            <w:tcBorders>
              <w:top w:val="nil"/>
              <w:left w:val="nil"/>
              <w:bottom w:val="single" w:sz="4" w:space="0" w:color="auto"/>
              <w:right w:val="single" w:sz="4" w:space="0" w:color="auto"/>
            </w:tcBorders>
            <w:shd w:val="clear" w:color="auto" w:fill="auto"/>
            <w:noWrap/>
            <w:vAlign w:val="bottom"/>
            <w:hideMark/>
          </w:tcPr>
          <w:p w14:paraId="5667599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0502</w:t>
            </w:r>
          </w:p>
        </w:tc>
        <w:tc>
          <w:tcPr>
            <w:tcW w:w="802" w:type="dxa"/>
            <w:tcBorders>
              <w:top w:val="nil"/>
              <w:left w:val="nil"/>
              <w:bottom w:val="single" w:sz="4" w:space="0" w:color="auto"/>
              <w:right w:val="single" w:sz="4" w:space="0" w:color="auto"/>
            </w:tcBorders>
            <w:shd w:val="clear" w:color="auto" w:fill="auto"/>
            <w:noWrap/>
            <w:vAlign w:val="bottom"/>
            <w:hideMark/>
          </w:tcPr>
          <w:p w14:paraId="55E4725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3803127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0702</w:t>
            </w:r>
          </w:p>
        </w:tc>
        <w:tc>
          <w:tcPr>
            <w:tcW w:w="851" w:type="dxa"/>
            <w:tcBorders>
              <w:top w:val="nil"/>
              <w:left w:val="nil"/>
              <w:bottom w:val="single" w:sz="4" w:space="0" w:color="auto"/>
              <w:right w:val="single" w:sz="4" w:space="0" w:color="auto"/>
            </w:tcBorders>
            <w:shd w:val="clear" w:color="auto" w:fill="auto"/>
            <w:noWrap/>
            <w:vAlign w:val="bottom"/>
            <w:hideMark/>
          </w:tcPr>
          <w:p w14:paraId="68E8A5D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74EE81B3"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C1A3F4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24</w:t>
            </w:r>
          </w:p>
        </w:tc>
        <w:tc>
          <w:tcPr>
            <w:tcW w:w="1082" w:type="dxa"/>
            <w:tcBorders>
              <w:top w:val="nil"/>
              <w:left w:val="nil"/>
              <w:bottom w:val="single" w:sz="4" w:space="0" w:color="auto"/>
              <w:right w:val="single" w:sz="4" w:space="0" w:color="auto"/>
            </w:tcBorders>
            <w:shd w:val="clear" w:color="auto" w:fill="auto"/>
            <w:noWrap/>
            <w:vAlign w:val="bottom"/>
            <w:hideMark/>
          </w:tcPr>
          <w:p w14:paraId="65F94F5E"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07010703</w:t>
            </w:r>
          </w:p>
        </w:tc>
        <w:tc>
          <w:tcPr>
            <w:tcW w:w="1440" w:type="dxa"/>
            <w:tcBorders>
              <w:top w:val="nil"/>
              <w:left w:val="nil"/>
              <w:bottom w:val="single" w:sz="4" w:space="0" w:color="auto"/>
              <w:right w:val="single" w:sz="4" w:space="0" w:color="auto"/>
            </w:tcBorders>
            <w:shd w:val="clear" w:color="auto" w:fill="auto"/>
            <w:noWrap/>
            <w:vAlign w:val="bottom"/>
            <w:hideMark/>
          </w:tcPr>
          <w:p w14:paraId="2866B02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8346.083</w:t>
            </w:r>
          </w:p>
        </w:tc>
        <w:tc>
          <w:tcPr>
            <w:tcW w:w="1540" w:type="dxa"/>
            <w:tcBorders>
              <w:top w:val="nil"/>
              <w:left w:val="nil"/>
              <w:bottom w:val="single" w:sz="4" w:space="0" w:color="auto"/>
              <w:right w:val="single" w:sz="4" w:space="0" w:color="auto"/>
            </w:tcBorders>
            <w:shd w:val="clear" w:color="auto" w:fill="auto"/>
            <w:noWrap/>
            <w:vAlign w:val="bottom"/>
            <w:hideMark/>
          </w:tcPr>
          <w:p w14:paraId="06817ED3"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8687.02908</w:t>
            </w:r>
          </w:p>
        </w:tc>
        <w:tc>
          <w:tcPr>
            <w:tcW w:w="1460" w:type="dxa"/>
            <w:tcBorders>
              <w:top w:val="nil"/>
              <w:left w:val="nil"/>
              <w:bottom w:val="single" w:sz="4" w:space="0" w:color="auto"/>
              <w:right w:val="single" w:sz="4" w:space="0" w:color="auto"/>
            </w:tcBorders>
            <w:shd w:val="clear" w:color="auto" w:fill="auto"/>
            <w:noWrap/>
            <w:vAlign w:val="bottom"/>
            <w:hideMark/>
          </w:tcPr>
          <w:p w14:paraId="30EB1B47"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340.94608</w:t>
            </w:r>
          </w:p>
        </w:tc>
        <w:tc>
          <w:tcPr>
            <w:tcW w:w="915" w:type="dxa"/>
            <w:tcBorders>
              <w:top w:val="nil"/>
              <w:left w:val="nil"/>
              <w:bottom w:val="single" w:sz="4" w:space="0" w:color="auto"/>
              <w:right w:val="single" w:sz="4" w:space="0" w:color="auto"/>
            </w:tcBorders>
            <w:shd w:val="clear" w:color="auto" w:fill="auto"/>
            <w:noWrap/>
            <w:vAlign w:val="bottom"/>
            <w:hideMark/>
          </w:tcPr>
          <w:p w14:paraId="4682363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0701</w:t>
            </w:r>
          </w:p>
        </w:tc>
        <w:tc>
          <w:tcPr>
            <w:tcW w:w="802" w:type="dxa"/>
            <w:tcBorders>
              <w:top w:val="nil"/>
              <w:left w:val="nil"/>
              <w:bottom w:val="single" w:sz="4" w:space="0" w:color="auto"/>
              <w:right w:val="single" w:sz="4" w:space="0" w:color="auto"/>
            </w:tcBorders>
            <w:shd w:val="clear" w:color="auto" w:fill="auto"/>
            <w:noWrap/>
            <w:vAlign w:val="bottom"/>
            <w:hideMark/>
          </w:tcPr>
          <w:p w14:paraId="0C673B3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6F56A4C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0703</w:t>
            </w:r>
          </w:p>
        </w:tc>
        <w:tc>
          <w:tcPr>
            <w:tcW w:w="851" w:type="dxa"/>
            <w:tcBorders>
              <w:top w:val="nil"/>
              <w:left w:val="nil"/>
              <w:bottom w:val="single" w:sz="4" w:space="0" w:color="auto"/>
              <w:right w:val="single" w:sz="4" w:space="0" w:color="auto"/>
            </w:tcBorders>
            <w:shd w:val="clear" w:color="auto" w:fill="auto"/>
            <w:noWrap/>
            <w:vAlign w:val="bottom"/>
            <w:hideMark/>
          </w:tcPr>
          <w:p w14:paraId="69FB9E2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1DB12D56"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CF299D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25</w:t>
            </w:r>
          </w:p>
        </w:tc>
        <w:tc>
          <w:tcPr>
            <w:tcW w:w="1082" w:type="dxa"/>
            <w:tcBorders>
              <w:top w:val="nil"/>
              <w:left w:val="nil"/>
              <w:bottom w:val="single" w:sz="4" w:space="0" w:color="auto"/>
              <w:right w:val="single" w:sz="4" w:space="0" w:color="auto"/>
            </w:tcBorders>
            <w:shd w:val="clear" w:color="auto" w:fill="auto"/>
            <w:noWrap/>
            <w:vAlign w:val="bottom"/>
            <w:hideMark/>
          </w:tcPr>
          <w:p w14:paraId="02041FC7"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07010704</w:t>
            </w:r>
          </w:p>
        </w:tc>
        <w:tc>
          <w:tcPr>
            <w:tcW w:w="1440" w:type="dxa"/>
            <w:tcBorders>
              <w:top w:val="nil"/>
              <w:left w:val="nil"/>
              <w:bottom w:val="single" w:sz="4" w:space="0" w:color="auto"/>
              <w:right w:val="single" w:sz="4" w:space="0" w:color="auto"/>
            </w:tcBorders>
            <w:shd w:val="clear" w:color="auto" w:fill="auto"/>
            <w:noWrap/>
            <w:vAlign w:val="bottom"/>
            <w:hideMark/>
          </w:tcPr>
          <w:p w14:paraId="7343CCF6"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8346.083</w:t>
            </w:r>
          </w:p>
        </w:tc>
        <w:tc>
          <w:tcPr>
            <w:tcW w:w="1540" w:type="dxa"/>
            <w:tcBorders>
              <w:top w:val="nil"/>
              <w:left w:val="nil"/>
              <w:bottom w:val="single" w:sz="4" w:space="0" w:color="auto"/>
              <w:right w:val="single" w:sz="4" w:space="0" w:color="auto"/>
            </w:tcBorders>
            <w:shd w:val="clear" w:color="auto" w:fill="auto"/>
            <w:noWrap/>
            <w:vAlign w:val="bottom"/>
            <w:hideMark/>
          </w:tcPr>
          <w:p w14:paraId="0B1AF800"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8436.19792</w:t>
            </w:r>
          </w:p>
        </w:tc>
        <w:tc>
          <w:tcPr>
            <w:tcW w:w="1460" w:type="dxa"/>
            <w:tcBorders>
              <w:top w:val="nil"/>
              <w:left w:val="nil"/>
              <w:bottom w:val="single" w:sz="4" w:space="0" w:color="auto"/>
              <w:right w:val="single" w:sz="4" w:space="0" w:color="auto"/>
            </w:tcBorders>
            <w:shd w:val="clear" w:color="auto" w:fill="auto"/>
            <w:noWrap/>
            <w:vAlign w:val="bottom"/>
            <w:hideMark/>
          </w:tcPr>
          <w:p w14:paraId="24A8E18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90.11492</w:t>
            </w:r>
          </w:p>
        </w:tc>
        <w:tc>
          <w:tcPr>
            <w:tcW w:w="915" w:type="dxa"/>
            <w:tcBorders>
              <w:top w:val="nil"/>
              <w:left w:val="nil"/>
              <w:bottom w:val="single" w:sz="4" w:space="0" w:color="auto"/>
              <w:right w:val="single" w:sz="4" w:space="0" w:color="auto"/>
            </w:tcBorders>
            <w:shd w:val="clear" w:color="auto" w:fill="auto"/>
            <w:noWrap/>
            <w:vAlign w:val="bottom"/>
            <w:hideMark/>
          </w:tcPr>
          <w:p w14:paraId="7DDFF2F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0701</w:t>
            </w:r>
          </w:p>
        </w:tc>
        <w:tc>
          <w:tcPr>
            <w:tcW w:w="802" w:type="dxa"/>
            <w:tcBorders>
              <w:top w:val="nil"/>
              <w:left w:val="nil"/>
              <w:bottom w:val="single" w:sz="4" w:space="0" w:color="auto"/>
              <w:right w:val="single" w:sz="4" w:space="0" w:color="auto"/>
            </w:tcBorders>
            <w:shd w:val="clear" w:color="auto" w:fill="auto"/>
            <w:noWrap/>
            <w:vAlign w:val="bottom"/>
            <w:hideMark/>
          </w:tcPr>
          <w:p w14:paraId="1378FD8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23A2A0AC"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0704</w:t>
            </w:r>
          </w:p>
        </w:tc>
        <w:tc>
          <w:tcPr>
            <w:tcW w:w="851" w:type="dxa"/>
            <w:tcBorders>
              <w:top w:val="nil"/>
              <w:left w:val="nil"/>
              <w:bottom w:val="single" w:sz="4" w:space="0" w:color="auto"/>
              <w:right w:val="single" w:sz="4" w:space="0" w:color="auto"/>
            </w:tcBorders>
            <w:shd w:val="clear" w:color="auto" w:fill="auto"/>
            <w:noWrap/>
            <w:vAlign w:val="bottom"/>
            <w:hideMark/>
          </w:tcPr>
          <w:p w14:paraId="30FAB9A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7BA5FC3F"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12504C6"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26</w:t>
            </w:r>
          </w:p>
        </w:tc>
        <w:tc>
          <w:tcPr>
            <w:tcW w:w="1082" w:type="dxa"/>
            <w:tcBorders>
              <w:top w:val="nil"/>
              <w:left w:val="nil"/>
              <w:bottom w:val="single" w:sz="4" w:space="0" w:color="auto"/>
              <w:right w:val="single" w:sz="4" w:space="0" w:color="auto"/>
            </w:tcBorders>
            <w:shd w:val="clear" w:color="auto" w:fill="auto"/>
            <w:noWrap/>
            <w:vAlign w:val="bottom"/>
            <w:hideMark/>
          </w:tcPr>
          <w:p w14:paraId="7434F32C"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07020704</w:t>
            </w:r>
          </w:p>
        </w:tc>
        <w:tc>
          <w:tcPr>
            <w:tcW w:w="1440" w:type="dxa"/>
            <w:tcBorders>
              <w:top w:val="nil"/>
              <w:left w:val="nil"/>
              <w:bottom w:val="single" w:sz="4" w:space="0" w:color="auto"/>
              <w:right w:val="single" w:sz="4" w:space="0" w:color="auto"/>
            </w:tcBorders>
            <w:shd w:val="clear" w:color="auto" w:fill="auto"/>
            <w:noWrap/>
            <w:vAlign w:val="bottom"/>
            <w:hideMark/>
          </w:tcPr>
          <w:p w14:paraId="2E61D79F"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8352.184</w:t>
            </w:r>
          </w:p>
        </w:tc>
        <w:tc>
          <w:tcPr>
            <w:tcW w:w="1540" w:type="dxa"/>
            <w:tcBorders>
              <w:top w:val="nil"/>
              <w:left w:val="nil"/>
              <w:bottom w:val="single" w:sz="4" w:space="0" w:color="auto"/>
              <w:right w:val="single" w:sz="4" w:space="0" w:color="auto"/>
            </w:tcBorders>
            <w:shd w:val="clear" w:color="auto" w:fill="auto"/>
            <w:noWrap/>
            <w:vAlign w:val="bottom"/>
            <w:hideMark/>
          </w:tcPr>
          <w:p w14:paraId="7A99B351"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8419.91851</w:t>
            </w:r>
          </w:p>
        </w:tc>
        <w:tc>
          <w:tcPr>
            <w:tcW w:w="1460" w:type="dxa"/>
            <w:tcBorders>
              <w:top w:val="nil"/>
              <w:left w:val="nil"/>
              <w:bottom w:val="single" w:sz="4" w:space="0" w:color="auto"/>
              <w:right w:val="single" w:sz="4" w:space="0" w:color="auto"/>
            </w:tcBorders>
            <w:shd w:val="clear" w:color="auto" w:fill="auto"/>
            <w:noWrap/>
            <w:vAlign w:val="bottom"/>
            <w:hideMark/>
          </w:tcPr>
          <w:p w14:paraId="75813258"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67.73451</w:t>
            </w:r>
          </w:p>
        </w:tc>
        <w:tc>
          <w:tcPr>
            <w:tcW w:w="915" w:type="dxa"/>
            <w:tcBorders>
              <w:top w:val="nil"/>
              <w:left w:val="nil"/>
              <w:bottom w:val="single" w:sz="4" w:space="0" w:color="auto"/>
              <w:right w:val="single" w:sz="4" w:space="0" w:color="auto"/>
            </w:tcBorders>
            <w:shd w:val="clear" w:color="auto" w:fill="auto"/>
            <w:noWrap/>
            <w:vAlign w:val="bottom"/>
            <w:hideMark/>
          </w:tcPr>
          <w:p w14:paraId="787546FC"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0702</w:t>
            </w:r>
          </w:p>
        </w:tc>
        <w:tc>
          <w:tcPr>
            <w:tcW w:w="802" w:type="dxa"/>
            <w:tcBorders>
              <w:top w:val="nil"/>
              <w:left w:val="nil"/>
              <w:bottom w:val="single" w:sz="4" w:space="0" w:color="auto"/>
              <w:right w:val="single" w:sz="4" w:space="0" w:color="auto"/>
            </w:tcBorders>
            <w:shd w:val="clear" w:color="auto" w:fill="auto"/>
            <w:noWrap/>
            <w:vAlign w:val="bottom"/>
            <w:hideMark/>
          </w:tcPr>
          <w:p w14:paraId="46313CD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69F7D15B"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0704</w:t>
            </w:r>
          </w:p>
        </w:tc>
        <w:tc>
          <w:tcPr>
            <w:tcW w:w="851" w:type="dxa"/>
            <w:tcBorders>
              <w:top w:val="nil"/>
              <w:left w:val="nil"/>
              <w:bottom w:val="single" w:sz="4" w:space="0" w:color="auto"/>
              <w:right w:val="single" w:sz="4" w:space="0" w:color="auto"/>
            </w:tcBorders>
            <w:shd w:val="clear" w:color="auto" w:fill="auto"/>
            <w:noWrap/>
            <w:vAlign w:val="bottom"/>
            <w:hideMark/>
          </w:tcPr>
          <w:p w14:paraId="6327745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120B0907"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9CAFF4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27</w:t>
            </w:r>
          </w:p>
        </w:tc>
        <w:tc>
          <w:tcPr>
            <w:tcW w:w="1082" w:type="dxa"/>
            <w:tcBorders>
              <w:top w:val="nil"/>
              <w:left w:val="nil"/>
              <w:bottom w:val="single" w:sz="4" w:space="0" w:color="auto"/>
              <w:right w:val="single" w:sz="4" w:space="0" w:color="auto"/>
            </w:tcBorders>
            <w:shd w:val="clear" w:color="auto" w:fill="auto"/>
            <w:noWrap/>
            <w:vAlign w:val="bottom"/>
            <w:hideMark/>
          </w:tcPr>
          <w:p w14:paraId="6BAF8946"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07020712</w:t>
            </w:r>
          </w:p>
        </w:tc>
        <w:tc>
          <w:tcPr>
            <w:tcW w:w="1440" w:type="dxa"/>
            <w:tcBorders>
              <w:top w:val="nil"/>
              <w:left w:val="nil"/>
              <w:bottom w:val="single" w:sz="4" w:space="0" w:color="auto"/>
              <w:right w:val="single" w:sz="4" w:space="0" w:color="auto"/>
            </w:tcBorders>
            <w:shd w:val="clear" w:color="auto" w:fill="auto"/>
            <w:noWrap/>
            <w:vAlign w:val="bottom"/>
            <w:hideMark/>
          </w:tcPr>
          <w:p w14:paraId="48323DC3"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8352.184</w:t>
            </w:r>
          </w:p>
        </w:tc>
        <w:tc>
          <w:tcPr>
            <w:tcW w:w="1540" w:type="dxa"/>
            <w:tcBorders>
              <w:top w:val="nil"/>
              <w:left w:val="nil"/>
              <w:bottom w:val="single" w:sz="4" w:space="0" w:color="auto"/>
              <w:right w:val="single" w:sz="4" w:space="0" w:color="auto"/>
            </w:tcBorders>
            <w:shd w:val="clear" w:color="auto" w:fill="auto"/>
            <w:noWrap/>
            <w:vAlign w:val="bottom"/>
            <w:hideMark/>
          </w:tcPr>
          <w:p w14:paraId="4A783B14"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8632.564</w:t>
            </w:r>
          </w:p>
        </w:tc>
        <w:tc>
          <w:tcPr>
            <w:tcW w:w="1460" w:type="dxa"/>
            <w:tcBorders>
              <w:top w:val="nil"/>
              <w:left w:val="nil"/>
              <w:bottom w:val="single" w:sz="4" w:space="0" w:color="auto"/>
              <w:right w:val="single" w:sz="4" w:space="0" w:color="auto"/>
            </w:tcBorders>
            <w:shd w:val="clear" w:color="auto" w:fill="auto"/>
            <w:noWrap/>
            <w:vAlign w:val="bottom"/>
            <w:hideMark/>
          </w:tcPr>
          <w:p w14:paraId="017F54EC"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280.38</w:t>
            </w:r>
          </w:p>
        </w:tc>
        <w:tc>
          <w:tcPr>
            <w:tcW w:w="915" w:type="dxa"/>
            <w:tcBorders>
              <w:top w:val="nil"/>
              <w:left w:val="nil"/>
              <w:bottom w:val="single" w:sz="4" w:space="0" w:color="auto"/>
              <w:right w:val="single" w:sz="4" w:space="0" w:color="auto"/>
            </w:tcBorders>
            <w:shd w:val="clear" w:color="auto" w:fill="auto"/>
            <w:noWrap/>
            <w:vAlign w:val="bottom"/>
            <w:hideMark/>
          </w:tcPr>
          <w:p w14:paraId="0CE98F5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0702</w:t>
            </w:r>
          </w:p>
        </w:tc>
        <w:tc>
          <w:tcPr>
            <w:tcW w:w="802" w:type="dxa"/>
            <w:tcBorders>
              <w:top w:val="nil"/>
              <w:left w:val="nil"/>
              <w:bottom w:val="single" w:sz="4" w:space="0" w:color="auto"/>
              <w:right w:val="single" w:sz="4" w:space="0" w:color="auto"/>
            </w:tcBorders>
            <w:shd w:val="clear" w:color="auto" w:fill="auto"/>
            <w:noWrap/>
            <w:vAlign w:val="bottom"/>
            <w:hideMark/>
          </w:tcPr>
          <w:p w14:paraId="772DD46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34395A4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0712</w:t>
            </w:r>
          </w:p>
        </w:tc>
        <w:tc>
          <w:tcPr>
            <w:tcW w:w="851" w:type="dxa"/>
            <w:tcBorders>
              <w:top w:val="nil"/>
              <w:left w:val="nil"/>
              <w:bottom w:val="single" w:sz="4" w:space="0" w:color="auto"/>
              <w:right w:val="single" w:sz="4" w:space="0" w:color="auto"/>
            </w:tcBorders>
            <w:shd w:val="clear" w:color="auto" w:fill="auto"/>
            <w:noWrap/>
            <w:vAlign w:val="bottom"/>
            <w:hideMark/>
          </w:tcPr>
          <w:p w14:paraId="174A221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73319280"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C66134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28</w:t>
            </w:r>
          </w:p>
        </w:tc>
        <w:tc>
          <w:tcPr>
            <w:tcW w:w="1082" w:type="dxa"/>
            <w:tcBorders>
              <w:top w:val="nil"/>
              <w:left w:val="nil"/>
              <w:bottom w:val="single" w:sz="4" w:space="0" w:color="auto"/>
              <w:right w:val="single" w:sz="4" w:space="0" w:color="auto"/>
            </w:tcBorders>
            <w:shd w:val="clear" w:color="auto" w:fill="auto"/>
            <w:noWrap/>
            <w:vAlign w:val="bottom"/>
            <w:hideMark/>
          </w:tcPr>
          <w:p w14:paraId="02FD89EC"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07031101</w:t>
            </w:r>
          </w:p>
        </w:tc>
        <w:tc>
          <w:tcPr>
            <w:tcW w:w="1440" w:type="dxa"/>
            <w:tcBorders>
              <w:top w:val="nil"/>
              <w:left w:val="nil"/>
              <w:bottom w:val="single" w:sz="4" w:space="0" w:color="auto"/>
              <w:right w:val="single" w:sz="4" w:space="0" w:color="auto"/>
            </w:tcBorders>
            <w:shd w:val="clear" w:color="auto" w:fill="auto"/>
            <w:noWrap/>
            <w:vAlign w:val="bottom"/>
            <w:hideMark/>
          </w:tcPr>
          <w:p w14:paraId="53A0C606"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8687.02908</w:t>
            </w:r>
          </w:p>
        </w:tc>
        <w:tc>
          <w:tcPr>
            <w:tcW w:w="1540" w:type="dxa"/>
            <w:tcBorders>
              <w:top w:val="nil"/>
              <w:left w:val="nil"/>
              <w:bottom w:val="single" w:sz="4" w:space="0" w:color="auto"/>
              <w:right w:val="single" w:sz="4" w:space="0" w:color="auto"/>
            </w:tcBorders>
            <w:shd w:val="clear" w:color="auto" w:fill="auto"/>
            <w:noWrap/>
            <w:vAlign w:val="bottom"/>
            <w:hideMark/>
          </w:tcPr>
          <w:p w14:paraId="59D9C339"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14039.49649</w:t>
            </w:r>
          </w:p>
        </w:tc>
        <w:tc>
          <w:tcPr>
            <w:tcW w:w="1460" w:type="dxa"/>
            <w:tcBorders>
              <w:top w:val="nil"/>
              <w:left w:val="nil"/>
              <w:bottom w:val="single" w:sz="4" w:space="0" w:color="auto"/>
              <w:right w:val="single" w:sz="4" w:space="0" w:color="auto"/>
            </w:tcBorders>
            <w:shd w:val="clear" w:color="auto" w:fill="auto"/>
            <w:noWrap/>
            <w:vAlign w:val="bottom"/>
            <w:hideMark/>
          </w:tcPr>
          <w:p w14:paraId="122359E5"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5352.46741</w:t>
            </w:r>
          </w:p>
        </w:tc>
        <w:tc>
          <w:tcPr>
            <w:tcW w:w="915" w:type="dxa"/>
            <w:tcBorders>
              <w:top w:val="nil"/>
              <w:left w:val="nil"/>
              <w:bottom w:val="single" w:sz="4" w:space="0" w:color="auto"/>
              <w:right w:val="single" w:sz="4" w:space="0" w:color="auto"/>
            </w:tcBorders>
            <w:shd w:val="clear" w:color="auto" w:fill="auto"/>
            <w:noWrap/>
            <w:vAlign w:val="bottom"/>
            <w:hideMark/>
          </w:tcPr>
          <w:p w14:paraId="713C672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0703</w:t>
            </w:r>
          </w:p>
        </w:tc>
        <w:tc>
          <w:tcPr>
            <w:tcW w:w="802" w:type="dxa"/>
            <w:tcBorders>
              <w:top w:val="nil"/>
              <w:left w:val="nil"/>
              <w:bottom w:val="single" w:sz="4" w:space="0" w:color="auto"/>
              <w:right w:val="single" w:sz="4" w:space="0" w:color="auto"/>
            </w:tcBorders>
            <w:shd w:val="clear" w:color="auto" w:fill="auto"/>
            <w:noWrap/>
            <w:vAlign w:val="bottom"/>
            <w:hideMark/>
          </w:tcPr>
          <w:p w14:paraId="354E2F8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1381A79C"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1101</w:t>
            </w:r>
          </w:p>
        </w:tc>
        <w:tc>
          <w:tcPr>
            <w:tcW w:w="851" w:type="dxa"/>
            <w:tcBorders>
              <w:top w:val="nil"/>
              <w:left w:val="nil"/>
              <w:bottom w:val="single" w:sz="4" w:space="0" w:color="auto"/>
              <w:right w:val="single" w:sz="4" w:space="0" w:color="auto"/>
            </w:tcBorders>
            <w:shd w:val="clear" w:color="auto" w:fill="auto"/>
            <w:noWrap/>
            <w:vAlign w:val="bottom"/>
            <w:hideMark/>
          </w:tcPr>
          <w:p w14:paraId="7007B82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613F7C59"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FCE37F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29</w:t>
            </w:r>
          </w:p>
        </w:tc>
        <w:tc>
          <w:tcPr>
            <w:tcW w:w="1082" w:type="dxa"/>
            <w:tcBorders>
              <w:top w:val="nil"/>
              <w:left w:val="nil"/>
              <w:bottom w:val="single" w:sz="4" w:space="0" w:color="auto"/>
              <w:right w:val="single" w:sz="4" w:space="0" w:color="auto"/>
            </w:tcBorders>
            <w:shd w:val="clear" w:color="auto" w:fill="auto"/>
            <w:noWrap/>
            <w:vAlign w:val="bottom"/>
            <w:hideMark/>
          </w:tcPr>
          <w:p w14:paraId="3545646E"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07040708</w:t>
            </w:r>
          </w:p>
        </w:tc>
        <w:tc>
          <w:tcPr>
            <w:tcW w:w="1440" w:type="dxa"/>
            <w:tcBorders>
              <w:top w:val="nil"/>
              <w:left w:val="nil"/>
              <w:bottom w:val="single" w:sz="4" w:space="0" w:color="auto"/>
              <w:right w:val="single" w:sz="4" w:space="0" w:color="auto"/>
            </w:tcBorders>
            <w:shd w:val="clear" w:color="auto" w:fill="auto"/>
            <w:noWrap/>
            <w:vAlign w:val="bottom"/>
            <w:hideMark/>
          </w:tcPr>
          <w:p w14:paraId="422AB32B"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8436.19792</w:t>
            </w:r>
          </w:p>
        </w:tc>
        <w:tc>
          <w:tcPr>
            <w:tcW w:w="1540" w:type="dxa"/>
            <w:tcBorders>
              <w:top w:val="nil"/>
              <w:left w:val="nil"/>
              <w:bottom w:val="single" w:sz="4" w:space="0" w:color="auto"/>
              <w:right w:val="single" w:sz="4" w:space="0" w:color="auto"/>
            </w:tcBorders>
            <w:shd w:val="clear" w:color="auto" w:fill="auto"/>
            <w:noWrap/>
            <w:vAlign w:val="bottom"/>
            <w:hideMark/>
          </w:tcPr>
          <w:p w14:paraId="7B283EF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8581.81792</w:t>
            </w:r>
          </w:p>
        </w:tc>
        <w:tc>
          <w:tcPr>
            <w:tcW w:w="1460" w:type="dxa"/>
            <w:tcBorders>
              <w:top w:val="nil"/>
              <w:left w:val="nil"/>
              <w:bottom w:val="single" w:sz="4" w:space="0" w:color="auto"/>
              <w:right w:val="single" w:sz="4" w:space="0" w:color="auto"/>
            </w:tcBorders>
            <w:shd w:val="clear" w:color="auto" w:fill="auto"/>
            <w:noWrap/>
            <w:vAlign w:val="bottom"/>
            <w:hideMark/>
          </w:tcPr>
          <w:p w14:paraId="5204EC2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145.62</w:t>
            </w:r>
          </w:p>
        </w:tc>
        <w:tc>
          <w:tcPr>
            <w:tcW w:w="915" w:type="dxa"/>
            <w:tcBorders>
              <w:top w:val="nil"/>
              <w:left w:val="nil"/>
              <w:bottom w:val="single" w:sz="4" w:space="0" w:color="auto"/>
              <w:right w:val="single" w:sz="4" w:space="0" w:color="auto"/>
            </w:tcBorders>
            <w:shd w:val="clear" w:color="auto" w:fill="auto"/>
            <w:noWrap/>
            <w:vAlign w:val="bottom"/>
            <w:hideMark/>
          </w:tcPr>
          <w:p w14:paraId="21E4DE1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0704</w:t>
            </w:r>
          </w:p>
        </w:tc>
        <w:tc>
          <w:tcPr>
            <w:tcW w:w="802" w:type="dxa"/>
            <w:tcBorders>
              <w:top w:val="nil"/>
              <w:left w:val="nil"/>
              <w:bottom w:val="single" w:sz="4" w:space="0" w:color="auto"/>
              <w:right w:val="single" w:sz="4" w:space="0" w:color="auto"/>
            </w:tcBorders>
            <w:shd w:val="clear" w:color="auto" w:fill="auto"/>
            <w:noWrap/>
            <w:vAlign w:val="bottom"/>
            <w:hideMark/>
          </w:tcPr>
          <w:p w14:paraId="642952E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205F32E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0708</w:t>
            </w:r>
          </w:p>
        </w:tc>
        <w:tc>
          <w:tcPr>
            <w:tcW w:w="851" w:type="dxa"/>
            <w:tcBorders>
              <w:top w:val="nil"/>
              <w:left w:val="nil"/>
              <w:bottom w:val="single" w:sz="4" w:space="0" w:color="auto"/>
              <w:right w:val="single" w:sz="4" w:space="0" w:color="auto"/>
            </w:tcBorders>
            <w:shd w:val="clear" w:color="auto" w:fill="auto"/>
            <w:noWrap/>
            <w:vAlign w:val="bottom"/>
            <w:hideMark/>
          </w:tcPr>
          <w:p w14:paraId="7F2FA0F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3216F496"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B9240F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30</w:t>
            </w:r>
          </w:p>
        </w:tc>
        <w:tc>
          <w:tcPr>
            <w:tcW w:w="1082" w:type="dxa"/>
            <w:tcBorders>
              <w:top w:val="nil"/>
              <w:left w:val="nil"/>
              <w:bottom w:val="single" w:sz="4" w:space="0" w:color="auto"/>
              <w:right w:val="single" w:sz="4" w:space="0" w:color="auto"/>
            </w:tcBorders>
            <w:shd w:val="clear" w:color="auto" w:fill="auto"/>
            <w:noWrap/>
            <w:vAlign w:val="bottom"/>
            <w:hideMark/>
          </w:tcPr>
          <w:p w14:paraId="14D32D62"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07080710</w:t>
            </w:r>
          </w:p>
        </w:tc>
        <w:tc>
          <w:tcPr>
            <w:tcW w:w="1440" w:type="dxa"/>
            <w:tcBorders>
              <w:top w:val="nil"/>
              <w:left w:val="nil"/>
              <w:bottom w:val="single" w:sz="4" w:space="0" w:color="auto"/>
              <w:right w:val="single" w:sz="4" w:space="0" w:color="auto"/>
            </w:tcBorders>
            <w:shd w:val="clear" w:color="auto" w:fill="auto"/>
            <w:noWrap/>
            <w:vAlign w:val="bottom"/>
            <w:hideMark/>
          </w:tcPr>
          <w:p w14:paraId="0480C06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8581.81792</w:t>
            </w:r>
          </w:p>
        </w:tc>
        <w:tc>
          <w:tcPr>
            <w:tcW w:w="1540" w:type="dxa"/>
            <w:tcBorders>
              <w:top w:val="nil"/>
              <w:left w:val="nil"/>
              <w:bottom w:val="single" w:sz="4" w:space="0" w:color="auto"/>
              <w:right w:val="single" w:sz="4" w:space="0" w:color="auto"/>
            </w:tcBorders>
            <w:shd w:val="clear" w:color="auto" w:fill="auto"/>
            <w:noWrap/>
            <w:vAlign w:val="bottom"/>
            <w:hideMark/>
          </w:tcPr>
          <w:p w14:paraId="5A62D56F"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8617.40792</w:t>
            </w:r>
          </w:p>
        </w:tc>
        <w:tc>
          <w:tcPr>
            <w:tcW w:w="1460" w:type="dxa"/>
            <w:tcBorders>
              <w:top w:val="nil"/>
              <w:left w:val="nil"/>
              <w:bottom w:val="single" w:sz="4" w:space="0" w:color="auto"/>
              <w:right w:val="single" w:sz="4" w:space="0" w:color="auto"/>
            </w:tcBorders>
            <w:shd w:val="clear" w:color="auto" w:fill="auto"/>
            <w:noWrap/>
            <w:vAlign w:val="bottom"/>
            <w:hideMark/>
          </w:tcPr>
          <w:p w14:paraId="1CA2FA3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35.59</w:t>
            </w:r>
          </w:p>
        </w:tc>
        <w:tc>
          <w:tcPr>
            <w:tcW w:w="915" w:type="dxa"/>
            <w:tcBorders>
              <w:top w:val="nil"/>
              <w:left w:val="nil"/>
              <w:bottom w:val="single" w:sz="4" w:space="0" w:color="auto"/>
              <w:right w:val="single" w:sz="4" w:space="0" w:color="auto"/>
            </w:tcBorders>
            <w:shd w:val="clear" w:color="auto" w:fill="auto"/>
            <w:noWrap/>
            <w:vAlign w:val="bottom"/>
            <w:hideMark/>
          </w:tcPr>
          <w:p w14:paraId="3366B3C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0708</w:t>
            </w:r>
          </w:p>
        </w:tc>
        <w:tc>
          <w:tcPr>
            <w:tcW w:w="802" w:type="dxa"/>
            <w:tcBorders>
              <w:top w:val="nil"/>
              <w:left w:val="nil"/>
              <w:bottom w:val="single" w:sz="4" w:space="0" w:color="auto"/>
              <w:right w:val="single" w:sz="4" w:space="0" w:color="auto"/>
            </w:tcBorders>
            <w:shd w:val="clear" w:color="auto" w:fill="auto"/>
            <w:noWrap/>
            <w:vAlign w:val="bottom"/>
            <w:hideMark/>
          </w:tcPr>
          <w:p w14:paraId="060AB26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636BEC1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0710</w:t>
            </w:r>
          </w:p>
        </w:tc>
        <w:tc>
          <w:tcPr>
            <w:tcW w:w="851" w:type="dxa"/>
            <w:tcBorders>
              <w:top w:val="nil"/>
              <w:left w:val="nil"/>
              <w:bottom w:val="single" w:sz="4" w:space="0" w:color="auto"/>
              <w:right w:val="single" w:sz="4" w:space="0" w:color="auto"/>
            </w:tcBorders>
            <w:shd w:val="clear" w:color="auto" w:fill="auto"/>
            <w:noWrap/>
            <w:vAlign w:val="bottom"/>
            <w:hideMark/>
          </w:tcPr>
          <w:p w14:paraId="3E4D2F2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3275ED21"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5B1FD4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31</w:t>
            </w:r>
          </w:p>
        </w:tc>
        <w:tc>
          <w:tcPr>
            <w:tcW w:w="1082" w:type="dxa"/>
            <w:tcBorders>
              <w:top w:val="nil"/>
              <w:left w:val="nil"/>
              <w:bottom w:val="single" w:sz="4" w:space="0" w:color="auto"/>
              <w:right w:val="single" w:sz="4" w:space="0" w:color="auto"/>
            </w:tcBorders>
            <w:shd w:val="clear" w:color="auto" w:fill="auto"/>
            <w:noWrap/>
            <w:vAlign w:val="bottom"/>
            <w:hideMark/>
          </w:tcPr>
          <w:p w14:paraId="084E5E05"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07080712</w:t>
            </w:r>
          </w:p>
        </w:tc>
        <w:tc>
          <w:tcPr>
            <w:tcW w:w="1440" w:type="dxa"/>
            <w:tcBorders>
              <w:top w:val="nil"/>
              <w:left w:val="nil"/>
              <w:bottom w:val="single" w:sz="4" w:space="0" w:color="auto"/>
              <w:right w:val="single" w:sz="4" w:space="0" w:color="auto"/>
            </w:tcBorders>
            <w:shd w:val="clear" w:color="auto" w:fill="auto"/>
            <w:noWrap/>
            <w:vAlign w:val="bottom"/>
            <w:hideMark/>
          </w:tcPr>
          <w:p w14:paraId="41799565"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8581.81792</w:t>
            </w:r>
          </w:p>
        </w:tc>
        <w:tc>
          <w:tcPr>
            <w:tcW w:w="1540" w:type="dxa"/>
            <w:tcBorders>
              <w:top w:val="nil"/>
              <w:left w:val="nil"/>
              <w:bottom w:val="single" w:sz="4" w:space="0" w:color="auto"/>
              <w:right w:val="single" w:sz="4" w:space="0" w:color="auto"/>
            </w:tcBorders>
            <w:shd w:val="clear" w:color="auto" w:fill="auto"/>
            <w:noWrap/>
            <w:vAlign w:val="bottom"/>
            <w:hideMark/>
          </w:tcPr>
          <w:p w14:paraId="70652AA4"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8649.55243</w:t>
            </w:r>
          </w:p>
        </w:tc>
        <w:tc>
          <w:tcPr>
            <w:tcW w:w="1460" w:type="dxa"/>
            <w:tcBorders>
              <w:top w:val="nil"/>
              <w:left w:val="nil"/>
              <w:bottom w:val="single" w:sz="4" w:space="0" w:color="auto"/>
              <w:right w:val="single" w:sz="4" w:space="0" w:color="auto"/>
            </w:tcBorders>
            <w:shd w:val="clear" w:color="auto" w:fill="auto"/>
            <w:noWrap/>
            <w:vAlign w:val="bottom"/>
            <w:hideMark/>
          </w:tcPr>
          <w:p w14:paraId="7421C571"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67.73451</w:t>
            </w:r>
          </w:p>
        </w:tc>
        <w:tc>
          <w:tcPr>
            <w:tcW w:w="915" w:type="dxa"/>
            <w:tcBorders>
              <w:top w:val="nil"/>
              <w:left w:val="nil"/>
              <w:bottom w:val="single" w:sz="4" w:space="0" w:color="auto"/>
              <w:right w:val="single" w:sz="4" w:space="0" w:color="auto"/>
            </w:tcBorders>
            <w:shd w:val="clear" w:color="auto" w:fill="auto"/>
            <w:noWrap/>
            <w:vAlign w:val="bottom"/>
            <w:hideMark/>
          </w:tcPr>
          <w:p w14:paraId="4EA0879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0708</w:t>
            </w:r>
          </w:p>
        </w:tc>
        <w:tc>
          <w:tcPr>
            <w:tcW w:w="802" w:type="dxa"/>
            <w:tcBorders>
              <w:top w:val="nil"/>
              <w:left w:val="nil"/>
              <w:bottom w:val="single" w:sz="4" w:space="0" w:color="auto"/>
              <w:right w:val="single" w:sz="4" w:space="0" w:color="auto"/>
            </w:tcBorders>
            <w:shd w:val="clear" w:color="auto" w:fill="auto"/>
            <w:noWrap/>
            <w:vAlign w:val="bottom"/>
            <w:hideMark/>
          </w:tcPr>
          <w:p w14:paraId="7F7EC2A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3CFFA61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0712</w:t>
            </w:r>
          </w:p>
        </w:tc>
        <w:tc>
          <w:tcPr>
            <w:tcW w:w="851" w:type="dxa"/>
            <w:tcBorders>
              <w:top w:val="nil"/>
              <w:left w:val="nil"/>
              <w:bottom w:val="single" w:sz="4" w:space="0" w:color="auto"/>
              <w:right w:val="single" w:sz="4" w:space="0" w:color="auto"/>
            </w:tcBorders>
            <w:shd w:val="clear" w:color="auto" w:fill="auto"/>
            <w:noWrap/>
            <w:vAlign w:val="bottom"/>
            <w:hideMark/>
          </w:tcPr>
          <w:p w14:paraId="3692A2A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34C73253"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116E16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32</w:t>
            </w:r>
          </w:p>
        </w:tc>
        <w:tc>
          <w:tcPr>
            <w:tcW w:w="1082" w:type="dxa"/>
            <w:tcBorders>
              <w:top w:val="nil"/>
              <w:left w:val="nil"/>
              <w:bottom w:val="single" w:sz="4" w:space="0" w:color="auto"/>
              <w:right w:val="single" w:sz="4" w:space="0" w:color="auto"/>
            </w:tcBorders>
            <w:shd w:val="clear" w:color="auto" w:fill="auto"/>
            <w:noWrap/>
            <w:vAlign w:val="bottom"/>
            <w:hideMark/>
          </w:tcPr>
          <w:p w14:paraId="15D130A4"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07100703</w:t>
            </w:r>
          </w:p>
        </w:tc>
        <w:tc>
          <w:tcPr>
            <w:tcW w:w="1440" w:type="dxa"/>
            <w:tcBorders>
              <w:top w:val="nil"/>
              <w:left w:val="nil"/>
              <w:bottom w:val="single" w:sz="4" w:space="0" w:color="auto"/>
              <w:right w:val="single" w:sz="4" w:space="0" w:color="auto"/>
            </w:tcBorders>
            <w:shd w:val="clear" w:color="auto" w:fill="auto"/>
            <w:noWrap/>
            <w:vAlign w:val="bottom"/>
            <w:hideMark/>
          </w:tcPr>
          <w:p w14:paraId="1543B45C"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8617.40792</w:t>
            </w:r>
          </w:p>
        </w:tc>
        <w:tc>
          <w:tcPr>
            <w:tcW w:w="1540" w:type="dxa"/>
            <w:tcBorders>
              <w:top w:val="nil"/>
              <w:left w:val="nil"/>
              <w:bottom w:val="single" w:sz="4" w:space="0" w:color="auto"/>
              <w:right w:val="single" w:sz="4" w:space="0" w:color="auto"/>
            </w:tcBorders>
            <w:shd w:val="clear" w:color="auto" w:fill="auto"/>
            <w:noWrap/>
            <w:vAlign w:val="bottom"/>
            <w:hideMark/>
          </w:tcPr>
          <w:p w14:paraId="616AEA69"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8688.1596</w:t>
            </w:r>
          </w:p>
        </w:tc>
        <w:tc>
          <w:tcPr>
            <w:tcW w:w="1460" w:type="dxa"/>
            <w:tcBorders>
              <w:top w:val="nil"/>
              <w:left w:val="nil"/>
              <w:bottom w:val="single" w:sz="4" w:space="0" w:color="auto"/>
              <w:right w:val="single" w:sz="4" w:space="0" w:color="auto"/>
            </w:tcBorders>
            <w:shd w:val="clear" w:color="auto" w:fill="auto"/>
            <w:noWrap/>
            <w:vAlign w:val="bottom"/>
            <w:hideMark/>
          </w:tcPr>
          <w:p w14:paraId="5DAFB8C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70.75168</w:t>
            </w:r>
          </w:p>
        </w:tc>
        <w:tc>
          <w:tcPr>
            <w:tcW w:w="915" w:type="dxa"/>
            <w:tcBorders>
              <w:top w:val="nil"/>
              <w:left w:val="nil"/>
              <w:bottom w:val="single" w:sz="4" w:space="0" w:color="auto"/>
              <w:right w:val="single" w:sz="4" w:space="0" w:color="auto"/>
            </w:tcBorders>
            <w:shd w:val="clear" w:color="auto" w:fill="auto"/>
            <w:noWrap/>
            <w:vAlign w:val="bottom"/>
            <w:hideMark/>
          </w:tcPr>
          <w:p w14:paraId="3951779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0710</w:t>
            </w:r>
          </w:p>
        </w:tc>
        <w:tc>
          <w:tcPr>
            <w:tcW w:w="802" w:type="dxa"/>
            <w:tcBorders>
              <w:top w:val="nil"/>
              <w:left w:val="nil"/>
              <w:bottom w:val="single" w:sz="4" w:space="0" w:color="auto"/>
              <w:right w:val="single" w:sz="4" w:space="0" w:color="auto"/>
            </w:tcBorders>
            <w:shd w:val="clear" w:color="auto" w:fill="auto"/>
            <w:noWrap/>
            <w:vAlign w:val="bottom"/>
            <w:hideMark/>
          </w:tcPr>
          <w:p w14:paraId="056519D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129D4C56"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0703</w:t>
            </w:r>
          </w:p>
        </w:tc>
        <w:tc>
          <w:tcPr>
            <w:tcW w:w="851" w:type="dxa"/>
            <w:tcBorders>
              <w:top w:val="nil"/>
              <w:left w:val="nil"/>
              <w:bottom w:val="single" w:sz="4" w:space="0" w:color="auto"/>
              <w:right w:val="single" w:sz="4" w:space="0" w:color="auto"/>
            </w:tcBorders>
            <w:shd w:val="clear" w:color="auto" w:fill="auto"/>
            <w:noWrap/>
            <w:vAlign w:val="bottom"/>
            <w:hideMark/>
          </w:tcPr>
          <w:p w14:paraId="3786430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4A3AFAF7"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8E2638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33</w:t>
            </w:r>
          </w:p>
        </w:tc>
        <w:tc>
          <w:tcPr>
            <w:tcW w:w="1082" w:type="dxa"/>
            <w:tcBorders>
              <w:top w:val="nil"/>
              <w:left w:val="nil"/>
              <w:bottom w:val="single" w:sz="4" w:space="0" w:color="auto"/>
              <w:right w:val="single" w:sz="4" w:space="0" w:color="auto"/>
            </w:tcBorders>
            <w:shd w:val="clear" w:color="auto" w:fill="auto"/>
            <w:noWrap/>
            <w:vAlign w:val="bottom"/>
            <w:hideMark/>
          </w:tcPr>
          <w:p w14:paraId="00104567"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07101F01</w:t>
            </w:r>
          </w:p>
        </w:tc>
        <w:tc>
          <w:tcPr>
            <w:tcW w:w="1440" w:type="dxa"/>
            <w:tcBorders>
              <w:top w:val="nil"/>
              <w:left w:val="nil"/>
              <w:bottom w:val="single" w:sz="4" w:space="0" w:color="auto"/>
              <w:right w:val="single" w:sz="4" w:space="0" w:color="auto"/>
            </w:tcBorders>
            <w:shd w:val="clear" w:color="auto" w:fill="auto"/>
            <w:noWrap/>
            <w:vAlign w:val="bottom"/>
            <w:hideMark/>
          </w:tcPr>
          <w:p w14:paraId="0B43255C"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8617.40792</w:t>
            </w:r>
          </w:p>
        </w:tc>
        <w:tc>
          <w:tcPr>
            <w:tcW w:w="1540" w:type="dxa"/>
            <w:tcBorders>
              <w:top w:val="nil"/>
              <w:left w:val="nil"/>
              <w:bottom w:val="single" w:sz="4" w:space="0" w:color="auto"/>
              <w:right w:val="single" w:sz="4" w:space="0" w:color="auto"/>
            </w:tcBorders>
            <w:shd w:val="clear" w:color="auto" w:fill="auto"/>
            <w:noWrap/>
            <w:vAlign w:val="bottom"/>
            <w:hideMark/>
          </w:tcPr>
          <w:p w14:paraId="29FD02F5"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8659.00792</w:t>
            </w:r>
          </w:p>
        </w:tc>
        <w:tc>
          <w:tcPr>
            <w:tcW w:w="1460" w:type="dxa"/>
            <w:tcBorders>
              <w:top w:val="nil"/>
              <w:left w:val="nil"/>
              <w:bottom w:val="single" w:sz="4" w:space="0" w:color="auto"/>
              <w:right w:val="single" w:sz="4" w:space="0" w:color="auto"/>
            </w:tcBorders>
            <w:shd w:val="clear" w:color="auto" w:fill="auto"/>
            <w:noWrap/>
            <w:vAlign w:val="bottom"/>
            <w:hideMark/>
          </w:tcPr>
          <w:p w14:paraId="6A672B8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41.6</w:t>
            </w:r>
          </w:p>
        </w:tc>
        <w:tc>
          <w:tcPr>
            <w:tcW w:w="915" w:type="dxa"/>
            <w:tcBorders>
              <w:top w:val="nil"/>
              <w:left w:val="nil"/>
              <w:bottom w:val="single" w:sz="4" w:space="0" w:color="auto"/>
              <w:right w:val="single" w:sz="4" w:space="0" w:color="auto"/>
            </w:tcBorders>
            <w:shd w:val="clear" w:color="auto" w:fill="auto"/>
            <w:noWrap/>
            <w:vAlign w:val="bottom"/>
            <w:hideMark/>
          </w:tcPr>
          <w:p w14:paraId="12FE402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0710</w:t>
            </w:r>
          </w:p>
        </w:tc>
        <w:tc>
          <w:tcPr>
            <w:tcW w:w="802" w:type="dxa"/>
            <w:tcBorders>
              <w:top w:val="nil"/>
              <w:left w:val="nil"/>
              <w:bottom w:val="single" w:sz="4" w:space="0" w:color="auto"/>
              <w:right w:val="single" w:sz="4" w:space="0" w:color="auto"/>
            </w:tcBorders>
            <w:shd w:val="clear" w:color="auto" w:fill="auto"/>
            <w:noWrap/>
            <w:vAlign w:val="bottom"/>
            <w:hideMark/>
          </w:tcPr>
          <w:p w14:paraId="3EEFC4A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0F58F6A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1F01</w:t>
            </w:r>
          </w:p>
        </w:tc>
        <w:tc>
          <w:tcPr>
            <w:tcW w:w="851" w:type="dxa"/>
            <w:tcBorders>
              <w:top w:val="nil"/>
              <w:left w:val="nil"/>
              <w:bottom w:val="single" w:sz="4" w:space="0" w:color="auto"/>
              <w:right w:val="single" w:sz="4" w:space="0" w:color="auto"/>
            </w:tcBorders>
            <w:shd w:val="clear" w:color="auto" w:fill="auto"/>
            <w:noWrap/>
            <w:vAlign w:val="bottom"/>
            <w:hideMark/>
          </w:tcPr>
          <w:p w14:paraId="62FACA9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3CCBBED8"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3BAB616"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34</w:t>
            </w:r>
          </w:p>
        </w:tc>
        <w:tc>
          <w:tcPr>
            <w:tcW w:w="1082" w:type="dxa"/>
            <w:tcBorders>
              <w:top w:val="nil"/>
              <w:left w:val="nil"/>
              <w:bottom w:val="single" w:sz="4" w:space="0" w:color="auto"/>
              <w:right w:val="single" w:sz="4" w:space="0" w:color="auto"/>
            </w:tcBorders>
            <w:shd w:val="clear" w:color="auto" w:fill="auto"/>
            <w:noWrap/>
            <w:vAlign w:val="bottom"/>
            <w:hideMark/>
          </w:tcPr>
          <w:p w14:paraId="3CE85A76"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07121102</w:t>
            </w:r>
          </w:p>
        </w:tc>
        <w:tc>
          <w:tcPr>
            <w:tcW w:w="1440" w:type="dxa"/>
            <w:tcBorders>
              <w:top w:val="nil"/>
              <w:left w:val="nil"/>
              <w:bottom w:val="single" w:sz="4" w:space="0" w:color="auto"/>
              <w:right w:val="single" w:sz="4" w:space="0" w:color="auto"/>
            </w:tcBorders>
            <w:shd w:val="clear" w:color="auto" w:fill="auto"/>
            <w:noWrap/>
            <w:vAlign w:val="bottom"/>
            <w:hideMark/>
          </w:tcPr>
          <w:p w14:paraId="38E32CFF"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8632.564</w:t>
            </w:r>
          </w:p>
        </w:tc>
        <w:tc>
          <w:tcPr>
            <w:tcW w:w="1540" w:type="dxa"/>
            <w:tcBorders>
              <w:top w:val="nil"/>
              <w:left w:val="nil"/>
              <w:bottom w:val="single" w:sz="4" w:space="0" w:color="auto"/>
              <w:right w:val="single" w:sz="4" w:space="0" w:color="auto"/>
            </w:tcBorders>
            <w:shd w:val="clear" w:color="auto" w:fill="auto"/>
            <w:noWrap/>
            <w:vAlign w:val="bottom"/>
            <w:hideMark/>
          </w:tcPr>
          <w:p w14:paraId="7E41FB17"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14119.63</w:t>
            </w:r>
          </w:p>
        </w:tc>
        <w:tc>
          <w:tcPr>
            <w:tcW w:w="1460" w:type="dxa"/>
            <w:tcBorders>
              <w:top w:val="nil"/>
              <w:left w:val="nil"/>
              <w:bottom w:val="single" w:sz="4" w:space="0" w:color="auto"/>
              <w:right w:val="single" w:sz="4" w:space="0" w:color="auto"/>
            </w:tcBorders>
            <w:shd w:val="clear" w:color="auto" w:fill="auto"/>
            <w:noWrap/>
            <w:vAlign w:val="bottom"/>
            <w:hideMark/>
          </w:tcPr>
          <w:p w14:paraId="444A93FF"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5487.066</w:t>
            </w:r>
          </w:p>
        </w:tc>
        <w:tc>
          <w:tcPr>
            <w:tcW w:w="915" w:type="dxa"/>
            <w:tcBorders>
              <w:top w:val="nil"/>
              <w:left w:val="nil"/>
              <w:bottom w:val="single" w:sz="4" w:space="0" w:color="auto"/>
              <w:right w:val="single" w:sz="4" w:space="0" w:color="auto"/>
            </w:tcBorders>
            <w:shd w:val="clear" w:color="auto" w:fill="auto"/>
            <w:noWrap/>
            <w:vAlign w:val="bottom"/>
            <w:hideMark/>
          </w:tcPr>
          <w:p w14:paraId="7C1C742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0712</w:t>
            </w:r>
          </w:p>
        </w:tc>
        <w:tc>
          <w:tcPr>
            <w:tcW w:w="802" w:type="dxa"/>
            <w:tcBorders>
              <w:top w:val="nil"/>
              <w:left w:val="nil"/>
              <w:bottom w:val="single" w:sz="4" w:space="0" w:color="auto"/>
              <w:right w:val="single" w:sz="4" w:space="0" w:color="auto"/>
            </w:tcBorders>
            <w:shd w:val="clear" w:color="auto" w:fill="auto"/>
            <w:noWrap/>
            <w:vAlign w:val="bottom"/>
            <w:hideMark/>
          </w:tcPr>
          <w:p w14:paraId="6AA1DAA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5E4F3A9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1102</w:t>
            </w:r>
          </w:p>
        </w:tc>
        <w:tc>
          <w:tcPr>
            <w:tcW w:w="851" w:type="dxa"/>
            <w:tcBorders>
              <w:top w:val="nil"/>
              <w:left w:val="nil"/>
              <w:bottom w:val="single" w:sz="4" w:space="0" w:color="auto"/>
              <w:right w:val="single" w:sz="4" w:space="0" w:color="auto"/>
            </w:tcBorders>
            <w:shd w:val="clear" w:color="auto" w:fill="auto"/>
            <w:noWrap/>
            <w:vAlign w:val="bottom"/>
            <w:hideMark/>
          </w:tcPr>
          <w:p w14:paraId="2088D7C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592F5903"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F65497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35</w:t>
            </w:r>
          </w:p>
        </w:tc>
        <w:tc>
          <w:tcPr>
            <w:tcW w:w="1082" w:type="dxa"/>
            <w:tcBorders>
              <w:top w:val="nil"/>
              <w:left w:val="nil"/>
              <w:bottom w:val="single" w:sz="4" w:space="0" w:color="auto"/>
              <w:right w:val="single" w:sz="4" w:space="0" w:color="auto"/>
            </w:tcBorders>
            <w:shd w:val="clear" w:color="auto" w:fill="auto"/>
            <w:noWrap/>
            <w:vAlign w:val="bottom"/>
            <w:hideMark/>
          </w:tcPr>
          <w:p w14:paraId="1BC07B1B"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11011104</w:t>
            </w:r>
          </w:p>
        </w:tc>
        <w:tc>
          <w:tcPr>
            <w:tcW w:w="1440" w:type="dxa"/>
            <w:tcBorders>
              <w:top w:val="nil"/>
              <w:left w:val="nil"/>
              <w:bottom w:val="single" w:sz="4" w:space="0" w:color="auto"/>
              <w:right w:val="single" w:sz="4" w:space="0" w:color="auto"/>
            </w:tcBorders>
            <w:shd w:val="clear" w:color="auto" w:fill="auto"/>
            <w:noWrap/>
            <w:vAlign w:val="bottom"/>
            <w:hideMark/>
          </w:tcPr>
          <w:p w14:paraId="423F6DAF"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14039.49649</w:t>
            </w:r>
          </w:p>
        </w:tc>
        <w:tc>
          <w:tcPr>
            <w:tcW w:w="1540" w:type="dxa"/>
            <w:tcBorders>
              <w:top w:val="nil"/>
              <w:left w:val="nil"/>
              <w:bottom w:val="single" w:sz="4" w:space="0" w:color="auto"/>
              <w:right w:val="single" w:sz="4" w:space="0" w:color="auto"/>
            </w:tcBorders>
            <w:shd w:val="clear" w:color="auto" w:fill="auto"/>
            <w:noWrap/>
            <w:vAlign w:val="bottom"/>
            <w:hideMark/>
          </w:tcPr>
          <w:p w14:paraId="165FB93B"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14176.15854</w:t>
            </w:r>
          </w:p>
        </w:tc>
        <w:tc>
          <w:tcPr>
            <w:tcW w:w="1460" w:type="dxa"/>
            <w:tcBorders>
              <w:top w:val="nil"/>
              <w:left w:val="nil"/>
              <w:bottom w:val="single" w:sz="4" w:space="0" w:color="auto"/>
              <w:right w:val="single" w:sz="4" w:space="0" w:color="auto"/>
            </w:tcBorders>
            <w:shd w:val="clear" w:color="auto" w:fill="auto"/>
            <w:noWrap/>
            <w:vAlign w:val="bottom"/>
            <w:hideMark/>
          </w:tcPr>
          <w:p w14:paraId="7151BA10"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136.66205</w:t>
            </w:r>
          </w:p>
        </w:tc>
        <w:tc>
          <w:tcPr>
            <w:tcW w:w="915" w:type="dxa"/>
            <w:tcBorders>
              <w:top w:val="nil"/>
              <w:left w:val="nil"/>
              <w:bottom w:val="single" w:sz="4" w:space="0" w:color="auto"/>
              <w:right w:val="single" w:sz="4" w:space="0" w:color="auto"/>
            </w:tcBorders>
            <w:shd w:val="clear" w:color="auto" w:fill="auto"/>
            <w:noWrap/>
            <w:vAlign w:val="bottom"/>
            <w:hideMark/>
          </w:tcPr>
          <w:p w14:paraId="675BE96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1101</w:t>
            </w:r>
          </w:p>
        </w:tc>
        <w:tc>
          <w:tcPr>
            <w:tcW w:w="802" w:type="dxa"/>
            <w:tcBorders>
              <w:top w:val="nil"/>
              <w:left w:val="nil"/>
              <w:bottom w:val="single" w:sz="4" w:space="0" w:color="auto"/>
              <w:right w:val="single" w:sz="4" w:space="0" w:color="auto"/>
            </w:tcBorders>
            <w:shd w:val="clear" w:color="auto" w:fill="auto"/>
            <w:noWrap/>
            <w:vAlign w:val="bottom"/>
            <w:hideMark/>
          </w:tcPr>
          <w:p w14:paraId="4C15FC5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027E935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1104</w:t>
            </w:r>
          </w:p>
        </w:tc>
        <w:tc>
          <w:tcPr>
            <w:tcW w:w="851" w:type="dxa"/>
            <w:tcBorders>
              <w:top w:val="nil"/>
              <w:left w:val="nil"/>
              <w:bottom w:val="single" w:sz="4" w:space="0" w:color="auto"/>
              <w:right w:val="single" w:sz="4" w:space="0" w:color="auto"/>
            </w:tcBorders>
            <w:shd w:val="clear" w:color="auto" w:fill="auto"/>
            <w:noWrap/>
            <w:vAlign w:val="bottom"/>
            <w:hideMark/>
          </w:tcPr>
          <w:p w14:paraId="4CE71C2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22C03718"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876A0F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36</w:t>
            </w:r>
          </w:p>
        </w:tc>
        <w:tc>
          <w:tcPr>
            <w:tcW w:w="1082" w:type="dxa"/>
            <w:tcBorders>
              <w:top w:val="nil"/>
              <w:left w:val="nil"/>
              <w:bottom w:val="single" w:sz="4" w:space="0" w:color="auto"/>
              <w:right w:val="single" w:sz="4" w:space="0" w:color="auto"/>
            </w:tcBorders>
            <w:shd w:val="clear" w:color="auto" w:fill="auto"/>
            <w:noWrap/>
            <w:vAlign w:val="bottom"/>
            <w:hideMark/>
          </w:tcPr>
          <w:p w14:paraId="4A099AD0"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11011301</w:t>
            </w:r>
          </w:p>
        </w:tc>
        <w:tc>
          <w:tcPr>
            <w:tcW w:w="1440" w:type="dxa"/>
            <w:tcBorders>
              <w:top w:val="nil"/>
              <w:left w:val="nil"/>
              <w:bottom w:val="single" w:sz="4" w:space="0" w:color="auto"/>
              <w:right w:val="single" w:sz="4" w:space="0" w:color="auto"/>
            </w:tcBorders>
            <w:shd w:val="clear" w:color="auto" w:fill="auto"/>
            <w:noWrap/>
            <w:vAlign w:val="bottom"/>
            <w:hideMark/>
          </w:tcPr>
          <w:p w14:paraId="6D850629"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14039.49649</w:t>
            </w:r>
          </w:p>
        </w:tc>
        <w:tc>
          <w:tcPr>
            <w:tcW w:w="1540" w:type="dxa"/>
            <w:tcBorders>
              <w:top w:val="nil"/>
              <w:left w:val="nil"/>
              <w:bottom w:val="single" w:sz="4" w:space="0" w:color="auto"/>
              <w:right w:val="single" w:sz="4" w:space="0" w:color="auto"/>
            </w:tcBorders>
            <w:shd w:val="clear" w:color="auto" w:fill="auto"/>
            <w:noWrap/>
            <w:vAlign w:val="bottom"/>
            <w:hideMark/>
          </w:tcPr>
          <w:p w14:paraId="234A429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16203.38149</w:t>
            </w:r>
          </w:p>
        </w:tc>
        <w:tc>
          <w:tcPr>
            <w:tcW w:w="1460" w:type="dxa"/>
            <w:tcBorders>
              <w:top w:val="nil"/>
              <w:left w:val="nil"/>
              <w:bottom w:val="single" w:sz="4" w:space="0" w:color="auto"/>
              <w:right w:val="single" w:sz="4" w:space="0" w:color="auto"/>
            </w:tcBorders>
            <w:shd w:val="clear" w:color="auto" w:fill="auto"/>
            <w:noWrap/>
            <w:vAlign w:val="bottom"/>
            <w:hideMark/>
          </w:tcPr>
          <w:p w14:paraId="72EA5447"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2163.885</w:t>
            </w:r>
          </w:p>
        </w:tc>
        <w:tc>
          <w:tcPr>
            <w:tcW w:w="915" w:type="dxa"/>
            <w:tcBorders>
              <w:top w:val="nil"/>
              <w:left w:val="nil"/>
              <w:bottom w:val="single" w:sz="4" w:space="0" w:color="auto"/>
              <w:right w:val="single" w:sz="4" w:space="0" w:color="auto"/>
            </w:tcBorders>
            <w:shd w:val="clear" w:color="auto" w:fill="auto"/>
            <w:noWrap/>
            <w:vAlign w:val="bottom"/>
            <w:hideMark/>
          </w:tcPr>
          <w:p w14:paraId="22B0206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1101</w:t>
            </w:r>
          </w:p>
        </w:tc>
        <w:tc>
          <w:tcPr>
            <w:tcW w:w="802" w:type="dxa"/>
            <w:tcBorders>
              <w:top w:val="nil"/>
              <w:left w:val="nil"/>
              <w:bottom w:val="single" w:sz="4" w:space="0" w:color="auto"/>
              <w:right w:val="single" w:sz="4" w:space="0" w:color="auto"/>
            </w:tcBorders>
            <w:shd w:val="clear" w:color="auto" w:fill="auto"/>
            <w:noWrap/>
            <w:vAlign w:val="bottom"/>
            <w:hideMark/>
          </w:tcPr>
          <w:p w14:paraId="59D8E08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702A2FD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1301</w:t>
            </w:r>
          </w:p>
        </w:tc>
        <w:tc>
          <w:tcPr>
            <w:tcW w:w="851" w:type="dxa"/>
            <w:tcBorders>
              <w:top w:val="nil"/>
              <w:left w:val="nil"/>
              <w:bottom w:val="single" w:sz="4" w:space="0" w:color="auto"/>
              <w:right w:val="single" w:sz="4" w:space="0" w:color="auto"/>
            </w:tcBorders>
            <w:shd w:val="clear" w:color="auto" w:fill="auto"/>
            <w:noWrap/>
            <w:vAlign w:val="bottom"/>
            <w:hideMark/>
          </w:tcPr>
          <w:p w14:paraId="1D7B6AE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70F67B52"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30E692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37</w:t>
            </w:r>
          </w:p>
        </w:tc>
        <w:tc>
          <w:tcPr>
            <w:tcW w:w="1082" w:type="dxa"/>
            <w:tcBorders>
              <w:top w:val="nil"/>
              <w:left w:val="nil"/>
              <w:bottom w:val="single" w:sz="4" w:space="0" w:color="auto"/>
              <w:right w:val="single" w:sz="4" w:space="0" w:color="auto"/>
            </w:tcBorders>
            <w:shd w:val="clear" w:color="auto" w:fill="auto"/>
            <w:noWrap/>
            <w:vAlign w:val="bottom"/>
            <w:hideMark/>
          </w:tcPr>
          <w:p w14:paraId="1AE44041"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11021104</w:t>
            </w:r>
          </w:p>
        </w:tc>
        <w:tc>
          <w:tcPr>
            <w:tcW w:w="1440" w:type="dxa"/>
            <w:tcBorders>
              <w:top w:val="nil"/>
              <w:left w:val="nil"/>
              <w:bottom w:val="single" w:sz="4" w:space="0" w:color="auto"/>
              <w:right w:val="single" w:sz="4" w:space="0" w:color="auto"/>
            </w:tcBorders>
            <w:shd w:val="clear" w:color="auto" w:fill="auto"/>
            <w:noWrap/>
            <w:vAlign w:val="bottom"/>
            <w:hideMark/>
          </w:tcPr>
          <w:p w14:paraId="4181BD9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14119.63</w:t>
            </w:r>
          </w:p>
        </w:tc>
        <w:tc>
          <w:tcPr>
            <w:tcW w:w="1540" w:type="dxa"/>
            <w:tcBorders>
              <w:top w:val="nil"/>
              <w:left w:val="nil"/>
              <w:bottom w:val="single" w:sz="4" w:space="0" w:color="auto"/>
              <w:right w:val="single" w:sz="4" w:space="0" w:color="auto"/>
            </w:tcBorders>
            <w:shd w:val="clear" w:color="auto" w:fill="auto"/>
            <w:noWrap/>
            <w:vAlign w:val="bottom"/>
            <w:hideMark/>
          </w:tcPr>
          <w:p w14:paraId="29539B6E"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14180.69396</w:t>
            </w:r>
          </w:p>
        </w:tc>
        <w:tc>
          <w:tcPr>
            <w:tcW w:w="1460" w:type="dxa"/>
            <w:tcBorders>
              <w:top w:val="nil"/>
              <w:left w:val="nil"/>
              <w:bottom w:val="single" w:sz="4" w:space="0" w:color="auto"/>
              <w:right w:val="single" w:sz="4" w:space="0" w:color="auto"/>
            </w:tcBorders>
            <w:shd w:val="clear" w:color="auto" w:fill="auto"/>
            <w:noWrap/>
            <w:vAlign w:val="bottom"/>
            <w:hideMark/>
          </w:tcPr>
          <w:p w14:paraId="077EA6A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61.06396</w:t>
            </w:r>
          </w:p>
        </w:tc>
        <w:tc>
          <w:tcPr>
            <w:tcW w:w="915" w:type="dxa"/>
            <w:tcBorders>
              <w:top w:val="nil"/>
              <w:left w:val="nil"/>
              <w:bottom w:val="single" w:sz="4" w:space="0" w:color="auto"/>
              <w:right w:val="single" w:sz="4" w:space="0" w:color="auto"/>
            </w:tcBorders>
            <w:shd w:val="clear" w:color="auto" w:fill="auto"/>
            <w:noWrap/>
            <w:vAlign w:val="bottom"/>
            <w:hideMark/>
          </w:tcPr>
          <w:p w14:paraId="20CCFAE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1102</w:t>
            </w:r>
          </w:p>
        </w:tc>
        <w:tc>
          <w:tcPr>
            <w:tcW w:w="802" w:type="dxa"/>
            <w:tcBorders>
              <w:top w:val="nil"/>
              <w:left w:val="nil"/>
              <w:bottom w:val="single" w:sz="4" w:space="0" w:color="auto"/>
              <w:right w:val="single" w:sz="4" w:space="0" w:color="auto"/>
            </w:tcBorders>
            <w:shd w:val="clear" w:color="auto" w:fill="auto"/>
            <w:noWrap/>
            <w:vAlign w:val="bottom"/>
            <w:hideMark/>
          </w:tcPr>
          <w:p w14:paraId="72C2A21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2FD170A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1104</w:t>
            </w:r>
          </w:p>
        </w:tc>
        <w:tc>
          <w:tcPr>
            <w:tcW w:w="851" w:type="dxa"/>
            <w:tcBorders>
              <w:top w:val="nil"/>
              <w:left w:val="nil"/>
              <w:bottom w:val="single" w:sz="4" w:space="0" w:color="auto"/>
              <w:right w:val="single" w:sz="4" w:space="0" w:color="auto"/>
            </w:tcBorders>
            <w:shd w:val="clear" w:color="auto" w:fill="auto"/>
            <w:noWrap/>
            <w:vAlign w:val="bottom"/>
            <w:hideMark/>
          </w:tcPr>
          <w:p w14:paraId="10DC5D5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26EF135A"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AE5DE0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38</w:t>
            </w:r>
          </w:p>
        </w:tc>
        <w:tc>
          <w:tcPr>
            <w:tcW w:w="1082" w:type="dxa"/>
            <w:tcBorders>
              <w:top w:val="nil"/>
              <w:left w:val="nil"/>
              <w:bottom w:val="single" w:sz="4" w:space="0" w:color="auto"/>
              <w:right w:val="single" w:sz="4" w:space="0" w:color="auto"/>
            </w:tcBorders>
            <w:shd w:val="clear" w:color="auto" w:fill="auto"/>
            <w:noWrap/>
            <w:vAlign w:val="bottom"/>
            <w:hideMark/>
          </w:tcPr>
          <w:p w14:paraId="1F832894"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11021108</w:t>
            </w:r>
          </w:p>
        </w:tc>
        <w:tc>
          <w:tcPr>
            <w:tcW w:w="1440" w:type="dxa"/>
            <w:tcBorders>
              <w:top w:val="nil"/>
              <w:left w:val="nil"/>
              <w:bottom w:val="single" w:sz="4" w:space="0" w:color="auto"/>
              <w:right w:val="single" w:sz="4" w:space="0" w:color="auto"/>
            </w:tcBorders>
            <w:shd w:val="clear" w:color="auto" w:fill="auto"/>
            <w:noWrap/>
            <w:vAlign w:val="bottom"/>
            <w:hideMark/>
          </w:tcPr>
          <w:p w14:paraId="05B8898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14119.63</w:t>
            </w:r>
          </w:p>
        </w:tc>
        <w:tc>
          <w:tcPr>
            <w:tcW w:w="1540" w:type="dxa"/>
            <w:tcBorders>
              <w:top w:val="nil"/>
              <w:left w:val="nil"/>
              <w:bottom w:val="single" w:sz="4" w:space="0" w:color="auto"/>
              <w:right w:val="single" w:sz="4" w:space="0" w:color="auto"/>
            </w:tcBorders>
            <w:shd w:val="clear" w:color="auto" w:fill="auto"/>
            <w:noWrap/>
            <w:vAlign w:val="bottom"/>
            <w:hideMark/>
          </w:tcPr>
          <w:p w14:paraId="13812975"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14400.14</w:t>
            </w:r>
          </w:p>
        </w:tc>
        <w:tc>
          <w:tcPr>
            <w:tcW w:w="1460" w:type="dxa"/>
            <w:tcBorders>
              <w:top w:val="nil"/>
              <w:left w:val="nil"/>
              <w:bottom w:val="single" w:sz="4" w:space="0" w:color="auto"/>
              <w:right w:val="single" w:sz="4" w:space="0" w:color="auto"/>
            </w:tcBorders>
            <w:shd w:val="clear" w:color="auto" w:fill="auto"/>
            <w:noWrap/>
            <w:vAlign w:val="bottom"/>
            <w:hideMark/>
          </w:tcPr>
          <w:p w14:paraId="5D203B6E"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280.51</w:t>
            </w:r>
          </w:p>
        </w:tc>
        <w:tc>
          <w:tcPr>
            <w:tcW w:w="915" w:type="dxa"/>
            <w:tcBorders>
              <w:top w:val="nil"/>
              <w:left w:val="nil"/>
              <w:bottom w:val="single" w:sz="4" w:space="0" w:color="auto"/>
              <w:right w:val="single" w:sz="4" w:space="0" w:color="auto"/>
            </w:tcBorders>
            <w:shd w:val="clear" w:color="auto" w:fill="auto"/>
            <w:noWrap/>
            <w:vAlign w:val="bottom"/>
            <w:hideMark/>
          </w:tcPr>
          <w:p w14:paraId="3894C13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1102</w:t>
            </w:r>
          </w:p>
        </w:tc>
        <w:tc>
          <w:tcPr>
            <w:tcW w:w="802" w:type="dxa"/>
            <w:tcBorders>
              <w:top w:val="nil"/>
              <w:left w:val="nil"/>
              <w:bottom w:val="single" w:sz="4" w:space="0" w:color="auto"/>
              <w:right w:val="single" w:sz="4" w:space="0" w:color="auto"/>
            </w:tcBorders>
            <w:shd w:val="clear" w:color="auto" w:fill="auto"/>
            <w:noWrap/>
            <w:vAlign w:val="bottom"/>
            <w:hideMark/>
          </w:tcPr>
          <w:p w14:paraId="3DC4C45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40AD901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1108</w:t>
            </w:r>
          </w:p>
        </w:tc>
        <w:tc>
          <w:tcPr>
            <w:tcW w:w="851" w:type="dxa"/>
            <w:tcBorders>
              <w:top w:val="nil"/>
              <w:left w:val="nil"/>
              <w:bottom w:val="single" w:sz="4" w:space="0" w:color="auto"/>
              <w:right w:val="single" w:sz="4" w:space="0" w:color="auto"/>
            </w:tcBorders>
            <w:shd w:val="clear" w:color="auto" w:fill="auto"/>
            <w:noWrap/>
            <w:vAlign w:val="bottom"/>
            <w:hideMark/>
          </w:tcPr>
          <w:p w14:paraId="5D7D31D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42167F60"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CC6274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39</w:t>
            </w:r>
          </w:p>
        </w:tc>
        <w:tc>
          <w:tcPr>
            <w:tcW w:w="1082" w:type="dxa"/>
            <w:tcBorders>
              <w:top w:val="nil"/>
              <w:left w:val="nil"/>
              <w:bottom w:val="single" w:sz="4" w:space="0" w:color="auto"/>
              <w:right w:val="single" w:sz="4" w:space="0" w:color="auto"/>
            </w:tcBorders>
            <w:shd w:val="clear" w:color="auto" w:fill="auto"/>
            <w:noWrap/>
            <w:vAlign w:val="bottom"/>
            <w:hideMark/>
          </w:tcPr>
          <w:p w14:paraId="18DDC8DB"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11041106</w:t>
            </w:r>
          </w:p>
        </w:tc>
        <w:tc>
          <w:tcPr>
            <w:tcW w:w="1440" w:type="dxa"/>
            <w:tcBorders>
              <w:top w:val="nil"/>
              <w:left w:val="nil"/>
              <w:bottom w:val="single" w:sz="4" w:space="0" w:color="auto"/>
              <w:right w:val="single" w:sz="4" w:space="0" w:color="auto"/>
            </w:tcBorders>
            <w:shd w:val="clear" w:color="auto" w:fill="auto"/>
            <w:noWrap/>
            <w:vAlign w:val="bottom"/>
            <w:hideMark/>
          </w:tcPr>
          <w:p w14:paraId="0F6F28EB"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14176.15854</w:t>
            </w:r>
          </w:p>
        </w:tc>
        <w:tc>
          <w:tcPr>
            <w:tcW w:w="1540" w:type="dxa"/>
            <w:tcBorders>
              <w:top w:val="nil"/>
              <w:left w:val="nil"/>
              <w:bottom w:val="single" w:sz="4" w:space="0" w:color="auto"/>
              <w:right w:val="single" w:sz="4" w:space="0" w:color="auto"/>
            </w:tcBorders>
            <w:shd w:val="clear" w:color="auto" w:fill="auto"/>
            <w:noWrap/>
            <w:vAlign w:val="bottom"/>
            <w:hideMark/>
          </w:tcPr>
          <w:p w14:paraId="36816B0E"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14327.05088</w:t>
            </w:r>
          </w:p>
        </w:tc>
        <w:tc>
          <w:tcPr>
            <w:tcW w:w="1460" w:type="dxa"/>
            <w:tcBorders>
              <w:top w:val="nil"/>
              <w:left w:val="nil"/>
              <w:bottom w:val="single" w:sz="4" w:space="0" w:color="auto"/>
              <w:right w:val="single" w:sz="4" w:space="0" w:color="auto"/>
            </w:tcBorders>
            <w:shd w:val="clear" w:color="auto" w:fill="auto"/>
            <w:noWrap/>
            <w:vAlign w:val="bottom"/>
            <w:hideMark/>
          </w:tcPr>
          <w:p w14:paraId="1DF4CDF5"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150.89234</w:t>
            </w:r>
          </w:p>
        </w:tc>
        <w:tc>
          <w:tcPr>
            <w:tcW w:w="915" w:type="dxa"/>
            <w:tcBorders>
              <w:top w:val="nil"/>
              <w:left w:val="nil"/>
              <w:bottom w:val="single" w:sz="4" w:space="0" w:color="auto"/>
              <w:right w:val="single" w:sz="4" w:space="0" w:color="auto"/>
            </w:tcBorders>
            <w:shd w:val="clear" w:color="auto" w:fill="auto"/>
            <w:noWrap/>
            <w:vAlign w:val="bottom"/>
            <w:hideMark/>
          </w:tcPr>
          <w:p w14:paraId="538DE99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1104</w:t>
            </w:r>
          </w:p>
        </w:tc>
        <w:tc>
          <w:tcPr>
            <w:tcW w:w="802" w:type="dxa"/>
            <w:tcBorders>
              <w:top w:val="nil"/>
              <w:left w:val="nil"/>
              <w:bottom w:val="single" w:sz="4" w:space="0" w:color="auto"/>
              <w:right w:val="single" w:sz="4" w:space="0" w:color="auto"/>
            </w:tcBorders>
            <w:shd w:val="clear" w:color="auto" w:fill="auto"/>
            <w:noWrap/>
            <w:vAlign w:val="bottom"/>
            <w:hideMark/>
          </w:tcPr>
          <w:p w14:paraId="06486CC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2380E27C"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1106</w:t>
            </w:r>
          </w:p>
        </w:tc>
        <w:tc>
          <w:tcPr>
            <w:tcW w:w="851" w:type="dxa"/>
            <w:tcBorders>
              <w:top w:val="nil"/>
              <w:left w:val="nil"/>
              <w:bottom w:val="single" w:sz="4" w:space="0" w:color="auto"/>
              <w:right w:val="single" w:sz="4" w:space="0" w:color="auto"/>
            </w:tcBorders>
            <w:shd w:val="clear" w:color="auto" w:fill="auto"/>
            <w:noWrap/>
            <w:vAlign w:val="bottom"/>
            <w:hideMark/>
          </w:tcPr>
          <w:p w14:paraId="227D75A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3C1E6CBA"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421503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40</w:t>
            </w:r>
          </w:p>
        </w:tc>
        <w:tc>
          <w:tcPr>
            <w:tcW w:w="1082" w:type="dxa"/>
            <w:tcBorders>
              <w:top w:val="nil"/>
              <w:left w:val="nil"/>
              <w:bottom w:val="single" w:sz="4" w:space="0" w:color="auto"/>
              <w:right w:val="single" w:sz="4" w:space="0" w:color="auto"/>
            </w:tcBorders>
            <w:shd w:val="clear" w:color="auto" w:fill="auto"/>
            <w:noWrap/>
            <w:vAlign w:val="bottom"/>
            <w:hideMark/>
          </w:tcPr>
          <w:p w14:paraId="3D0EBBEC"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11061108</w:t>
            </w:r>
          </w:p>
        </w:tc>
        <w:tc>
          <w:tcPr>
            <w:tcW w:w="1440" w:type="dxa"/>
            <w:tcBorders>
              <w:top w:val="nil"/>
              <w:left w:val="nil"/>
              <w:bottom w:val="single" w:sz="4" w:space="0" w:color="auto"/>
              <w:right w:val="single" w:sz="4" w:space="0" w:color="auto"/>
            </w:tcBorders>
            <w:shd w:val="clear" w:color="auto" w:fill="auto"/>
            <w:noWrap/>
            <w:vAlign w:val="bottom"/>
            <w:hideMark/>
          </w:tcPr>
          <w:p w14:paraId="794C2F43"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14327.05088</w:t>
            </w:r>
          </w:p>
        </w:tc>
        <w:tc>
          <w:tcPr>
            <w:tcW w:w="1540" w:type="dxa"/>
            <w:tcBorders>
              <w:top w:val="nil"/>
              <w:left w:val="nil"/>
              <w:bottom w:val="single" w:sz="4" w:space="0" w:color="auto"/>
              <w:right w:val="single" w:sz="4" w:space="0" w:color="auto"/>
            </w:tcBorders>
            <w:shd w:val="clear" w:color="auto" w:fill="auto"/>
            <w:noWrap/>
            <w:vAlign w:val="bottom"/>
            <w:hideMark/>
          </w:tcPr>
          <w:p w14:paraId="7ABE181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14396.04781</w:t>
            </w:r>
          </w:p>
        </w:tc>
        <w:tc>
          <w:tcPr>
            <w:tcW w:w="1460" w:type="dxa"/>
            <w:tcBorders>
              <w:top w:val="nil"/>
              <w:left w:val="nil"/>
              <w:bottom w:val="single" w:sz="4" w:space="0" w:color="auto"/>
              <w:right w:val="single" w:sz="4" w:space="0" w:color="auto"/>
            </w:tcBorders>
            <w:shd w:val="clear" w:color="auto" w:fill="auto"/>
            <w:noWrap/>
            <w:vAlign w:val="bottom"/>
            <w:hideMark/>
          </w:tcPr>
          <w:p w14:paraId="69AE58C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68.99693</w:t>
            </w:r>
          </w:p>
        </w:tc>
        <w:tc>
          <w:tcPr>
            <w:tcW w:w="915" w:type="dxa"/>
            <w:tcBorders>
              <w:top w:val="nil"/>
              <w:left w:val="nil"/>
              <w:bottom w:val="single" w:sz="4" w:space="0" w:color="auto"/>
              <w:right w:val="single" w:sz="4" w:space="0" w:color="auto"/>
            </w:tcBorders>
            <w:shd w:val="clear" w:color="auto" w:fill="auto"/>
            <w:noWrap/>
            <w:vAlign w:val="bottom"/>
            <w:hideMark/>
          </w:tcPr>
          <w:p w14:paraId="608FEBC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1106</w:t>
            </w:r>
          </w:p>
        </w:tc>
        <w:tc>
          <w:tcPr>
            <w:tcW w:w="802" w:type="dxa"/>
            <w:tcBorders>
              <w:top w:val="nil"/>
              <w:left w:val="nil"/>
              <w:bottom w:val="single" w:sz="4" w:space="0" w:color="auto"/>
              <w:right w:val="single" w:sz="4" w:space="0" w:color="auto"/>
            </w:tcBorders>
            <w:shd w:val="clear" w:color="auto" w:fill="auto"/>
            <w:noWrap/>
            <w:vAlign w:val="bottom"/>
            <w:hideMark/>
          </w:tcPr>
          <w:p w14:paraId="0C563C2B"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634EFA8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1108</w:t>
            </w:r>
          </w:p>
        </w:tc>
        <w:tc>
          <w:tcPr>
            <w:tcW w:w="851" w:type="dxa"/>
            <w:tcBorders>
              <w:top w:val="nil"/>
              <w:left w:val="nil"/>
              <w:bottom w:val="single" w:sz="4" w:space="0" w:color="auto"/>
              <w:right w:val="single" w:sz="4" w:space="0" w:color="auto"/>
            </w:tcBorders>
            <w:shd w:val="clear" w:color="auto" w:fill="auto"/>
            <w:noWrap/>
            <w:vAlign w:val="bottom"/>
            <w:hideMark/>
          </w:tcPr>
          <w:p w14:paraId="67EE4D75"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4BA3A047"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63DF2A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41</w:t>
            </w:r>
          </w:p>
        </w:tc>
        <w:tc>
          <w:tcPr>
            <w:tcW w:w="1082" w:type="dxa"/>
            <w:tcBorders>
              <w:top w:val="nil"/>
              <w:left w:val="nil"/>
              <w:bottom w:val="single" w:sz="4" w:space="0" w:color="auto"/>
              <w:right w:val="single" w:sz="4" w:space="0" w:color="auto"/>
            </w:tcBorders>
            <w:shd w:val="clear" w:color="auto" w:fill="auto"/>
            <w:noWrap/>
            <w:vAlign w:val="bottom"/>
            <w:hideMark/>
          </w:tcPr>
          <w:p w14:paraId="4192339A"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11061F06</w:t>
            </w:r>
          </w:p>
        </w:tc>
        <w:tc>
          <w:tcPr>
            <w:tcW w:w="1440" w:type="dxa"/>
            <w:tcBorders>
              <w:top w:val="nil"/>
              <w:left w:val="nil"/>
              <w:bottom w:val="single" w:sz="4" w:space="0" w:color="auto"/>
              <w:right w:val="single" w:sz="4" w:space="0" w:color="auto"/>
            </w:tcBorders>
            <w:shd w:val="clear" w:color="auto" w:fill="auto"/>
            <w:noWrap/>
            <w:vAlign w:val="bottom"/>
            <w:hideMark/>
          </w:tcPr>
          <w:p w14:paraId="20D27370"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14327.05088</w:t>
            </w:r>
          </w:p>
        </w:tc>
        <w:tc>
          <w:tcPr>
            <w:tcW w:w="1540" w:type="dxa"/>
            <w:tcBorders>
              <w:top w:val="nil"/>
              <w:left w:val="nil"/>
              <w:bottom w:val="single" w:sz="4" w:space="0" w:color="auto"/>
              <w:right w:val="single" w:sz="4" w:space="0" w:color="auto"/>
            </w:tcBorders>
            <w:shd w:val="clear" w:color="auto" w:fill="auto"/>
            <w:noWrap/>
            <w:vAlign w:val="bottom"/>
            <w:hideMark/>
          </w:tcPr>
          <w:p w14:paraId="44A35705"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14357.05088</w:t>
            </w:r>
          </w:p>
        </w:tc>
        <w:tc>
          <w:tcPr>
            <w:tcW w:w="1460" w:type="dxa"/>
            <w:tcBorders>
              <w:top w:val="nil"/>
              <w:left w:val="nil"/>
              <w:bottom w:val="single" w:sz="4" w:space="0" w:color="auto"/>
              <w:right w:val="single" w:sz="4" w:space="0" w:color="auto"/>
            </w:tcBorders>
            <w:shd w:val="clear" w:color="auto" w:fill="auto"/>
            <w:noWrap/>
            <w:vAlign w:val="bottom"/>
            <w:hideMark/>
          </w:tcPr>
          <w:p w14:paraId="494E31A8"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30</w:t>
            </w:r>
          </w:p>
        </w:tc>
        <w:tc>
          <w:tcPr>
            <w:tcW w:w="915" w:type="dxa"/>
            <w:tcBorders>
              <w:top w:val="nil"/>
              <w:left w:val="nil"/>
              <w:bottom w:val="single" w:sz="4" w:space="0" w:color="auto"/>
              <w:right w:val="single" w:sz="4" w:space="0" w:color="auto"/>
            </w:tcBorders>
            <w:shd w:val="clear" w:color="auto" w:fill="auto"/>
            <w:noWrap/>
            <w:vAlign w:val="bottom"/>
            <w:hideMark/>
          </w:tcPr>
          <w:p w14:paraId="57D3E7E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1106</w:t>
            </w:r>
          </w:p>
        </w:tc>
        <w:tc>
          <w:tcPr>
            <w:tcW w:w="802" w:type="dxa"/>
            <w:tcBorders>
              <w:top w:val="nil"/>
              <w:left w:val="nil"/>
              <w:bottom w:val="single" w:sz="4" w:space="0" w:color="auto"/>
              <w:right w:val="single" w:sz="4" w:space="0" w:color="auto"/>
            </w:tcBorders>
            <w:shd w:val="clear" w:color="auto" w:fill="auto"/>
            <w:noWrap/>
            <w:vAlign w:val="bottom"/>
            <w:hideMark/>
          </w:tcPr>
          <w:p w14:paraId="7773612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2062FAC6"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1F06</w:t>
            </w:r>
          </w:p>
        </w:tc>
        <w:tc>
          <w:tcPr>
            <w:tcW w:w="851" w:type="dxa"/>
            <w:tcBorders>
              <w:top w:val="nil"/>
              <w:left w:val="nil"/>
              <w:bottom w:val="single" w:sz="4" w:space="0" w:color="auto"/>
              <w:right w:val="single" w:sz="4" w:space="0" w:color="auto"/>
            </w:tcBorders>
            <w:shd w:val="clear" w:color="auto" w:fill="auto"/>
            <w:noWrap/>
            <w:vAlign w:val="bottom"/>
            <w:hideMark/>
          </w:tcPr>
          <w:p w14:paraId="103B3D1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3D51684D"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F48A67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42</w:t>
            </w:r>
          </w:p>
        </w:tc>
        <w:tc>
          <w:tcPr>
            <w:tcW w:w="1082" w:type="dxa"/>
            <w:tcBorders>
              <w:top w:val="nil"/>
              <w:left w:val="nil"/>
              <w:bottom w:val="single" w:sz="4" w:space="0" w:color="auto"/>
              <w:right w:val="single" w:sz="4" w:space="0" w:color="auto"/>
            </w:tcBorders>
            <w:shd w:val="clear" w:color="auto" w:fill="auto"/>
            <w:noWrap/>
            <w:vAlign w:val="bottom"/>
            <w:hideMark/>
          </w:tcPr>
          <w:p w14:paraId="01275244"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11081302</w:t>
            </w:r>
          </w:p>
        </w:tc>
        <w:tc>
          <w:tcPr>
            <w:tcW w:w="1440" w:type="dxa"/>
            <w:tcBorders>
              <w:top w:val="nil"/>
              <w:left w:val="nil"/>
              <w:bottom w:val="single" w:sz="4" w:space="0" w:color="auto"/>
              <w:right w:val="single" w:sz="4" w:space="0" w:color="auto"/>
            </w:tcBorders>
            <w:shd w:val="clear" w:color="auto" w:fill="auto"/>
            <w:noWrap/>
            <w:vAlign w:val="bottom"/>
            <w:hideMark/>
          </w:tcPr>
          <w:p w14:paraId="5C8BBA2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14400.14</w:t>
            </w:r>
          </w:p>
        </w:tc>
        <w:tc>
          <w:tcPr>
            <w:tcW w:w="1540" w:type="dxa"/>
            <w:tcBorders>
              <w:top w:val="nil"/>
              <w:left w:val="nil"/>
              <w:bottom w:val="single" w:sz="4" w:space="0" w:color="auto"/>
              <w:right w:val="single" w:sz="4" w:space="0" w:color="auto"/>
            </w:tcBorders>
            <w:shd w:val="clear" w:color="auto" w:fill="auto"/>
            <w:noWrap/>
            <w:vAlign w:val="bottom"/>
            <w:hideMark/>
          </w:tcPr>
          <w:p w14:paraId="7771D7B0"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16207.82966</w:t>
            </w:r>
          </w:p>
        </w:tc>
        <w:tc>
          <w:tcPr>
            <w:tcW w:w="1460" w:type="dxa"/>
            <w:tcBorders>
              <w:top w:val="nil"/>
              <w:left w:val="nil"/>
              <w:bottom w:val="single" w:sz="4" w:space="0" w:color="auto"/>
              <w:right w:val="single" w:sz="4" w:space="0" w:color="auto"/>
            </w:tcBorders>
            <w:shd w:val="clear" w:color="auto" w:fill="auto"/>
            <w:noWrap/>
            <w:vAlign w:val="bottom"/>
            <w:hideMark/>
          </w:tcPr>
          <w:p w14:paraId="656C7EF6"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1807.68966</w:t>
            </w:r>
          </w:p>
        </w:tc>
        <w:tc>
          <w:tcPr>
            <w:tcW w:w="915" w:type="dxa"/>
            <w:tcBorders>
              <w:top w:val="nil"/>
              <w:left w:val="nil"/>
              <w:bottom w:val="single" w:sz="4" w:space="0" w:color="auto"/>
              <w:right w:val="single" w:sz="4" w:space="0" w:color="auto"/>
            </w:tcBorders>
            <w:shd w:val="clear" w:color="auto" w:fill="auto"/>
            <w:noWrap/>
            <w:vAlign w:val="bottom"/>
            <w:hideMark/>
          </w:tcPr>
          <w:p w14:paraId="0E4F7F4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1108</w:t>
            </w:r>
          </w:p>
        </w:tc>
        <w:tc>
          <w:tcPr>
            <w:tcW w:w="802" w:type="dxa"/>
            <w:tcBorders>
              <w:top w:val="nil"/>
              <w:left w:val="nil"/>
              <w:bottom w:val="single" w:sz="4" w:space="0" w:color="auto"/>
              <w:right w:val="single" w:sz="4" w:space="0" w:color="auto"/>
            </w:tcBorders>
            <w:shd w:val="clear" w:color="auto" w:fill="auto"/>
            <w:noWrap/>
            <w:vAlign w:val="bottom"/>
            <w:hideMark/>
          </w:tcPr>
          <w:p w14:paraId="1AD3A84F"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44EC916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1302</w:t>
            </w:r>
          </w:p>
        </w:tc>
        <w:tc>
          <w:tcPr>
            <w:tcW w:w="851" w:type="dxa"/>
            <w:tcBorders>
              <w:top w:val="nil"/>
              <w:left w:val="nil"/>
              <w:bottom w:val="single" w:sz="4" w:space="0" w:color="auto"/>
              <w:right w:val="single" w:sz="4" w:space="0" w:color="auto"/>
            </w:tcBorders>
            <w:shd w:val="clear" w:color="auto" w:fill="auto"/>
            <w:noWrap/>
            <w:vAlign w:val="bottom"/>
            <w:hideMark/>
          </w:tcPr>
          <w:p w14:paraId="4293DB5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1A6328B4"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71B1C7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43</w:t>
            </w:r>
          </w:p>
        </w:tc>
        <w:tc>
          <w:tcPr>
            <w:tcW w:w="1082" w:type="dxa"/>
            <w:tcBorders>
              <w:top w:val="nil"/>
              <w:left w:val="nil"/>
              <w:bottom w:val="single" w:sz="4" w:space="0" w:color="auto"/>
              <w:right w:val="single" w:sz="4" w:space="0" w:color="auto"/>
            </w:tcBorders>
            <w:shd w:val="clear" w:color="auto" w:fill="auto"/>
            <w:noWrap/>
            <w:vAlign w:val="bottom"/>
            <w:hideMark/>
          </w:tcPr>
          <w:p w14:paraId="661F56BF"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13011303</w:t>
            </w:r>
          </w:p>
        </w:tc>
        <w:tc>
          <w:tcPr>
            <w:tcW w:w="1440" w:type="dxa"/>
            <w:tcBorders>
              <w:top w:val="nil"/>
              <w:left w:val="nil"/>
              <w:bottom w:val="single" w:sz="4" w:space="0" w:color="auto"/>
              <w:right w:val="single" w:sz="4" w:space="0" w:color="auto"/>
            </w:tcBorders>
            <w:shd w:val="clear" w:color="auto" w:fill="auto"/>
            <w:noWrap/>
            <w:vAlign w:val="bottom"/>
            <w:hideMark/>
          </w:tcPr>
          <w:p w14:paraId="5B4FB7A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16203.38149</w:t>
            </w:r>
          </w:p>
        </w:tc>
        <w:tc>
          <w:tcPr>
            <w:tcW w:w="1540" w:type="dxa"/>
            <w:tcBorders>
              <w:top w:val="nil"/>
              <w:left w:val="nil"/>
              <w:bottom w:val="single" w:sz="4" w:space="0" w:color="auto"/>
              <w:right w:val="single" w:sz="4" w:space="0" w:color="auto"/>
            </w:tcBorders>
            <w:shd w:val="clear" w:color="auto" w:fill="auto"/>
            <w:noWrap/>
            <w:vAlign w:val="bottom"/>
            <w:hideMark/>
          </w:tcPr>
          <w:p w14:paraId="1C463CF8"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16270.76149</w:t>
            </w:r>
          </w:p>
        </w:tc>
        <w:tc>
          <w:tcPr>
            <w:tcW w:w="1460" w:type="dxa"/>
            <w:tcBorders>
              <w:top w:val="nil"/>
              <w:left w:val="nil"/>
              <w:bottom w:val="single" w:sz="4" w:space="0" w:color="auto"/>
              <w:right w:val="single" w:sz="4" w:space="0" w:color="auto"/>
            </w:tcBorders>
            <w:shd w:val="clear" w:color="auto" w:fill="auto"/>
            <w:noWrap/>
            <w:vAlign w:val="bottom"/>
            <w:hideMark/>
          </w:tcPr>
          <w:p w14:paraId="4D9DB6C2"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67.38</w:t>
            </w:r>
          </w:p>
        </w:tc>
        <w:tc>
          <w:tcPr>
            <w:tcW w:w="915" w:type="dxa"/>
            <w:tcBorders>
              <w:top w:val="nil"/>
              <w:left w:val="nil"/>
              <w:bottom w:val="single" w:sz="4" w:space="0" w:color="auto"/>
              <w:right w:val="single" w:sz="4" w:space="0" w:color="auto"/>
            </w:tcBorders>
            <w:shd w:val="clear" w:color="auto" w:fill="auto"/>
            <w:noWrap/>
            <w:vAlign w:val="bottom"/>
            <w:hideMark/>
          </w:tcPr>
          <w:p w14:paraId="367900F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1301</w:t>
            </w:r>
          </w:p>
        </w:tc>
        <w:tc>
          <w:tcPr>
            <w:tcW w:w="802" w:type="dxa"/>
            <w:tcBorders>
              <w:top w:val="nil"/>
              <w:left w:val="nil"/>
              <w:bottom w:val="single" w:sz="4" w:space="0" w:color="auto"/>
              <w:right w:val="single" w:sz="4" w:space="0" w:color="auto"/>
            </w:tcBorders>
            <w:shd w:val="clear" w:color="auto" w:fill="auto"/>
            <w:noWrap/>
            <w:vAlign w:val="bottom"/>
            <w:hideMark/>
          </w:tcPr>
          <w:p w14:paraId="5B26474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6688BF2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1303</w:t>
            </w:r>
          </w:p>
        </w:tc>
        <w:tc>
          <w:tcPr>
            <w:tcW w:w="851" w:type="dxa"/>
            <w:tcBorders>
              <w:top w:val="nil"/>
              <w:left w:val="nil"/>
              <w:bottom w:val="single" w:sz="4" w:space="0" w:color="auto"/>
              <w:right w:val="single" w:sz="4" w:space="0" w:color="auto"/>
            </w:tcBorders>
            <w:shd w:val="clear" w:color="auto" w:fill="auto"/>
            <w:noWrap/>
            <w:vAlign w:val="bottom"/>
            <w:hideMark/>
          </w:tcPr>
          <w:p w14:paraId="27198DD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60CD442D"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91D52B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44</w:t>
            </w:r>
          </w:p>
        </w:tc>
        <w:tc>
          <w:tcPr>
            <w:tcW w:w="1082" w:type="dxa"/>
            <w:tcBorders>
              <w:top w:val="nil"/>
              <w:left w:val="nil"/>
              <w:bottom w:val="single" w:sz="4" w:space="0" w:color="auto"/>
              <w:right w:val="single" w:sz="4" w:space="0" w:color="auto"/>
            </w:tcBorders>
            <w:shd w:val="clear" w:color="auto" w:fill="auto"/>
            <w:noWrap/>
            <w:vAlign w:val="bottom"/>
            <w:hideMark/>
          </w:tcPr>
          <w:p w14:paraId="24FA06DA"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13011304</w:t>
            </w:r>
          </w:p>
        </w:tc>
        <w:tc>
          <w:tcPr>
            <w:tcW w:w="1440" w:type="dxa"/>
            <w:tcBorders>
              <w:top w:val="nil"/>
              <w:left w:val="nil"/>
              <w:bottom w:val="single" w:sz="4" w:space="0" w:color="auto"/>
              <w:right w:val="single" w:sz="4" w:space="0" w:color="auto"/>
            </w:tcBorders>
            <w:shd w:val="clear" w:color="auto" w:fill="auto"/>
            <w:noWrap/>
            <w:vAlign w:val="bottom"/>
            <w:hideMark/>
          </w:tcPr>
          <w:p w14:paraId="26E595A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16203.38149</w:t>
            </w:r>
          </w:p>
        </w:tc>
        <w:tc>
          <w:tcPr>
            <w:tcW w:w="1540" w:type="dxa"/>
            <w:tcBorders>
              <w:top w:val="nil"/>
              <w:left w:val="nil"/>
              <w:bottom w:val="single" w:sz="4" w:space="0" w:color="auto"/>
              <w:right w:val="single" w:sz="4" w:space="0" w:color="auto"/>
            </w:tcBorders>
            <w:shd w:val="clear" w:color="auto" w:fill="auto"/>
            <w:noWrap/>
            <w:vAlign w:val="bottom"/>
            <w:hideMark/>
          </w:tcPr>
          <w:p w14:paraId="50AB64A3"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16268.92262</w:t>
            </w:r>
          </w:p>
        </w:tc>
        <w:tc>
          <w:tcPr>
            <w:tcW w:w="1460" w:type="dxa"/>
            <w:tcBorders>
              <w:top w:val="nil"/>
              <w:left w:val="nil"/>
              <w:bottom w:val="single" w:sz="4" w:space="0" w:color="auto"/>
              <w:right w:val="single" w:sz="4" w:space="0" w:color="auto"/>
            </w:tcBorders>
            <w:shd w:val="clear" w:color="auto" w:fill="auto"/>
            <w:noWrap/>
            <w:vAlign w:val="bottom"/>
            <w:hideMark/>
          </w:tcPr>
          <w:p w14:paraId="5A409ECD"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65.54113</w:t>
            </w:r>
          </w:p>
        </w:tc>
        <w:tc>
          <w:tcPr>
            <w:tcW w:w="915" w:type="dxa"/>
            <w:tcBorders>
              <w:top w:val="nil"/>
              <w:left w:val="nil"/>
              <w:bottom w:val="single" w:sz="4" w:space="0" w:color="auto"/>
              <w:right w:val="single" w:sz="4" w:space="0" w:color="auto"/>
            </w:tcBorders>
            <w:shd w:val="clear" w:color="auto" w:fill="auto"/>
            <w:noWrap/>
            <w:vAlign w:val="bottom"/>
            <w:hideMark/>
          </w:tcPr>
          <w:p w14:paraId="7C18F34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1301</w:t>
            </w:r>
          </w:p>
        </w:tc>
        <w:tc>
          <w:tcPr>
            <w:tcW w:w="802" w:type="dxa"/>
            <w:tcBorders>
              <w:top w:val="nil"/>
              <w:left w:val="nil"/>
              <w:bottom w:val="single" w:sz="4" w:space="0" w:color="auto"/>
              <w:right w:val="single" w:sz="4" w:space="0" w:color="auto"/>
            </w:tcBorders>
            <w:shd w:val="clear" w:color="auto" w:fill="auto"/>
            <w:noWrap/>
            <w:vAlign w:val="bottom"/>
            <w:hideMark/>
          </w:tcPr>
          <w:p w14:paraId="643A4F66"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2C04DD17"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1304</w:t>
            </w:r>
          </w:p>
        </w:tc>
        <w:tc>
          <w:tcPr>
            <w:tcW w:w="851" w:type="dxa"/>
            <w:tcBorders>
              <w:top w:val="nil"/>
              <w:left w:val="nil"/>
              <w:bottom w:val="single" w:sz="4" w:space="0" w:color="auto"/>
              <w:right w:val="single" w:sz="4" w:space="0" w:color="auto"/>
            </w:tcBorders>
            <w:shd w:val="clear" w:color="auto" w:fill="auto"/>
            <w:noWrap/>
            <w:vAlign w:val="bottom"/>
            <w:hideMark/>
          </w:tcPr>
          <w:p w14:paraId="51A2777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35707267"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DBD648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45</w:t>
            </w:r>
          </w:p>
        </w:tc>
        <w:tc>
          <w:tcPr>
            <w:tcW w:w="1082" w:type="dxa"/>
            <w:tcBorders>
              <w:top w:val="nil"/>
              <w:left w:val="nil"/>
              <w:bottom w:val="single" w:sz="4" w:space="0" w:color="auto"/>
              <w:right w:val="single" w:sz="4" w:space="0" w:color="auto"/>
            </w:tcBorders>
            <w:shd w:val="clear" w:color="auto" w:fill="auto"/>
            <w:noWrap/>
            <w:vAlign w:val="bottom"/>
            <w:hideMark/>
          </w:tcPr>
          <w:p w14:paraId="25C6D515"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13021303</w:t>
            </w:r>
          </w:p>
        </w:tc>
        <w:tc>
          <w:tcPr>
            <w:tcW w:w="1440" w:type="dxa"/>
            <w:tcBorders>
              <w:top w:val="nil"/>
              <w:left w:val="nil"/>
              <w:bottom w:val="single" w:sz="4" w:space="0" w:color="auto"/>
              <w:right w:val="single" w:sz="4" w:space="0" w:color="auto"/>
            </w:tcBorders>
            <w:shd w:val="clear" w:color="auto" w:fill="auto"/>
            <w:noWrap/>
            <w:vAlign w:val="bottom"/>
            <w:hideMark/>
          </w:tcPr>
          <w:p w14:paraId="57E93D07"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16207.82966</w:t>
            </w:r>
          </w:p>
        </w:tc>
        <w:tc>
          <w:tcPr>
            <w:tcW w:w="1540" w:type="dxa"/>
            <w:tcBorders>
              <w:top w:val="nil"/>
              <w:left w:val="nil"/>
              <w:bottom w:val="single" w:sz="4" w:space="0" w:color="auto"/>
              <w:right w:val="single" w:sz="4" w:space="0" w:color="auto"/>
            </w:tcBorders>
            <w:shd w:val="clear" w:color="auto" w:fill="auto"/>
            <w:noWrap/>
            <w:vAlign w:val="bottom"/>
            <w:hideMark/>
          </w:tcPr>
          <w:p w14:paraId="29D70A70"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16277.75286</w:t>
            </w:r>
          </w:p>
        </w:tc>
        <w:tc>
          <w:tcPr>
            <w:tcW w:w="1460" w:type="dxa"/>
            <w:tcBorders>
              <w:top w:val="nil"/>
              <w:left w:val="nil"/>
              <w:bottom w:val="single" w:sz="4" w:space="0" w:color="auto"/>
              <w:right w:val="single" w:sz="4" w:space="0" w:color="auto"/>
            </w:tcBorders>
            <w:shd w:val="clear" w:color="auto" w:fill="auto"/>
            <w:noWrap/>
            <w:vAlign w:val="bottom"/>
            <w:hideMark/>
          </w:tcPr>
          <w:p w14:paraId="39B83CCF"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69.9232</w:t>
            </w:r>
          </w:p>
        </w:tc>
        <w:tc>
          <w:tcPr>
            <w:tcW w:w="915" w:type="dxa"/>
            <w:tcBorders>
              <w:top w:val="nil"/>
              <w:left w:val="nil"/>
              <w:bottom w:val="single" w:sz="4" w:space="0" w:color="auto"/>
              <w:right w:val="single" w:sz="4" w:space="0" w:color="auto"/>
            </w:tcBorders>
            <w:shd w:val="clear" w:color="auto" w:fill="auto"/>
            <w:noWrap/>
            <w:vAlign w:val="bottom"/>
            <w:hideMark/>
          </w:tcPr>
          <w:p w14:paraId="6C01AE0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1302</w:t>
            </w:r>
          </w:p>
        </w:tc>
        <w:tc>
          <w:tcPr>
            <w:tcW w:w="802" w:type="dxa"/>
            <w:tcBorders>
              <w:top w:val="nil"/>
              <w:left w:val="nil"/>
              <w:bottom w:val="single" w:sz="4" w:space="0" w:color="auto"/>
              <w:right w:val="single" w:sz="4" w:space="0" w:color="auto"/>
            </w:tcBorders>
            <w:shd w:val="clear" w:color="auto" w:fill="auto"/>
            <w:noWrap/>
            <w:vAlign w:val="bottom"/>
            <w:hideMark/>
          </w:tcPr>
          <w:p w14:paraId="177E6B2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c>
          <w:tcPr>
            <w:tcW w:w="992" w:type="dxa"/>
            <w:tcBorders>
              <w:top w:val="nil"/>
              <w:left w:val="nil"/>
              <w:bottom w:val="single" w:sz="4" w:space="0" w:color="auto"/>
              <w:right w:val="single" w:sz="4" w:space="0" w:color="auto"/>
            </w:tcBorders>
            <w:shd w:val="clear" w:color="auto" w:fill="auto"/>
            <w:noWrap/>
            <w:vAlign w:val="bottom"/>
            <w:hideMark/>
          </w:tcPr>
          <w:p w14:paraId="67E0C580"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1303</w:t>
            </w:r>
          </w:p>
        </w:tc>
        <w:tc>
          <w:tcPr>
            <w:tcW w:w="851" w:type="dxa"/>
            <w:tcBorders>
              <w:top w:val="nil"/>
              <w:left w:val="nil"/>
              <w:bottom w:val="single" w:sz="4" w:space="0" w:color="auto"/>
              <w:right w:val="single" w:sz="4" w:space="0" w:color="auto"/>
            </w:tcBorders>
            <w:shd w:val="clear" w:color="auto" w:fill="auto"/>
            <w:noWrap/>
            <w:vAlign w:val="bottom"/>
            <w:hideMark/>
          </w:tcPr>
          <w:p w14:paraId="3505AAA6"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3</w:t>
            </w:r>
          </w:p>
        </w:tc>
      </w:tr>
      <w:tr w:rsidR="00C37EE3" w:rsidRPr="00226347" w14:paraId="51CE726A"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5E1B9ED"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46</w:t>
            </w:r>
          </w:p>
        </w:tc>
        <w:tc>
          <w:tcPr>
            <w:tcW w:w="1082" w:type="dxa"/>
            <w:tcBorders>
              <w:top w:val="nil"/>
              <w:left w:val="nil"/>
              <w:bottom w:val="single" w:sz="4" w:space="0" w:color="auto"/>
              <w:right w:val="single" w:sz="4" w:space="0" w:color="auto"/>
            </w:tcBorders>
            <w:shd w:val="clear" w:color="auto" w:fill="auto"/>
            <w:noWrap/>
            <w:vAlign w:val="bottom"/>
            <w:hideMark/>
          </w:tcPr>
          <w:p w14:paraId="2FA69124"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13021304</w:t>
            </w:r>
          </w:p>
        </w:tc>
        <w:tc>
          <w:tcPr>
            <w:tcW w:w="1440" w:type="dxa"/>
            <w:tcBorders>
              <w:top w:val="nil"/>
              <w:left w:val="nil"/>
              <w:bottom w:val="single" w:sz="4" w:space="0" w:color="auto"/>
              <w:right w:val="single" w:sz="4" w:space="0" w:color="auto"/>
            </w:tcBorders>
            <w:shd w:val="clear" w:color="auto" w:fill="auto"/>
            <w:noWrap/>
            <w:vAlign w:val="bottom"/>
            <w:hideMark/>
          </w:tcPr>
          <w:p w14:paraId="241AD5F7"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16207.82966</w:t>
            </w:r>
          </w:p>
        </w:tc>
        <w:tc>
          <w:tcPr>
            <w:tcW w:w="1540" w:type="dxa"/>
            <w:tcBorders>
              <w:top w:val="nil"/>
              <w:left w:val="nil"/>
              <w:bottom w:val="single" w:sz="4" w:space="0" w:color="auto"/>
              <w:right w:val="single" w:sz="4" w:space="0" w:color="auto"/>
            </w:tcBorders>
            <w:shd w:val="clear" w:color="auto" w:fill="auto"/>
            <w:noWrap/>
            <w:vAlign w:val="bottom"/>
            <w:hideMark/>
          </w:tcPr>
          <w:p w14:paraId="348F2DF0"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16275.20966</w:t>
            </w:r>
          </w:p>
        </w:tc>
        <w:tc>
          <w:tcPr>
            <w:tcW w:w="1460" w:type="dxa"/>
            <w:tcBorders>
              <w:top w:val="nil"/>
              <w:left w:val="nil"/>
              <w:bottom w:val="single" w:sz="4" w:space="0" w:color="auto"/>
              <w:right w:val="single" w:sz="4" w:space="0" w:color="auto"/>
            </w:tcBorders>
            <w:shd w:val="clear" w:color="auto" w:fill="auto"/>
            <w:noWrap/>
            <w:vAlign w:val="bottom"/>
            <w:hideMark/>
          </w:tcPr>
          <w:p w14:paraId="73E2156B"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67.38</w:t>
            </w:r>
          </w:p>
        </w:tc>
        <w:tc>
          <w:tcPr>
            <w:tcW w:w="915" w:type="dxa"/>
            <w:tcBorders>
              <w:top w:val="nil"/>
              <w:left w:val="nil"/>
              <w:bottom w:val="single" w:sz="4" w:space="0" w:color="auto"/>
              <w:right w:val="single" w:sz="4" w:space="0" w:color="auto"/>
            </w:tcBorders>
            <w:shd w:val="clear" w:color="auto" w:fill="auto"/>
            <w:noWrap/>
            <w:vAlign w:val="bottom"/>
            <w:hideMark/>
          </w:tcPr>
          <w:p w14:paraId="435CA3C8"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1302</w:t>
            </w:r>
          </w:p>
        </w:tc>
        <w:tc>
          <w:tcPr>
            <w:tcW w:w="802" w:type="dxa"/>
            <w:tcBorders>
              <w:top w:val="nil"/>
              <w:left w:val="nil"/>
              <w:bottom w:val="single" w:sz="4" w:space="0" w:color="auto"/>
              <w:right w:val="single" w:sz="4" w:space="0" w:color="auto"/>
            </w:tcBorders>
            <w:shd w:val="clear" w:color="auto" w:fill="auto"/>
            <w:noWrap/>
            <w:vAlign w:val="bottom"/>
            <w:hideMark/>
          </w:tcPr>
          <w:p w14:paraId="5403F78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c>
          <w:tcPr>
            <w:tcW w:w="992" w:type="dxa"/>
            <w:tcBorders>
              <w:top w:val="nil"/>
              <w:left w:val="nil"/>
              <w:bottom w:val="single" w:sz="4" w:space="0" w:color="auto"/>
              <w:right w:val="single" w:sz="4" w:space="0" w:color="auto"/>
            </w:tcBorders>
            <w:shd w:val="clear" w:color="auto" w:fill="auto"/>
            <w:noWrap/>
            <w:vAlign w:val="bottom"/>
            <w:hideMark/>
          </w:tcPr>
          <w:p w14:paraId="373B3DD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1304</w:t>
            </w:r>
          </w:p>
        </w:tc>
        <w:tc>
          <w:tcPr>
            <w:tcW w:w="851" w:type="dxa"/>
            <w:tcBorders>
              <w:top w:val="nil"/>
              <w:left w:val="nil"/>
              <w:bottom w:val="single" w:sz="4" w:space="0" w:color="auto"/>
              <w:right w:val="single" w:sz="4" w:space="0" w:color="auto"/>
            </w:tcBorders>
            <w:shd w:val="clear" w:color="auto" w:fill="auto"/>
            <w:noWrap/>
            <w:vAlign w:val="bottom"/>
            <w:hideMark/>
          </w:tcPr>
          <w:p w14:paraId="76C07ED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w:t>
            </w:r>
          </w:p>
        </w:tc>
      </w:tr>
      <w:tr w:rsidR="00C37EE3" w:rsidRPr="00226347" w14:paraId="0B9091ED"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8083FD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47</w:t>
            </w:r>
          </w:p>
        </w:tc>
        <w:tc>
          <w:tcPr>
            <w:tcW w:w="1082" w:type="dxa"/>
            <w:tcBorders>
              <w:top w:val="nil"/>
              <w:left w:val="nil"/>
              <w:bottom w:val="single" w:sz="4" w:space="0" w:color="auto"/>
              <w:right w:val="single" w:sz="4" w:space="0" w:color="auto"/>
            </w:tcBorders>
            <w:shd w:val="clear" w:color="auto" w:fill="auto"/>
            <w:noWrap/>
            <w:vAlign w:val="bottom"/>
            <w:hideMark/>
          </w:tcPr>
          <w:p w14:paraId="6F854A08"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13032F01</w:t>
            </w:r>
          </w:p>
        </w:tc>
        <w:tc>
          <w:tcPr>
            <w:tcW w:w="1440" w:type="dxa"/>
            <w:tcBorders>
              <w:top w:val="nil"/>
              <w:left w:val="nil"/>
              <w:bottom w:val="single" w:sz="4" w:space="0" w:color="auto"/>
              <w:right w:val="single" w:sz="4" w:space="0" w:color="auto"/>
            </w:tcBorders>
            <w:shd w:val="clear" w:color="auto" w:fill="auto"/>
            <w:noWrap/>
            <w:vAlign w:val="bottom"/>
            <w:hideMark/>
          </w:tcPr>
          <w:p w14:paraId="677600BA"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16270.76149</w:t>
            </w:r>
          </w:p>
        </w:tc>
        <w:tc>
          <w:tcPr>
            <w:tcW w:w="1540" w:type="dxa"/>
            <w:tcBorders>
              <w:top w:val="nil"/>
              <w:left w:val="nil"/>
              <w:bottom w:val="single" w:sz="4" w:space="0" w:color="auto"/>
              <w:right w:val="single" w:sz="4" w:space="0" w:color="auto"/>
            </w:tcBorders>
            <w:shd w:val="clear" w:color="auto" w:fill="auto"/>
            <w:noWrap/>
            <w:vAlign w:val="bottom"/>
            <w:hideMark/>
          </w:tcPr>
          <w:p w14:paraId="3506C819"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16484.57149</w:t>
            </w:r>
          </w:p>
        </w:tc>
        <w:tc>
          <w:tcPr>
            <w:tcW w:w="1460" w:type="dxa"/>
            <w:tcBorders>
              <w:top w:val="nil"/>
              <w:left w:val="nil"/>
              <w:bottom w:val="single" w:sz="4" w:space="0" w:color="auto"/>
              <w:right w:val="single" w:sz="4" w:space="0" w:color="auto"/>
            </w:tcBorders>
            <w:shd w:val="clear" w:color="auto" w:fill="auto"/>
            <w:noWrap/>
            <w:vAlign w:val="bottom"/>
            <w:hideMark/>
          </w:tcPr>
          <w:p w14:paraId="60372978"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213.81</w:t>
            </w:r>
          </w:p>
        </w:tc>
        <w:tc>
          <w:tcPr>
            <w:tcW w:w="915" w:type="dxa"/>
            <w:tcBorders>
              <w:top w:val="nil"/>
              <w:left w:val="nil"/>
              <w:bottom w:val="single" w:sz="4" w:space="0" w:color="auto"/>
              <w:right w:val="single" w:sz="4" w:space="0" w:color="auto"/>
            </w:tcBorders>
            <w:shd w:val="clear" w:color="auto" w:fill="auto"/>
            <w:noWrap/>
            <w:vAlign w:val="bottom"/>
            <w:hideMark/>
          </w:tcPr>
          <w:p w14:paraId="3F3EB7E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1303</w:t>
            </w:r>
          </w:p>
        </w:tc>
        <w:tc>
          <w:tcPr>
            <w:tcW w:w="802" w:type="dxa"/>
            <w:tcBorders>
              <w:top w:val="nil"/>
              <w:left w:val="nil"/>
              <w:bottom w:val="single" w:sz="4" w:space="0" w:color="auto"/>
              <w:right w:val="single" w:sz="4" w:space="0" w:color="auto"/>
            </w:tcBorders>
            <w:shd w:val="clear" w:color="auto" w:fill="auto"/>
            <w:noWrap/>
            <w:vAlign w:val="bottom"/>
            <w:hideMark/>
          </w:tcPr>
          <w:p w14:paraId="64214A64"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6C2FD0BE"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2F01</w:t>
            </w:r>
          </w:p>
        </w:tc>
        <w:tc>
          <w:tcPr>
            <w:tcW w:w="851" w:type="dxa"/>
            <w:tcBorders>
              <w:top w:val="nil"/>
              <w:left w:val="nil"/>
              <w:bottom w:val="single" w:sz="4" w:space="0" w:color="auto"/>
              <w:right w:val="single" w:sz="4" w:space="0" w:color="auto"/>
            </w:tcBorders>
            <w:shd w:val="clear" w:color="auto" w:fill="auto"/>
            <w:noWrap/>
            <w:vAlign w:val="bottom"/>
            <w:hideMark/>
          </w:tcPr>
          <w:p w14:paraId="0167F0E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r w:rsidR="00C37EE3" w:rsidRPr="00226347" w14:paraId="24B2F00C" w14:textId="77777777" w:rsidTr="00C37EE3">
        <w:trPr>
          <w:trHeight w:val="25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43AEEB1"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48</w:t>
            </w:r>
          </w:p>
        </w:tc>
        <w:tc>
          <w:tcPr>
            <w:tcW w:w="1082" w:type="dxa"/>
            <w:tcBorders>
              <w:top w:val="nil"/>
              <w:left w:val="nil"/>
              <w:bottom w:val="single" w:sz="4" w:space="0" w:color="auto"/>
              <w:right w:val="single" w:sz="4" w:space="0" w:color="auto"/>
            </w:tcBorders>
            <w:shd w:val="clear" w:color="auto" w:fill="auto"/>
            <w:noWrap/>
            <w:vAlign w:val="bottom"/>
            <w:hideMark/>
          </w:tcPr>
          <w:p w14:paraId="23E3C71E" w14:textId="77777777" w:rsidR="00C37EE3" w:rsidRPr="00226347" w:rsidRDefault="00C37EE3" w:rsidP="00C37EE3">
            <w:pPr>
              <w:widowControl/>
              <w:jc w:val="left"/>
              <w:rPr>
                <w:rFonts w:ascii="等线" w:eastAsia="等线" w:hAnsi="等线" w:cs="宋体"/>
                <w:kern w:val="0"/>
              </w:rPr>
            </w:pPr>
            <w:r w:rsidRPr="00226347">
              <w:rPr>
                <w:rFonts w:ascii="等线" w:eastAsia="等线" w:hAnsi="等线" w:cs="宋体" w:hint="eastAsia"/>
                <w:kern w:val="0"/>
              </w:rPr>
              <w:t>13042F02</w:t>
            </w:r>
          </w:p>
        </w:tc>
        <w:tc>
          <w:tcPr>
            <w:tcW w:w="1440" w:type="dxa"/>
            <w:tcBorders>
              <w:top w:val="nil"/>
              <w:left w:val="nil"/>
              <w:bottom w:val="single" w:sz="4" w:space="0" w:color="auto"/>
              <w:right w:val="single" w:sz="4" w:space="0" w:color="auto"/>
            </w:tcBorders>
            <w:shd w:val="clear" w:color="auto" w:fill="auto"/>
            <w:noWrap/>
            <w:vAlign w:val="bottom"/>
            <w:hideMark/>
          </w:tcPr>
          <w:p w14:paraId="745A9EB7"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16275.20966</w:t>
            </w:r>
          </w:p>
        </w:tc>
        <w:tc>
          <w:tcPr>
            <w:tcW w:w="1540" w:type="dxa"/>
            <w:tcBorders>
              <w:top w:val="nil"/>
              <w:left w:val="nil"/>
              <w:bottom w:val="single" w:sz="4" w:space="0" w:color="auto"/>
              <w:right w:val="single" w:sz="4" w:space="0" w:color="auto"/>
            </w:tcBorders>
            <w:shd w:val="clear" w:color="auto" w:fill="auto"/>
            <w:noWrap/>
            <w:vAlign w:val="bottom"/>
            <w:hideMark/>
          </w:tcPr>
          <w:p w14:paraId="5387C3FF"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16489.02</w:t>
            </w:r>
          </w:p>
        </w:tc>
        <w:tc>
          <w:tcPr>
            <w:tcW w:w="1460" w:type="dxa"/>
            <w:tcBorders>
              <w:top w:val="nil"/>
              <w:left w:val="nil"/>
              <w:bottom w:val="single" w:sz="4" w:space="0" w:color="auto"/>
              <w:right w:val="single" w:sz="4" w:space="0" w:color="auto"/>
            </w:tcBorders>
            <w:shd w:val="clear" w:color="auto" w:fill="auto"/>
            <w:noWrap/>
            <w:vAlign w:val="bottom"/>
            <w:hideMark/>
          </w:tcPr>
          <w:p w14:paraId="1A76EEAC" w14:textId="77777777" w:rsidR="00C37EE3" w:rsidRPr="00226347" w:rsidRDefault="00C37EE3" w:rsidP="00C37EE3">
            <w:pPr>
              <w:widowControl/>
              <w:jc w:val="right"/>
              <w:rPr>
                <w:rFonts w:ascii="等线" w:eastAsia="等线" w:hAnsi="等线" w:cs="宋体"/>
                <w:kern w:val="0"/>
              </w:rPr>
            </w:pPr>
            <w:r w:rsidRPr="00226347">
              <w:rPr>
                <w:rFonts w:ascii="等线" w:eastAsia="等线" w:hAnsi="等线" w:cs="宋体" w:hint="eastAsia"/>
                <w:kern w:val="0"/>
              </w:rPr>
              <w:t>213.81034</w:t>
            </w:r>
          </w:p>
        </w:tc>
        <w:tc>
          <w:tcPr>
            <w:tcW w:w="915" w:type="dxa"/>
            <w:tcBorders>
              <w:top w:val="nil"/>
              <w:left w:val="nil"/>
              <w:bottom w:val="single" w:sz="4" w:space="0" w:color="auto"/>
              <w:right w:val="single" w:sz="4" w:space="0" w:color="auto"/>
            </w:tcBorders>
            <w:shd w:val="clear" w:color="auto" w:fill="auto"/>
            <w:noWrap/>
            <w:vAlign w:val="bottom"/>
            <w:hideMark/>
          </w:tcPr>
          <w:p w14:paraId="5FAEF893"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1304</w:t>
            </w:r>
          </w:p>
        </w:tc>
        <w:tc>
          <w:tcPr>
            <w:tcW w:w="802" w:type="dxa"/>
            <w:tcBorders>
              <w:top w:val="nil"/>
              <w:left w:val="nil"/>
              <w:bottom w:val="single" w:sz="4" w:space="0" w:color="auto"/>
              <w:right w:val="single" w:sz="4" w:space="0" w:color="auto"/>
            </w:tcBorders>
            <w:shd w:val="clear" w:color="auto" w:fill="auto"/>
            <w:noWrap/>
            <w:vAlign w:val="bottom"/>
            <w:hideMark/>
          </w:tcPr>
          <w:p w14:paraId="5683132A"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c>
          <w:tcPr>
            <w:tcW w:w="992" w:type="dxa"/>
            <w:tcBorders>
              <w:top w:val="nil"/>
              <w:left w:val="nil"/>
              <w:bottom w:val="single" w:sz="4" w:space="0" w:color="auto"/>
              <w:right w:val="single" w:sz="4" w:space="0" w:color="auto"/>
            </w:tcBorders>
            <w:shd w:val="clear" w:color="auto" w:fill="auto"/>
            <w:noWrap/>
            <w:vAlign w:val="bottom"/>
            <w:hideMark/>
          </w:tcPr>
          <w:p w14:paraId="7D832472"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2F02</w:t>
            </w:r>
          </w:p>
        </w:tc>
        <w:tc>
          <w:tcPr>
            <w:tcW w:w="851" w:type="dxa"/>
            <w:tcBorders>
              <w:top w:val="nil"/>
              <w:left w:val="nil"/>
              <w:bottom w:val="single" w:sz="4" w:space="0" w:color="auto"/>
              <w:right w:val="single" w:sz="4" w:space="0" w:color="auto"/>
            </w:tcBorders>
            <w:shd w:val="clear" w:color="auto" w:fill="auto"/>
            <w:noWrap/>
            <w:vAlign w:val="bottom"/>
            <w:hideMark/>
          </w:tcPr>
          <w:p w14:paraId="2B1A22B9" w14:textId="77777777" w:rsidR="00C37EE3" w:rsidRPr="00226347" w:rsidRDefault="00C37EE3" w:rsidP="00C37EE3">
            <w:pPr>
              <w:widowControl/>
              <w:jc w:val="center"/>
              <w:rPr>
                <w:rFonts w:ascii="等线" w:eastAsia="等线" w:hAnsi="等线" w:cs="宋体"/>
                <w:kern w:val="0"/>
              </w:rPr>
            </w:pPr>
            <w:r w:rsidRPr="00226347">
              <w:rPr>
                <w:rFonts w:ascii="等线" w:eastAsia="等线" w:hAnsi="等线" w:cs="宋体" w:hint="eastAsia"/>
                <w:kern w:val="0"/>
              </w:rPr>
              <w:t>1</w:t>
            </w:r>
          </w:p>
        </w:tc>
      </w:tr>
    </w:tbl>
    <w:p w14:paraId="7FAFB1DB" w14:textId="77777777" w:rsidR="00C37EE3" w:rsidRPr="00226347" w:rsidRDefault="00C37EE3" w:rsidP="00C37EE3"/>
    <w:p w14:paraId="124712ED" w14:textId="77777777" w:rsidR="00C37EE3" w:rsidRDefault="00C37EE3" w:rsidP="00C37EE3"/>
    <w:p w14:paraId="4BADC505" w14:textId="77777777" w:rsidR="00C37EE3" w:rsidRDefault="00C37EE3" w:rsidP="00C37EE3">
      <w:pPr>
        <w:spacing w:line="360" w:lineRule="auto"/>
        <w:rPr>
          <w:b/>
          <w:sz w:val="24"/>
          <w:szCs w:val="24"/>
        </w:rPr>
      </w:pPr>
      <w:r w:rsidRPr="0090724D">
        <w:rPr>
          <w:rFonts w:hint="eastAsia"/>
          <w:b/>
          <w:sz w:val="24"/>
          <w:szCs w:val="24"/>
          <w:highlight w:val="yellow"/>
        </w:rPr>
        <w:t>注：</w:t>
      </w:r>
      <w:proofErr w:type="gramStart"/>
      <w:r w:rsidRPr="0090724D">
        <w:rPr>
          <w:rFonts w:hint="eastAsia"/>
          <w:b/>
          <w:sz w:val="24"/>
          <w:szCs w:val="24"/>
          <w:highlight w:val="yellow"/>
        </w:rPr>
        <w:t>边号查看</w:t>
      </w:r>
      <w:proofErr w:type="gramEnd"/>
      <w:r w:rsidRPr="0090724D">
        <w:rPr>
          <w:rFonts w:hint="eastAsia"/>
          <w:b/>
          <w:sz w:val="24"/>
          <w:szCs w:val="24"/>
          <w:highlight w:val="yellow"/>
        </w:rPr>
        <w:t>可在测试程序中查看，如在UDP</w:t>
      </w:r>
      <w:r w:rsidRPr="0090724D">
        <w:rPr>
          <w:b/>
          <w:sz w:val="24"/>
          <w:szCs w:val="24"/>
          <w:highlight w:val="yellow"/>
        </w:rPr>
        <w:t>Simu</w:t>
      </w:r>
      <w:r w:rsidRPr="0090724D">
        <w:rPr>
          <w:rFonts w:hint="eastAsia"/>
          <w:b/>
          <w:sz w:val="24"/>
          <w:szCs w:val="24"/>
          <w:highlight w:val="yellow"/>
        </w:rPr>
        <w:t>中</w:t>
      </w:r>
      <w:proofErr w:type="gramStart"/>
      <w:r w:rsidRPr="0090724D">
        <w:rPr>
          <w:rFonts w:hint="eastAsia"/>
          <w:b/>
          <w:sz w:val="24"/>
          <w:szCs w:val="24"/>
          <w:highlight w:val="yellow"/>
        </w:rPr>
        <w:t>选择边</w:t>
      </w:r>
      <w:proofErr w:type="gramEnd"/>
      <w:r w:rsidRPr="0090724D">
        <w:rPr>
          <w:rFonts w:hint="eastAsia"/>
          <w:b/>
          <w:sz w:val="24"/>
          <w:szCs w:val="24"/>
          <w:highlight w:val="yellow"/>
        </w:rPr>
        <w:t xml:space="preserve">号 </w:t>
      </w:r>
      <w:r w:rsidRPr="0090724D">
        <w:rPr>
          <w:b/>
          <w:sz w:val="24"/>
          <w:szCs w:val="24"/>
          <w:highlight w:val="yellow"/>
        </w:rPr>
        <w:t>19-0</w:t>
      </w:r>
      <w:r w:rsidRPr="0090724D">
        <w:rPr>
          <w:rFonts w:hint="eastAsia"/>
          <w:b/>
          <w:sz w:val="24"/>
          <w:szCs w:val="24"/>
          <w:highlight w:val="yellow"/>
        </w:rPr>
        <w:t>x</w:t>
      </w:r>
      <w:r w:rsidRPr="0090724D">
        <w:rPr>
          <w:b/>
          <w:sz w:val="24"/>
          <w:szCs w:val="24"/>
          <w:highlight w:val="yellow"/>
        </w:rPr>
        <w:t>01100112,</w:t>
      </w:r>
      <w:r w:rsidRPr="0090724D">
        <w:rPr>
          <w:rFonts w:hint="eastAsia"/>
          <w:b/>
          <w:sz w:val="24"/>
          <w:szCs w:val="24"/>
          <w:highlight w:val="yellow"/>
        </w:rPr>
        <w:t>如下图</w:t>
      </w:r>
    </w:p>
    <w:p w14:paraId="646C3020" w14:textId="59738C48" w:rsidR="00C37EE3" w:rsidRDefault="00C37EE3" w:rsidP="00C37EE3">
      <w:pPr>
        <w:spacing w:line="360" w:lineRule="auto"/>
        <w:rPr>
          <w:b/>
          <w:sz w:val="24"/>
          <w:szCs w:val="24"/>
        </w:rPr>
      </w:pPr>
      <w:r w:rsidRPr="00172C57">
        <w:rPr>
          <w:b/>
          <w:noProof/>
          <w:sz w:val="24"/>
          <w:szCs w:val="24"/>
        </w:rPr>
        <w:drawing>
          <wp:inline distT="0" distB="0" distL="0" distR="0" wp14:anchorId="2C54AFAA" wp14:editId="7FB18CCD">
            <wp:extent cx="3994150" cy="1931035"/>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4150" cy="1931035"/>
                    </a:xfrm>
                    <a:prstGeom prst="rect">
                      <a:avLst/>
                    </a:prstGeom>
                    <a:noFill/>
                    <a:ln>
                      <a:noFill/>
                    </a:ln>
                  </pic:spPr>
                </pic:pic>
              </a:graphicData>
            </a:graphic>
          </wp:inline>
        </w:drawing>
      </w:r>
    </w:p>
    <w:p w14:paraId="257F1744" w14:textId="77777777" w:rsidR="00C37EE3" w:rsidRPr="006C7421" w:rsidRDefault="00C37EE3" w:rsidP="00C37EE3">
      <w:pPr>
        <w:spacing w:line="360" w:lineRule="auto"/>
        <w:rPr>
          <w:b/>
          <w:sz w:val="24"/>
          <w:szCs w:val="24"/>
        </w:rPr>
      </w:pPr>
      <w:r>
        <w:rPr>
          <w:rFonts w:hint="eastAsia"/>
          <w:b/>
          <w:sz w:val="24"/>
          <w:szCs w:val="24"/>
        </w:rPr>
        <w:t>则</w:t>
      </w:r>
      <w:r w:rsidRPr="006C7421">
        <w:rPr>
          <w:rFonts w:hint="eastAsia"/>
          <w:b/>
          <w:sz w:val="24"/>
          <w:szCs w:val="24"/>
        </w:rPr>
        <w:t>本车所处的位置就是当前边号</w:t>
      </w:r>
      <w:r w:rsidRPr="006C7421">
        <w:rPr>
          <w:b/>
          <w:sz w:val="24"/>
          <w:szCs w:val="24"/>
        </w:rPr>
        <w:t>19</w:t>
      </w:r>
      <w:r>
        <w:rPr>
          <w:rFonts w:hint="eastAsia"/>
          <w:b/>
          <w:sz w:val="24"/>
          <w:szCs w:val="24"/>
        </w:rPr>
        <w:t>。</w:t>
      </w:r>
    </w:p>
    <w:p w14:paraId="17AC44CD" w14:textId="0775673F" w:rsidR="00C37EE3" w:rsidRDefault="00C37EE3" w:rsidP="00C37EE3">
      <w:pPr>
        <w:rPr>
          <w:noProof/>
          <w:sz w:val="24"/>
          <w:szCs w:val="24"/>
        </w:rPr>
      </w:pPr>
      <w:r w:rsidRPr="00BD7D07">
        <w:rPr>
          <w:noProof/>
          <w:sz w:val="24"/>
          <w:szCs w:val="24"/>
        </w:rPr>
        <w:drawing>
          <wp:inline distT="0" distB="0" distL="0" distR="0" wp14:anchorId="47E3CFD2" wp14:editId="62739704">
            <wp:extent cx="5947410" cy="307213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3072130"/>
                    </a:xfrm>
                    <a:prstGeom prst="rect">
                      <a:avLst/>
                    </a:prstGeom>
                    <a:noFill/>
                    <a:ln>
                      <a:noFill/>
                    </a:ln>
                  </pic:spPr>
                </pic:pic>
              </a:graphicData>
            </a:graphic>
          </wp:inline>
        </w:drawing>
      </w:r>
    </w:p>
    <w:p w14:paraId="46D82FAF" w14:textId="77777777" w:rsidR="00C37EE3" w:rsidRDefault="00C37EE3" w:rsidP="00C37EE3">
      <w:pPr>
        <w:rPr>
          <w:noProof/>
          <w:sz w:val="24"/>
          <w:szCs w:val="24"/>
        </w:rPr>
      </w:pPr>
    </w:p>
    <w:p w14:paraId="6EAA23CA" w14:textId="77777777" w:rsidR="00C37EE3" w:rsidRPr="006C7421" w:rsidRDefault="00C37EE3" w:rsidP="00C37EE3">
      <w:pPr>
        <w:spacing w:line="360" w:lineRule="auto"/>
        <w:rPr>
          <w:b/>
          <w:sz w:val="24"/>
          <w:szCs w:val="24"/>
        </w:rPr>
      </w:pPr>
      <w:r>
        <w:rPr>
          <w:b/>
          <w:sz w:val="24"/>
          <w:szCs w:val="24"/>
        </w:rPr>
        <w:br w:type="page"/>
      </w:r>
      <w:r w:rsidRPr="006C7421">
        <w:rPr>
          <w:rFonts w:hint="eastAsia"/>
          <w:b/>
          <w:sz w:val="24"/>
          <w:szCs w:val="24"/>
        </w:rPr>
        <w:t>下图</w:t>
      </w:r>
      <w:r>
        <w:rPr>
          <w:rFonts w:hint="eastAsia"/>
          <w:b/>
          <w:sz w:val="24"/>
          <w:szCs w:val="24"/>
        </w:rPr>
        <w:t>也</w:t>
      </w:r>
      <w:r w:rsidRPr="006C7421">
        <w:rPr>
          <w:rFonts w:hint="eastAsia"/>
          <w:b/>
          <w:sz w:val="24"/>
          <w:szCs w:val="24"/>
        </w:rPr>
        <w:t>给出了整条线各区段的边号</w:t>
      </w:r>
      <w:r>
        <w:rPr>
          <w:rFonts w:hint="eastAsia"/>
          <w:b/>
          <w:sz w:val="24"/>
          <w:szCs w:val="24"/>
        </w:rPr>
        <w:t>，共4</w:t>
      </w:r>
      <w:r>
        <w:rPr>
          <w:b/>
          <w:sz w:val="24"/>
          <w:szCs w:val="24"/>
        </w:rPr>
        <w:t>8</w:t>
      </w:r>
      <w:r>
        <w:rPr>
          <w:rFonts w:hint="eastAsia"/>
          <w:b/>
          <w:sz w:val="24"/>
          <w:szCs w:val="24"/>
        </w:rPr>
        <w:t>条</w:t>
      </w:r>
      <w:r w:rsidRPr="006C7421">
        <w:rPr>
          <w:rFonts w:hint="eastAsia"/>
          <w:b/>
          <w:sz w:val="24"/>
          <w:szCs w:val="24"/>
        </w:rPr>
        <w:t>：</w:t>
      </w:r>
    </w:p>
    <w:p w14:paraId="102BE6B6" w14:textId="45E9B2C3" w:rsidR="00C37EE3" w:rsidRDefault="00C37EE3" w:rsidP="00C37EE3">
      <w:pPr>
        <w:rPr>
          <w:noProof/>
          <w:sz w:val="24"/>
          <w:szCs w:val="24"/>
        </w:rPr>
      </w:pPr>
      <w:r w:rsidRPr="006C7421">
        <w:rPr>
          <w:noProof/>
          <w:sz w:val="24"/>
          <w:szCs w:val="24"/>
        </w:rPr>
        <w:drawing>
          <wp:inline distT="0" distB="0" distL="0" distR="0" wp14:anchorId="09A87493" wp14:editId="11A018F2">
            <wp:extent cx="5947410" cy="2113915"/>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7410" cy="2113915"/>
                    </a:xfrm>
                    <a:prstGeom prst="rect">
                      <a:avLst/>
                    </a:prstGeom>
                    <a:noFill/>
                    <a:ln>
                      <a:noFill/>
                    </a:ln>
                  </pic:spPr>
                </pic:pic>
              </a:graphicData>
            </a:graphic>
          </wp:inline>
        </w:drawing>
      </w:r>
    </w:p>
    <w:p w14:paraId="7F3E7E00" w14:textId="77777777" w:rsidR="00C37EE3" w:rsidRDefault="00C37EE3" w:rsidP="00C37EE3">
      <w:pPr>
        <w:rPr>
          <w:noProof/>
          <w:sz w:val="24"/>
          <w:szCs w:val="24"/>
        </w:rPr>
      </w:pPr>
    </w:p>
    <w:p w14:paraId="1B74B472" w14:textId="77777777" w:rsidR="00C37EE3" w:rsidRDefault="00C37EE3" w:rsidP="00C37EE3">
      <w:pPr>
        <w:spacing w:line="360" w:lineRule="auto"/>
        <w:ind w:firstLineChars="200" w:firstLine="480"/>
        <w:rPr>
          <w:noProof/>
          <w:sz w:val="24"/>
          <w:szCs w:val="24"/>
        </w:rPr>
      </w:pPr>
      <w:r w:rsidRPr="00254698">
        <w:rPr>
          <w:rFonts w:hint="eastAsia"/>
          <w:noProof/>
          <w:sz w:val="24"/>
          <w:szCs w:val="24"/>
        </w:rPr>
        <w:t>上图是列车在第2</w:t>
      </w:r>
      <w:r w:rsidRPr="00254698">
        <w:rPr>
          <w:noProof/>
          <w:sz w:val="24"/>
          <w:szCs w:val="24"/>
        </w:rPr>
        <w:t>0</w:t>
      </w:r>
      <w:r w:rsidRPr="00254698">
        <w:rPr>
          <w:rFonts w:hint="eastAsia"/>
          <w:noProof/>
          <w:sz w:val="24"/>
          <w:szCs w:val="24"/>
        </w:rPr>
        <w:t>条边上，因此，本车车头边号</w:t>
      </w:r>
      <w:r w:rsidRPr="00254698">
        <w:rPr>
          <w:noProof/>
          <w:sz w:val="24"/>
          <w:szCs w:val="24"/>
        </w:rPr>
        <w:t>=20</w:t>
      </w:r>
      <w:r w:rsidRPr="00254698">
        <w:rPr>
          <w:rFonts w:hint="eastAsia"/>
          <w:noProof/>
          <w:sz w:val="24"/>
          <w:szCs w:val="24"/>
        </w:rPr>
        <w:t>，边号2</w:t>
      </w:r>
      <w:r w:rsidRPr="00254698">
        <w:rPr>
          <w:noProof/>
          <w:sz w:val="24"/>
          <w:szCs w:val="24"/>
        </w:rPr>
        <w:t>0</w:t>
      </w:r>
      <w:r w:rsidRPr="00254698">
        <w:rPr>
          <w:rFonts w:hint="eastAsia"/>
          <w:noProof/>
          <w:sz w:val="24"/>
          <w:szCs w:val="24"/>
        </w:rPr>
        <w:t>表示在道岔P_</w:t>
      </w:r>
      <w:r w:rsidRPr="00254698">
        <w:rPr>
          <w:noProof/>
          <w:sz w:val="24"/>
          <w:szCs w:val="24"/>
        </w:rPr>
        <w:t>12</w:t>
      </w:r>
      <w:r w:rsidRPr="00254698">
        <w:rPr>
          <w:rFonts w:hint="eastAsia"/>
          <w:noProof/>
          <w:sz w:val="24"/>
          <w:szCs w:val="24"/>
        </w:rPr>
        <w:t>A与道岔SW</w:t>
      </w:r>
      <w:r w:rsidRPr="00254698">
        <w:rPr>
          <w:noProof/>
          <w:sz w:val="24"/>
          <w:szCs w:val="24"/>
        </w:rPr>
        <w:t>0502</w:t>
      </w:r>
      <w:r w:rsidRPr="00254698">
        <w:rPr>
          <w:rFonts w:hint="eastAsia"/>
          <w:noProof/>
          <w:sz w:val="24"/>
          <w:szCs w:val="24"/>
        </w:rPr>
        <w:t>区段运行，列车车头在本区段的位置就是列车偏离道岔P_</w:t>
      </w:r>
      <w:r w:rsidRPr="00254698">
        <w:rPr>
          <w:noProof/>
          <w:sz w:val="24"/>
          <w:szCs w:val="24"/>
        </w:rPr>
        <w:t>12A</w:t>
      </w:r>
      <w:r w:rsidRPr="00254698">
        <w:rPr>
          <w:rFonts w:hint="eastAsia"/>
          <w:noProof/>
          <w:sz w:val="24"/>
          <w:szCs w:val="24"/>
        </w:rPr>
        <w:t>的距离。（注意：传送值按表1：北京地铁9号线通信包定义表 （Version</w:t>
      </w:r>
      <w:r w:rsidRPr="00254698">
        <w:rPr>
          <w:noProof/>
          <w:sz w:val="24"/>
          <w:szCs w:val="24"/>
        </w:rPr>
        <w:t>1</w:t>
      </w:r>
      <w:r w:rsidRPr="00254698">
        <w:rPr>
          <w:rFonts w:hint="eastAsia"/>
          <w:noProof/>
          <w:sz w:val="24"/>
          <w:szCs w:val="24"/>
        </w:rPr>
        <w:t>.</w:t>
      </w:r>
      <w:r w:rsidRPr="00254698">
        <w:rPr>
          <w:noProof/>
          <w:sz w:val="24"/>
          <w:szCs w:val="24"/>
        </w:rPr>
        <w:t>2</w:t>
      </w:r>
      <w:r w:rsidRPr="00254698">
        <w:rPr>
          <w:rFonts w:hint="eastAsia"/>
          <w:noProof/>
          <w:sz w:val="24"/>
          <w:szCs w:val="24"/>
        </w:rPr>
        <w:t>A）中的单位传送值。</w:t>
      </w:r>
    </w:p>
    <w:p w14:paraId="673B495C" w14:textId="7C59EF78" w:rsidR="00C37EE3" w:rsidRDefault="00C37EE3" w:rsidP="00C37EE3">
      <w:pPr>
        <w:jc w:val="center"/>
        <w:rPr>
          <w:noProof/>
          <w:sz w:val="24"/>
          <w:szCs w:val="24"/>
        </w:rPr>
      </w:pPr>
      <w:r w:rsidRPr="00974960">
        <w:rPr>
          <w:noProof/>
          <w:sz w:val="24"/>
          <w:szCs w:val="24"/>
        </w:rPr>
        <w:drawing>
          <wp:inline distT="0" distB="0" distL="0" distR="0" wp14:anchorId="1E8CD13E" wp14:editId="0C6AE82E">
            <wp:extent cx="5149850" cy="31819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9850" cy="3181985"/>
                    </a:xfrm>
                    <a:prstGeom prst="rect">
                      <a:avLst/>
                    </a:prstGeom>
                    <a:noFill/>
                    <a:ln>
                      <a:noFill/>
                    </a:ln>
                  </pic:spPr>
                </pic:pic>
              </a:graphicData>
            </a:graphic>
          </wp:inline>
        </w:drawing>
      </w:r>
    </w:p>
    <w:p w14:paraId="687A475B" w14:textId="77777777" w:rsidR="00C37EE3" w:rsidRPr="00254698" w:rsidRDefault="00C37EE3" w:rsidP="00C37EE3">
      <w:pPr>
        <w:spacing w:line="360" w:lineRule="auto"/>
        <w:ind w:firstLineChars="200" w:firstLine="480"/>
        <w:rPr>
          <w:noProof/>
          <w:sz w:val="24"/>
          <w:szCs w:val="24"/>
        </w:rPr>
      </w:pPr>
      <w:r w:rsidRPr="00254698">
        <w:rPr>
          <w:rFonts w:hint="eastAsia"/>
          <w:noProof/>
          <w:sz w:val="24"/>
          <w:szCs w:val="24"/>
        </w:rPr>
        <w:t>按</w:t>
      </w:r>
      <w:r w:rsidRPr="00254698">
        <w:rPr>
          <w:noProof/>
          <w:sz w:val="24"/>
          <w:szCs w:val="24"/>
        </w:rPr>
        <w:t>vision1.2</w:t>
      </w:r>
      <w:r w:rsidRPr="00254698">
        <w:rPr>
          <w:rFonts w:hint="eastAsia"/>
          <w:noProof/>
          <w:sz w:val="24"/>
          <w:szCs w:val="24"/>
        </w:rPr>
        <w:t>版中车信息截屏ATS定义，此时调试设：</w:t>
      </w:r>
    </w:p>
    <w:p w14:paraId="36104E58" w14:textId="77777777" w:rsidR="00C37EE3" w:rsidRPr="00254698" w:rsidRDefault="00C37EE3" w:rsidP="00C37EE3">
      <w:pPr>
        <w:spacing w:line="360" w:lineRule="auto"/>
        <w:ind w:firstLineChars="200" w:firstLine="480"/>
        <w:rPr>
          <w:noProof/>
          <w:sz w:val="24"/>
          <w:szCs w:val="24"/>
        </w:rPr>
      </w:pPr>
      <w:r w:rsidRPr="00254698">
        <w:rPr>
          <w:rFonts w:hint="eastAsia"/>
          <w:noProof/>
          <w:sz w:val="24"/>
          <w:szCs w:val="24"/>
        </w:rPr>
        <w:t>边号=</w:t>
      </w:r>
      <w:r w:rsidRPr="00254698">
        <w:rPr>
          <w:noProof/>
          <w:sz w:val="24"/>
          <w:szCs w:val="24"/>
        </w:rPr>
        <w:t>20</w:t>
      </w:r>
      <w:r w:rsidRPr="00254698">
        <w:rPr>
          <w:rFonts w:hint="eastAsia"/>
          <w:noProof/>
          <w:sz w:val="24"/>
          <w:szCs w:val="24"/>
        </w:rPr>
        <w:t>；</w:t>
      </w:r>
    </w:p>
    <w:p w14:paraId="2A9A491B" w14:textId="77777777" w:rsidR="00C37EE3" w:rsidRPr="00254698" w:rsidRDefault="00C37EE3" w:rsidP="00C37EE3">
      <w:pPr>
        <w:spacing w:line="360" w:lineRule="auto"/>
        <w:ind w:firstLineChars="200" w:firstLine="480"/>
        <w:rPr>
          <w:noProof/>
          <w:sz w:val="24"/>
          <w:szCs w:val="24"/>
        </w:rPr>
      </w:pPr>
      <w:r w:rsidRPr="00254698">
        <w:rPr>
          <w:rFonts w:hint="eastAsia"/>
          <w:noProof/>
          <w:sz w:val="24"/>
          <w:szCs w:val="24"/>
        </w:rPr>
        <w:t>方向=</w:t>
      </w:r>
      <w:r w:rsidRPr="00254698">
        <w:rPr>
          <w:noProof/>
          <w:sz w:val="24"/>
          <w:szCs w:val="24"/>
        </w:rPr>
        <w:t>1;</w:t>
      </w:r>
    </w:p>
    <w:p w14:paraId="7BF3610E" w14:textId="77777777" w:rsidR="00C37EE3" w:rsidRPr="00254698" w:rsidRDefault="00C37EE3" w:rsidP="00C37EE3">
      <w:pPr>
        <w:spacing w:line="360" w:lineRule="auto"/>
        <w:ind w:firstLineChars="200" w:firstLine="480"/>
        <w:rPr>
          <w:noProof/>
          <w:sz w:val="24"/>
          <w:szCs w:val="24"/>
        </w:rPr>
      </w:pPr>
      <w:r w:rsidRPr="00254698">
        <w:rPr>
          <w:rFonts w:hint="eastAsia"/>
          <w:noProof/>
          <w:sz w:val="24"/>
          <w:szCs w:val="24"/>
        </w:rPr>
        <w:t>送入本车车速（单位：毫米</w:t>
      </w:r>
      <w:r w:rsidRPr="00254698">
        <w:rPr>
          <w:noProof/>
          <w:sz w:val="24"/>
          <w:szCs w:val="24"/>
        </w:rPr>
        <w:t>/</w:t>
      </w:r>
      <w:r w:rsidRPr="00254698">
        <w:rPr>
          <w:rFonts w:hint="eastAsia"/>
          <w:noProof/>
          <w:sz w:val="24"/>
          <w:szCs w:val="24"/>
        </w:rPr>
        <w:t>秒）；</w:t>
      </w:r>
    </w:p>
    <w:p w14:paraId="42DF4488" w14:textId="77777777" w:rsidR="00C37EE3" w:rsidRPr="00254698" w:rsidRDefault="00C37EE3" w:rsidP="00C37EE3">
      <w:pPr>
        <w:spacing w:line="360" w:lineRule="auto"/>
        <w:ind w:firstLineChars="200" w:firstLine="480"/>
        <w:rPr>
          <w:noProof/>
          <w:sz w:val="24"/>
          <w:szCs w:val="24"/>
        </w:rPr>
      </w:pPr>
      <w:r w:rsidRPr="00254698">
        <w:rPr>
          <w:rFonts w:hint="eastAsia"/>
          <w:noProof/>
          <w:sz w:val="24"/>
          <w:szCs w:val="24"/>
        </w:rPr>
        <w:t>送入本车位置（</w:t>
      </w:r>
      <w:r w:rsidRPr="00254698">
        <w:rPr>
          <w:noProof/>
          <w:sz w:val="24"/>
          <w:szCs w:val="24"/>
        </w:rPr>
        <w:t>相对于起点道岔的位移,</w:t>
      </w:r>
      <w:r w:rsidRPr="00254698">
        <w:rPr>
          <w:rFonts w:hint="eastAsia"/>
          <w:noProof/>
          <w:sz w:val="24"/>
          <w:szCs w:val="24"/>
        </w:rPr>
        <w:t>单位</w:t>
      </w:r>
      <w:r w:rsidRPr="00254698">
        <w:rPr>
          <w:noProof/>
          <w:sz w:val="24"/>
          <w:szCs w:val="24"/>
        </w:rPr>
        <w:t>mm</w:t>
      </w:r>
      <w:r w:rsidRPr="00254698">
        <w:rPr>
          <w:rFonts w:hint="eastAsia"/>
          <w:noProof/>
          <w:sz w:val="24"/>
          <w:szCs w:val="24"/>
        </w:rPr>
        <w:t>）。</w:t>
      </w:r>
    </w:p>
    <w:p w14:paraId="0A54E55C" w14:textId="77777777" w:rsidR="00C37EE3" w:rsidRPr="0090724D" w:rsidRDefault="00C37EE3" w:rsidP="00C37EE3">
      <w:pPr>
        <w:rPr>
          <w:noProof/>
          <w:sz w:val="24"/>
          <w:szCs w:val="24"/>
        </w:rPr>
      </w:pPr>
      <w:r>
        <w:rPr>
          <w:noProof/>
          <w:sz w:val="24"/>
          <w:szCs w:val="24"/>
        </w:rPr>
        <w:br w:type="page"/>
      </w:r>
    </w:p>
    <w:p w14:paraId="75EFA6A0" w14:textId="77777777" w:rsidR="00C37EE3" w:rsidRPr="0090724D" w:rsidRDefault="00C37EE3" w:rsidP="00C37EE3">
      <w:pPr>
        <w:spacing w:line="360" w:lineRule="auto"/>
        <w:rPr>
          <w:b/>
          <w:sz w:val="24"/>
          <w:szCs w:val="24"/>
          <w:highlight w:val="yellow"/>
        </w:rPr>
      </w:pPr>
      <w:r w:rsidRPr="0090724D">
        <w:rPr>
          <w:rFonts w:hint="eastAsia"/>
          <w:b/>
          <w:sz w:val="24"/>
          <w:szCs w:val="24"/>
          <w:highlight w:val="yellow"/>
        </w:rPr>
        <w:t>其他区段的</w:t>
      </w:r>
      <w:proofErr w:type="gramStart"/>
      <w:r w:rsidRPr="0090724D">
        <w:rPr>
          <w:rFonts w:hint="eastAsia"/>
          <w:b/>
          <w:sz w:val="24"/>
          <w:szCs w:val="24"/>
          <w:highlight w:val="yellow"/>
        </w:rPr>
        <w:t>边号图</w:t>
      </w:r>
      <w:proofErr w:type="gramEnd"/>
      <w:r w:rsidRPr="0090724D">
        <w:rPr>
          <w:rFonts w:hint="eastAsia"/>
          <w:b/>
          <w:sz w:val="24"/>
          <w:szCs w:val="24"/>
          <w:highlight w:val="yellow"/>
        </w:rPr>
        <w:t>定义如下：</w:t>
      </w:r>
    </w:p>
    <w:p w14:paraId="05D84EC6" w14:textId="64327213" w:rsidR="00C37EE3" w:rsidRDefault="00C37EE3" w:rsidP="00C37EE3">
      <w:pPr>
        <w:rPr>
          <w:noProof/>
          <w:sz w:val="24"/>
          <w:szCs w:val="24"/>
        </w:rPr>
      </w:pPr>
      <w:r w:rsidRPr="006C7421">
        <w:rPr>
          <w:noProof/>
          <w:sz w:val="24"/>
          <w:szCs w:val="24"/>
        </w:rPr>
        <w:drawing>
          <wp:inline distT="0" distB="0" distL="0" distR="0" wp14:anchorId="1B4406F3" wp14:editId="536BA8AA">
            <wp:extent cx="5939790" cy="1989455"/>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1989455"/>
                    </a:xfrm>
                    <a:prstGeom prst="rect">
                      <a:avLst/>
                    </a:prstGeom>
                    <a:noFill/>
                    <a:ln>
                      <a:noFill/>
                    </a:ln>
                  </pic:spPr>
                </pic:pic>
              </a:graphicData>
            </a:graphic>
          </wp:inline>
        </w:drawing>
      </w:r>
    </w:p>
    <w:p w14:paraId="5652C524" w14:textId="3F4A03B0" w:rsidR="00C37EE3" w:rsidRDefault="00C37EE3" w:rsidP="00C37EE3">
      <w:pPr>
        <w:rPr>
          <w:noProof/>
          <w:sz w:val="24"/>
          <w:szCs w:val="24"/>
        </w:rPr>
      </w:pPr>
      <w:r w:rsidRPr="006C7421">
        <w:rPr>
          <w:noProof/>
          <w:sz w:val="24"/>
          <w:szCs w:val="24"/>
        </w:rPr>
        <w:drawing>
          <wp:inline distT="0" distB="0" distL="0" distR="0" wp14:anchorId="1BCB6070" wp14:editId="3656E989">
            <wp:extent cx="5939790" cy="2260600"/>
            <wp:effectExtent l="0" t="0" r="381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2260600"/>
                    </a:xfrm>
                    <a:prstGeom prst="rect">
                      <a:avLst/>
                    </a:prstGeom>
                    <a:noFill/>
                    <a:ln>
                      <a:noFill/>
                    </a:ln>
                  </pic:spPr>
                </pic:pic>
              </a:graphicData>
            </a:graphic>
          </wp:inline>
        </w:drawing>
      </w:r>
    </w:p>
    <w:p w14:paraId="4061CD4C" w14:textId="135B2A3B" w:rsidR="00C37EE3" w:rsidRDefault="00C37EE3" w:rsidP="00C37EE3">
      <w:pPr>
        <w:rPr>
          <w:noProof/>
          <w:sz w:val="24"/>
          <w:szCs w:val="24"/>
        </w:rPr>
      </w:pPr>
      <w:r w:rsidRPr="006C7421">
        <w:rPr>
          <w:noProof/>
          <w:sz w:val="24"/>
          <w:szCs w:val="24"/>
        </w:rPr>
        <w:drawing>
          <wp:inline distT="0" distB="0" distL="0" distR="0" wp14:anchorId="643F5917" wp14:editId="77084565">
            <wp:extent cx="5939790" cy="198247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1982470"/>
                    </a:xfrm>
                    <a:prstGeom prst="rect">
                      <a:avLst/>
                    </a:prstGeom>
                    <a:noFill/>
                    <a:ln>
                      <a:noFill/>
                    </a:ln>
                  </pic:spPr>
                </pic:pic>
              </a:graphicData>
            </a:graphic>
          </wp:inline>
        </w:drawing>
      </w:r>
    </w:p>
    <w:p w14:paraId="030DA093" w14:textId="60D9F65F" w:rsidR="00C37EE3" w:rsidRPr="00EE7330" w:rsidRDefault="00C37EE3" w:rsidP="00C37EE3">
      <w:pPr>
        <w:rPr>
          <w:sz w:val="24"/>
          <w:szCs w:val="24"/>
        </w:rPr>
      </w:pPr>
      <w:r w:rsidRPr="006C7421">
        <w:rPr>
          <w:noProof/>
          <w:sz w:val="24"/>
          <w:szCs w:val="24"/>
        </w:rPr>
        <w:drawing>
          <wp:inline distT="0" distB="0" distL="0" distR="0" wp14:anchorId="6D49AE3B" wp14:editId="5350E124">
            <wp:extent cx="5083810" cy="235521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3810" cy="2355215"/>
                    </a:xfrm>
                    <a:prstGeom prst="rect">
                      <a:avLst/>
                    </a:prstGeom>
                    <a:noFill/>
                    <a:ln>
                      <a:noFill/>
                    </a:ln>
                  </pic:spPr>
                </pic:pic>
              </a:graphicData>
            </a:graphic>
          </wp:inline>
        </w:drawing>
      </w:r>
    </w:p>
    <w:p w14:paraId="3CD5D136" w14:textId="494661CD" w:rsidR="00C37EE3" w:rsidRPr="00226347" w:rsidRDefault="00C37EE3" w:rsidP="00C37EE3">
      <w:pPr>
        <w:pStyle w:val="21"/>
      </w:pPr>
      <w:r w:rsidRPr="00226347">
        <w:rPr>
          <w:color w:val="0000FF"/>
        </w:rPr>
        <w:br w:type="page"/>
      </w:r>
      <w:bookmarkStart w:id="126" w:name="_Toc213657435"/>
      <w:bookmarkStart w:id="127" w:name="_Toc233726997"/>
      <w:r w:rsidR="00550417">
        <w:t>6</w:t>
      </w:r>
      <w:r w:rsidRPr="00226347">
        <w:rPr>
          <w:rFonts w:hint="eastAsia"/>
        </w:rPr>
        <w:t xml:space="preserve"> </w:t>
      </w:r>
      <w:r w:rsidRPr="00226347">
        <w:rPr>
          <w:rFonts w:hint="eastAsia"/>
        </w:rPr>
        <w:t>附件</w:t>
      </w:r>
      <w:r w:rsidRPr="00226347">
        <w:t xml:space="preserve">3 </w:t>
      </w:r>
      <w:r w:rsidRPr="00226347">
        <w:rPr>
          <w:rFonts w:hint="eastAsia"/>
        </w:rPr>
        <w:t>信号机</w:t>
      </w:r>
      <w:r w:rsidRPr="00226347">
        <w:rPr>
          <w:rFonts w:hint="eastAsia"/>
        </w:rPr>
        <w:t>K</w:t>
      </w:r>
      <w:r w:rsidRPr="00226347">
        <w:t>m</w:t>
      </w:r>
      <w:r w:rsidRPr="00226347">
        <w:rPr>
          <w:rFonts w:hint="eastAsia"/>
        </w:rPr>
        <w:t>数据表</w:t>
      </w:r>
      <w:r w:rsidRPr="00226347">
        <w:rPr>
          <w:rFonts w:hint="eastAsia"/>
        </w:rPr>
        <w:t>(</w:t>
      </w:r>
      <w:r>
        <w:t>version1.3</w:t>
      </w:r>
      <w:r w:rsidRPr="00226347">
        <w:t>)</w:t>
      </w:r>
      <w:bookmarkEnd w:id="126"/>
      <w:bookmarkEnd w:id="127"/>
    </w:p>
    <w:tbl>
      <w:tblPr>
        <w:tblW w:w="8677" w:type="dxa"/>
        <w:jc w:val="center"/>
        <w:tblLook w:val="04A0" w:firstRow="1" w:lastRow="0" w:firstColumn="1" w:lastColumn="0" w:noHBand="0" w:noVBand="1"/>
      </w:tblPr>
      <w:tblGrid>
        <w:gridCol w:w="885"/>
        <w:gridCol w:w="1167"/>
        <w:gridCol w:w="1330"/>
        <w:gridCol w:w="1516"/>
        <w:gridCol w:w="838"/>
        <w:gridCol w:w="1727"/>
        <w:gridCol w:w="1214"/>
      </w:tblGrid>
      <w:tr w:rsidR="00C37EE3" w:rsidRPr="00226347" w14:paraId="13E92A56" w14:textId="77777777" w:rsidTr="00C37EE3">
        <w:trPr>
          <w:trHeight w:val="443"/>
          <w:jc w:val="center"/>
        </w:trPr>
        <w:tc>
          <w:tcPr>
            <w:tcW w:w="8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C7EC18"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序号</w:t>
            </w:r>
          </w:p>
        </w:tc>
        <w:tc>
          <w:tcPr>
            <w:tcW w:w="1167" w:type="dxa"/>
            <w:tcBorders>
              <w:top w:val="single" w:sz="4" w:space="0" w:color="auto"/>
              <w:left w:val="nil"/>
              <w:bottom w:val="single" w:sz="4" w:space="0" w:color="auto"/>
              <w:right w:val="single" w:sz="4" w:space="0" w:color="auto"/>
            </w:tcBorders>
            <w:shd w:val="clear" w:color="auto" w:fill="auto"/>
            <w:vAlign w:val="center"/>
            <w:hideMark/>
          </w:tcPr>
          <w:p w14:paraId="1DB93FA5"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信号灯名字</w:t>
            </w:r>
          </w:p>
        </w:tc>
        <w:tc>
          <w:tcPr>
            <w:tcW w:w="1330" w:type="dxa"/>
            <w:tcBorders>
              <w:top w:val="single" w:sz="4" w:space="0" w:color="auto"/>
              <w:left w:val="nil"/>
              <w:bottom w:val="single" w:sz="4" w:space="0" w:color="auto"/>
              <w:right w:val="single" w:sz="4" w:space="0" w:color="auto"/>
            </w:tcBorders>
            <w:shd w:val="clear" w:color="auto" w:fill="auto"/>
            <w:vAlign w:val="center"/>
            <w:hideMark/>
          </w:tcPr>
          <w:p w14:paraId="66CB5835"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信号灯</w:t>
            </w:r>
            <w:r w:rsidRPr="00226347">
              <w:rPr>
                <w:rFonts w:ascii="宋体" w:hAnsi="宋体" w:cs="宋体" w:hint="eastAsia"/>
                <w:b/>
                <w:bCs/>
                <w:kern w:val="0"/>
              </w:rPr>
              <w:t>ID</w:t>
            </w:r>
            <w:r w:rsidRPr="00226347">
              <w:rPr>
                <w:rFonts w:ascii="宋体" w:hAnsi="宋体" w:cs="宋体" w:hint="eastAsia"/>
                <w:b/>
                <w:bCs/>
                <w:kern w:val="0"/>
              </w:rPr>
              <w:br/>
            </w:r>
            <w:r w:rsidRPr="00226347">
              <w:rPr>
                <w:rFonts w:ascii="宋体" w:hAnsi="宋体" w:cs="宋体" w:hint="eastAsia"/>
                <w:b/>
                <w:bCs/>
                <w:kern w:val="0"/>
              </w:rPr>
              <w:t>（</w:t>
            </w:r>
            <w:r w:rsidRPr="00226347">
              <w:rPr>
                <w:rFonts w:ascii="宋体" w:hAnsi="宋体" w:cs="宋体" w:hint="eastAsia"/>
                <w:b/>
                <w:bCs/>
                <w:kern w:val="0"/>
              </w:rPr>
              <w:t>ox)</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2203DD18"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所在区段</w:t>
            </w:r>
          </w:p>
        </w:tc>
        <w:tc>
          <w:tcPr>
            <w:tcW w:w="838" w:type="dxa"/>
            <w:tcBorders>
              <w:top w:val="single" w:sz="4" w:space="0" w:color="auto"/>
              <w:left w:val="nil"/>
              <w:bottom w:val="single" w:sz="4" w:space="0" w:color="auto"/>
              <w:right w:val="single" w:sz="4" w:space="0" w:color="auto"/>
            </w:tcBorders>
            <w:shd w:val="clear" w:color="auto" w:fill="auto"/>
            <w:vAlign w:val="center"/>
            <w:hideMark/>
          </w:tcPr>
          <w:p w14:paraId="0945B485"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类型</w:t>
            </w:r>
          </w:p>
        </w:tc>
        <w:tc>
          <w:tcPr>
            <w:tcW w:w="1727" w:type="dxa"/>
            <w:tcBorders>
              <w:top w:val="single" w:sz="4" w:space="0" w:color="auto"/>
              <w:left w:val="nil"/>
              <w:bottom w:val="single" w:sz="4" w:space="0" w:color="auto"/>
              <w:right w:val="single" w:sz="4" w:space="0" w:color="auto"/>
            </w:tcBorders>
            <w:shd w:val="clear" w:color="auto" w:fill="auto"/>
            <w:vAlign w:val="center"/>
            <w:hideMark/>
          </w:tcPr>
          <w:p w14:paraId="522AFAC7"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SignalKm</w:t>
            </w:r>
          </w:p>
        </w:tc>
        <w:tc>
          <w:tcPr>
            <w:tcW w:w="1214" w:type="dxa"/>
            <w:tcBorders>
              <w:top w:val="single" w:sz="4" w:space="0" w:color="auto"/>
              <w:left w:val="nil"/>
              <w:bottom w:val="single" w:sz="4" w:space="0" w:color="auto"/>
              <w:right w:val="single" w:sz="4" w:space="0" w:color="auto"/>
            </w:tcBorders>
            <w:shd w:val="clear" w:color="auto" w:fill="auto"/>
            <w:vAlign w:val="center"/>
            <w:hideMark/>
          </w:tcPr>
          <w:p w14:paraId="55E3816E" w14:textId="77777777" w:rsidR="00C37EE3" w:rsidRPr="00226347" w:rsidRDefault="00C37EE3" w:rsidP="00C37EE3">
            <w:pPr>
              <w:widowControl/>
              <w:jc w:val="center"/>
              <w:rPr>
                <w:rFonts w:ascii="宋体" w:hAnsi="宋体" w:cs="宋体"/>
                <w:b/>
                <w:bCs/>
                <w:kern w:val="0"/>
              </w:rPr>
            </w:pPr>
            <w:r w:rsidRPr="00226347">
              <w:rPr>
                <w:rFonts w:ascii="宋体" w:hAnsi="宋体" w:cs="宋体" w:hint="eastAsia"/>
                <w:b/>
                <w:bCs/>
                <w:kern w:val="0"/>
              </w:rPr>
              <w:t>方向</w:t>
            </w:r>
          </w:p>
        </w:tc>
      </w:tr>
      <w:tr w:rsidR="00C37EE3" w:rsidRPr="00226347" w14:paraId="786CE09A"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7309E2C1"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w:t>
            </w:r>
          </w:p>
        </w:tc>
        <w:tc>
          <w:tcPr>
            <w:tcW w:w="1167" w:type="dxa"/>
            <w:tcBorders>
              <w:top w:val="nil"/>
              <w:left w:val="nil"/>
              <w:bottom w:val="single" w:sz="4" w:space="0" w:color="auto"/>
              <w:right w:val="single" w:sz="4" w:space="0" w:color="auto"/>
            </w:tcBorders>
            <w:shd w:val="clear" w:color="auto" w:fill="auto"/>
            <w:noWrap/>
            <w:vAlign w:val="bottom"/>
            <w:hideMark/>
          </w:tcPr>
          <w:p w14:paraId="5D4D0B2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Z0121</w:t>
            </w:r>
          </w:p>
        </w:tc>
        <w:tc>
          <w:tcPr>
            <w:tcW w:w="1330" w:type="dxa"/>
            <w:tcBorders>
              <w:top w:val="nil"/>
              <w:left w:val="nil"/>
              <w:bottom w:val="single" w:sz="4" w:space="0" w:color="auto"/>
              <w:right w:val="single" w:sz="4" w:space="0" w:color="auto"/>
            </w:tcBorders>
            <w:shd w:val="clear" w:color="auto" w:fill="auto"/>
            <w:noWrap/>
            <w:vAlign w:val="bottom"/>
            <w:hideMark/>
          </w:tcPr>
          <w:p w14:paraId="6FB2FAB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0121</w:t>
            </w:r>
          </w:p>
        </w:tc>
        <w:tc>
          <w:tcPr>
            <w:tcW w:w="1516" w:type="dxa"/>
            <w:tcBorders>
              <w:top w:val="nil"/>
              <w:left w:val="nil"/>
              <w:bottom w:val="single" w:sz="4" w:space="0" w:color="auto"/>
              <w:right w:val="single" w:sz="4" w:space="0" w:color="auto"/>
            </w:tcBorders>
            <w:shd w:val="clear" w:color="auto" w:fill="auto"/>
            <w:noWrap/>
            <w:vAlign w:val="bottom"/>
            <w:hideMark/>
          </w:tcPr>
          <w:p w14:paraId="4048325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00E10104</w:t>
            </w:r>
          </w:p>
        </w:tc>
        <w:tc>
          <w:tcPr>
            <w:tcW w:w="838" w:type="dxa"/>
            <w:tcBorders>
              <w:top w:val="nil"/>
              <w:left w:val="nil"/>
              <w:bottom w:val="single" w:sz="4" w:space="0" w:color="auto"/>
              <w:right w:val="single" w:sz="4" w:space="0" w:color="auto"/>
            </w:tcBorders>
            <w:shd w:val="clear" w:color="auto" w:fill="auto"/>
            <w:noWrap/>
            <w:vAlign w:val="bottom"/>
            <w:hideMark/>
          </w:tcPr>
          <w:p w14:paraId="2CC1008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w:t>
            </w:r>
          </w:p>
        </w:tc>
        <w:tc>
          <w:tcPr>
            <w:tcW w:w="1727" w:type="dxa"/>
            <w:tcBorders>
              <w:top w:val="nil"/>
              <w:left w:val="nil"/>
              <w:bottom w:val="single" w:sz="4" w:space="0" w:color="auto"/>
              <w:right w:val="single" w:sz="4" w:space="0" w:color="auto"/>
            </w:tcBorders>
            <w:shd w:val="clear" w:color="auto" w:fill="auto"/>
            <w:noWrap/>
            <w:vAlign w:val="bottom"/>
            <w:hideMark/>
          </w:tcPr>
          <w:p w14:paraId="033D7C8F"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30</w:t>
            </w:r>
          </w:p>
        </w:tc>
        <w:tc>
          <w:tcPr>
            <w:tcW w:w="1214" w:type="dxa"/>
            <w:tcBorders>
              <w:top w:val="nil"/>
              <w:left w:val="nil"/>
              <w:bottom w:val="single" w:sz="4" w:space="0" w:color="auto"/>
              <w:right w:val="single" w:sz="4" w:space="0" w:color="auto"/>
            </w:tcBorders>
            <w:shd w:val="clear" w:color="auto" w:fill="auto"/>
            <w:noWrap/>
            <w:vAlign w:val="bottom"/>
            <w:hideMark/>
          </w:tcPr>
          <w:p w14:paraId="68E01AB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3E4C6BBF"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03F15EC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w:t>
            </w:r>
          </w:p>
        </w:tc>
        <w:tc>
          <w:tcPr>
            <w:tcW w:w="1167" w:type="dxa"/>
            <w:tcBorders>
              <w:top w:val="nil"/>
              <w:left w:val="nil"/>
              <w:bottom w:val="single" w:sz="4" w:space="0" w:color="auto"/>
              <w:right w:val="single" w:sz="4" w:space="0" w:color="auto"/>
            </w:tcBorders>
            <w:shd w:val="clear" w:color="auto" w:fill="auto"/>
            <w:noWrap/>
            <w:vAlign w:val="bottom"/>
            <w:hideMark/>
          </w:tcPr>
          <w:p w14:paraId="5DCE6C7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Z0120</w:t>
            </w:r>
          </w:p>
        </w:tc>
        <w:tc>
          <w:tcPr>
            <w:tcW w:w="1330" w:type="dxa"/>
            <w:tcBorders>
              <w:top w:val="nil"/>
              <w:left w:val="nil"/>
              <w:bottom w:val="single" w:sz="4" w:space="0" w:color="auto"/>
              <w:right w:val="single" w:sz="4" w:space="0" w:color="auto"/>
            </w:tcBorders>
            <w:shd w:val="clear" w:color="auto" w:fill="auto"/>
            <w:noWrap/>
            <w:vAlign w:val="bottom"/>
            <w:hideMark/>
          </w:tcPr>
          <w:p w14:paraId="5324A99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0120</w:t>
            </w:r>
          </w:p>
        </w:tc>
        <w:tc>
          <w:tcPr>
            <w:tcW w:w="1516" w:type="dxa"/>
            <w:tcBorders>
              <w:top w:val="nil"/>
              <w:left w:val="nil"/>
              <w:bottom w:val="single" w:sz="4" w:space="0" w:color="auto"/>
              <w:right w:val="single" w:sz="4" w:space="0" w:color="auto"/>
            </w:tcBorders>
            <w:shd w:val="clear" w:color="auto" w:fill="auto"/>
            <w:noWrap/>
            <w:vAlign w:val="bottom"/>
            <w:hideMark/>
          </w:tcPr>
          <w:p w14:paraId="408BBA5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00E20101</w:t>
            </w:r>
          </w:p>
        </w:tc>
        <w:tc>
          <w:tcPr>
            <w:tcW w:w="838" w:type="dxa"/>
            <w:tcBorders>
              <w:top w:val="nil"/>
              <w:left w:val="nil"/>
              <w:bottom w:val="single" w:sz="4" w:space="0" w:color="auto"/>
              <w:right w:val="single" w:sz="4" w:space="0" w:color="auto"/>
            </w:tcBorders>
            <w:shd w:val="clear" w:color="auto" w:fill="auto"/>
            <w:noWrap/>
            <w:vAlign w:val="bottom"/>
            <w:hideMark/>
          </w:tcPr>
          <w:p w14:paraId="4B7847F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w:t>
            </w:r>
          </w:p>
        </w:tc>
        <w:tc>
          <w:tcPr>
            <w:tcW w:w="1727" w:type="dxa"/>
            <w:tcBorders>
              <w:top w:val="nil"/>
              <w:left w:val="nil"/>
              <w:bottom w:val="single" w:sz="4" w:space="0" w:color="auto"/>
              <w:right w:val="single" w:sz="4" w:space="0" w:color="auto"/>
            </w:tcBorders>
            <w:shd w:val="clear" w:color="auto" w:fill="auto"/>
            <w:noWrap/>
            <w:vAlign w:val="bottom"/>
            <w:hideMark/>
          </w:tcPr>
          <w:p w14:paraId="606D9696"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30</w:t>
            </w:r>
          </w:p>
        </w:tc>
        <w:tc>
          <w:tcPr>
            <w:tcW w:w="1214" w:type="dxa"/>
            <w:tcBorders>
              <w:top w:val="nil"/>
              <w:left w:val="nil"/>
              <w:bottom w:val="single" w:sz="4" w:space="0" w:color="auto"/>
              <w:right w:val="single" w:sz="4" w:space="0" w:color="auto"/>
            </w:tcBorders>
            <w:shd w:val="clear" w:color="auto" w:fill="auto"/>
            <w:noWrap/>
            <w:vAlign w:val="bottom"/>
            <w:hideMark/>
          </w:tcPr>
          <w:p w14:paraId="6736D9B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3878E373"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14CE65CA"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w:t>
            </w:r>
          </w:p>
        </w:tc>
        <w:tc>
          <w:tcPr>
            <w:tcW w:w="1167" w:type="dxa"/>
            <w:tcBorders>
              <w:top w:val="nil"/>
              <w:left w:val="nil"/>
              <w:bottom w:val="single" w:sz="4" w:space="0" w:color="auto"/>
              <w:right w:val="single" w:sz="4" w:space="0" w:color="auto"/>
            </w:tcBorders>
            <w:shd w:val="clear" w:color="auto" w:fill="auto"/>
            <w:noWrap/>
            <w:vAlign w:val="bottom"/>
            <w:hideMark/>
          </w:tcPr>
          <w:p w14:paraId="4D23C35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X0103</w:t>
            </w:r>
          </w:p>
        </w:tc>
        <w:tc>
          <w:tcPr>
            <w:tcW w:w="1330" w:type="dxa"/>
            <w:tcBorders>
              <w:top w:val="nil"/>
              <w:left w:val="nil"/>
              <w:bottom w:val="single" w:sz="4" w:space="0" w:color="auto"/>
              <w:right w:val="single" w:sz="4" w:space="0" w:color="auto"/>
            </w:tcBorders>
            <w:shd w:val="clear" w:color="auto" w:fill="auto"/>
            <w:noWrap/>
            <w:vAlign w:val="bottom"/>
            <w:hideMark/>
          </w:tcPr>
          <w:p w14:paraId="7009829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0103</w:t>
            </w:r>
          </w:p>
        </w:tc>
        <w:tc>
          <w:tcPr>
            <w:tcW w:w="1516" w:type="dxa"/>
            <w:tcBorders>
              <w:top w:val="nil"/>
              <w:left w:val="nil"/>
              <w:bottom w:val="single" w:sz="4" w:space="0" w:color="auto"/>
              <w:right w:val="single" w:sz="4" w:space="0" w:color="auto"/>
            </w:tcBorders>
            <w:shd w:val="clear" w:color="auto" w:fill="auto"/>
            <w:noWrap/>
            <w:vAlign w:val="bottom"/>
            <w:hideMark/>
          </w:tcPr>
          <w:p w14:paraId="37E4F96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01010103</w:t>
            </w:r>
          </w:p>
        </w:tc>
        <w:tc>
          <w:tcPr>
            <w:tcW w:w="838" w:type="dxa"/>
            <w:tcBorders>
              <w:top w:val="nil"/>
              <w:left w:val="nil"/>
              <w:bottom w:val="single" w:sz="4" w:space="0" w:color="auto"/>
              <w:right w:val="single" w:sz="4" w:space="0" w:color="auto"/>
            </w:tcBorders>
            <w:shd w:val="clear" w:color="auto" w:fill="auto"/>
            <w:noWrap/>
            <w:vAlign w:val="bottom"/>
            <w:hideMark/>
          </w:tcPr>
          <w:p w14:paraId="6641F1E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0AEA68A4"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226.81</w:t>
            </w:r>
          </w:p>
        </w:tc>
        <w:tc>
          <w:tcPr>
            <w:tcW w:w="1214" w:type="dxa"/>
            <w:tcBorders>
              <w:top w:val="nil"/>
              <w:left w:val="nil"/>
              <w:bottom w:val="single" w:sz="4" w:space="0" w:color="auto"/>
              <w:right w:val="single" w:sz="4" w:space="0" w:color="auto"/>
            </w:tcBorders>
            <w:shd w:val="clear" w:color="auto" w:fill="auto"/>
            <w:noWrap/>
            <w:vAlign w:val="bottom"/>
            <w:hideMark/>
          </w:tcPr>
          <w:p w14:paraId="5DBD0BC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18B1D999"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10BA81AE"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w:t>
            </w:r>
          </w:p>
        </w:tc>
        <w:tc>
          <w:tcPr>
            <w:tcW w:w="1167" w:type="dxa"/>
            <w:tcBorders>
              <w:top w:val="nil"/>
              <w:left w:val="nil"/>
              <w:bottom w:val="single" w:sz="4" w:space="0" w:color="auto"/>
              <w:right w:val="single" w:sz="4" w:space="0" w:color="auto"/>
            </w:tcBorders>
            <w:shd w:val="clear" w:color="auto" w:fill="auto"/>
            <w:noWrap/>
            <w:vAlign w:val="bottom"/>
            <w:hideMark/>
          </w:tcPr>
          <w:p w14:paraId="5E0DADF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F1</w:t>
            </w:r>
          </w:p>
        </w:tc>
        <w:tc>
          <w:tcPr>
            <w:tcW w:w="1330" w:type="dxa"/>
            <w:tcBorders>
              <w:top w:val="nil"/>
              <w:left w:val="nil"/>
              <w:bottom w:val="single" w:sz="4" w:space="0" w:color="auto"/>
              <w:right w:val="single" w:sz="4" w:space="0" w:color="auto"/>
            </w:tcBorders>
            <w:shd w:val="clear" w:color="auto" w:fill="auto"/>
            <w:noWrap/>
            <w:vAlign w:val="bottom"/>
            <w:hideMark/>
          </w:tcPr>
          <w:p w14:paraId="4DD736E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0151</w:t>
            </w:r>
          </w:p>
        </w:tc>
        <w:tc>
          <w:tcPr>
            <w:tcW w:w="1516" w:type="dxa"/>
            <w:tcBorders>
              <w:top w:val="nil"/>
              <w:left w:val="nil"/>
              <w:bottom w:val="single" w:sz="4" w:space="0" w:color="auto"/>
              <w:right w:val="single" w:sz="4" w:space="0" w:color="auto"/>
            </w:tcBorders>
            <w:shd w:val="clear" w:color="auto" w:fill="auto"/>
            <w:noWrap/>
            <w:vAlign w:val="bottom"/>
            <w:hideMark/>
          </w:tcPr>
          <w:p w14:paraId="5461AD1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01011FD1</w:t>
            </w:r>
          </w:p>
        </w:tc>
        <w:tc>
          <w:tcPr>
            <w:tcW w:w="838" w:type="dxa"/>
            <w:tcBorders>
              <w:top w:val="nil"/>
              <w:left w:val="nil"/>
              <w:bottom w:val="single" w:sz="4" w:space="0" w:color="auto"/>
              <w:right w:val="single" w:sz="4" w:space="0" w:color="auto"/>
            </w:tcBorders>
            <w:shd w:val="clear" w:color="auto" w:fill="auto"/>
            <w:noWrap/>
            <w:vAlign w:val="bottom"/>
            <w:hideMark/>
          </w:tcPr>
          <w:p w14:paraId="4239D9D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406602F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85.40987</w:t>
            </w:r>
          </w:p>
        </w:tc>
        <w:tc>
          <w:tcPr>
            <w:tcW w:w="1214" w:type="dxa"/>
            <w:tcBorders>
              <w:top w:val="nil"/>
              <w:left w:val="nil"/>
              <w:bottom w:val="single" w:sz="4" w:space="0" w:color="auto"/>
              <w:right w:val="single" w:sz="4" w:space="0" w:color="auto"/>
            </w:tcBorders>
            <w:shd w:val="clear" w:color="auto" w:fill="auto"/>
            <w:noWrap/>
            <w:vAlign w:val="bottom"/>
            <w:hideMark/>
          </w:tcPr>
          <w:p w14:paraId="248B8D2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1A64BC68"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79F5754E"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w:t>
            </w:r>
          </w:p>
        </w:tc>
        <w:tc>
          <w:tcPr>
            <w:tcW w:w="1167" w:type="dxa"/>
            <w:tcBorders>
              <w:top w:val="nil"/>
              <w:left w:val="nil"/>
              <w:bottom w:val="single" w:sz="4" w:space="0" w:color="auto"/>
              <w:right w:val="single" w:sz="4" w:space="0" w:color="auto"/>
            </w:tcBorders>
            <w:shd w:val="clear" w:color="auto" w:fill="auto"/>
            <w:noWrap/>
            <w:vAlign w:val="bottom"/>
            <w:hideMark/>
          </w:tcPr>
          <w:p w14:paraId="58A2306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F2</w:t>
            </w:r>
          </w:p>
        </w:tc>
        <w:tc>
          <w:tcPr>
            <w:tcW w:w="1330" w:type="dxa"/>
            <w:tcBorders>
              <w:top w:val="nil"/>
              <w:left w:val="nil"/>
              <w:bottom w:val="single" w:sz="4" w:space="0" w:color="auto"/>
              <w:right w:val="single" w:sz="4" w:space="0" w:color="auto"/>
            </w:tcBorders>
            <w:shd w:val="clear" w:color="auto" w:fill="auto"/>
            <w:noWrap/>
            <w:vAlign w:val="bottom"/>
            <w:hideMark/>
          </w:tcPr>
          <w:p w14:paraId="61282EB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0152</w:t>
            </w:r>
          </w:p>
        </w:tc>
        <w:tc>
          <w:tcPr>
            <w:tcW w:w="1516" w:type="dxa"/>
            <w:tcBorders>
              <w:top w:val="nil"/>
              <w:left w:val="nil"/>
              <w:bottom w:val="single" w:sz="4" w:space="0" w:color="auto"/>
              <w:right w:val="single" w:sz="4" w:space="0" w:color="auto"/>
            </w:tcBorders>
            <w:shd w:val="clear" w:color="auto" w:fill="auto"/>
            <w:noWrap/>
            <w:vAlign w:val="bottom"/>
            <w:hideMark/>
          </w:tcPr>
          <w:p w14:paraId="5D961FD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01021FD2</w:t>
            </w:r>
          </w:p>
        </w:tc>
        <w:tc>
          <w:tcPr>
            <w:tcW w:w="838" w:type="dxa"/>
            <w:tcBorders>
              <w:top w:val="nil"/>
              <w:left w:val="nil"/>
              <w:bottom w:val="single" w:sz="4" w:space="0" w:color="auto"/>
              <w:right w:val="single" w:sz="4" w:space="0" w:color="auto"/>
            </w:tcBorders>
            <w:shd w:val="clear" w:color="auto" w:fill="auto"/>
            <w:noWrap/>
            <w:vAlign w:val="bottom"/>
            <w:hideMark/>
          </w:tcPr>
          <w:p w14:paraId="6351504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4180A7D4"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77.05</w:t>
            </w:r>
          </w:p>
        </w:tc>
        <w:tc>
          <w:tcPr>
            <w:tcW w:w="1214" w:type="dxa"/>
            <w:tcBorders>
              <w:top w:val="nil"/>
              <w:left w:val="nil"/>
              <w:bottom w:val="single" w:sz="4" w:space="0" w:color="auto"/>
              <w:right w:val="single" w:sz="4" w:space="0" w:color="auto"/>
            </w:tcBorders>
            <w:shd w:val="clear" w:color="auto" w:fill="auto"/>
            <w:noWrap/>
            <w:vAlign w:val="bottom"/>
            <w:hideMark/>
          </w:tcPr>
          <w:p w14:paraId="7FB33E2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7AA19654"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59CB208"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w:t>
            </w:r>
          </w:p>
        </w:tc>
        <w:tc>
          <w:tcPr>
            <w:tcW w:w="1167" w:type="dxa"/>
            <w:tcBorders>
              <w:top w:val="nil"/>
              <w:left w:val="nil"/>
              <w:bottom w:val="single" w:sz="4" w:space="0" w:color="auto"/>
              <w:right w:val="single" w:sz="4" w:space="0" w:color="auto"/>
            </w:tcBorders>
            <w:shd w:val="clear" w:color="auto" w:fill="auto"/>
            <w:noWrap/>
            <w:vAlign w:val="bottom"/>
            <w:hideMark/>
          </w:tcPr>
          <w:p w14:paraId="0766A4F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S0106</w:t>
            </w:r>
          </w:p>
        </w:tc>
        <w:tc>
          <w:tcPr>
            <w:tcW w:w="1330" w:type="dxa"/>
            <w:tcBorders>
              <w:top w:val="nil"/>
              <w:left w:val="nil"/>
              <w:bottom w:val="single" w:sz="4" w:space="0" w:color="auto"/>
              <w:right w:val="single" w:sz="4" w:space="0" w:color="auto"/>
            </w:tcBorders>
            <w:shd w:val="clear" w:color="auto" w:fill="auto"/>
            <w:noWrap/>
            <w:vAlign w:val="bottom"/>
            <w:hideMark/>
          </w:tcPr>
          <w:p w14:paraId="07D44DB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0106</w:t>
            </w:r>
          </w:p>
        </w:tc>
        <w:tc>
          <w:tcPr>
            <w:tcW w:w="1516" w:type="dxa"/>
            <w:tcBorders>
              <w:top w:val="nil"/>
              <w:left w:val="nil"/>
              <w:bottom w:val="single" w:sz="4" w:space="0" w:color="auto"/>
              <w:right w:val="single" w:sz="4" w:space="0" w:color="auto"/>
            </w:tcBorders>
            <w:shd w:val="clear" w:color="auto" w:fill="auto"/>
            <w:noWrap/>
            <w:vAlign w:val="bottom"/>
            <w:hideMark/>
          </w:tcPr>
          <w:p w14:paraId="76B603C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01040106</w:t>
            </w:r>
          </w:p>
        </w:tc>
        <w:tc>
          <w:tcPr>
            <w:tcW w:w="838" w:type="dxa"/>
            <w:tcBorders>
              <w:top w:val="nil"/>
              <w:left w:val="nil"/>
              <w:bottom w:val="single" w:sz="4" w:space="0" w:color="auto"/>
              <w:right w:val="single" w:sz="4" w:space="0" w:color="auto"/>
            </w:tcBorders>
            <w:shd w:val="clear" w:color="auto" w:fill="auto"/>
            <w:noWrap/>
            <w:vAlign w:val="bottom"/>
            <w:hideMark/>
          </w:tcPr>
          <w:p w14:paraId="3FBAC54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7B2EF74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226.81</w:t>
            </w:r>
          </w:p>
        </w:tc>
        <w:tc>
          <w:tcPr>
            <w:tcW w:w="1214" w:type="dxa"/>
            <w:tcBorders>
              <w:top w:val="nil"/>
              <w:left w:val="nil"/>
              <w:bottom w:val="single" w:sz="4" w:space="0" w:color="auto"/>
              <w:right w:val="single" w:sz="4" w:space="0" w:color="auto"/>
            </w:tcBorders>
            <w:shd w:val="clear" w:color="auto" w:fill="auto"/>
            <w:noWrap/>
            <w:vAlign w:val="bottom"/>
            <w:hideMark/>
          </w:tcPr>
          <w:p w14:paraId="53D056D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6C52E345"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411153F"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w:t>
            </w:r>
          </w:p>
        </w:tc>
        <w:tc>
          <w:tcPr>
            <w:tcW w:w="1167" w:type="dxa"/>
            <w:tcBorders>
              <w:top w:val="nil"/>
              <w:left w:val="nil"/>
              <w:bottom w:val="single" w:sz="4" w:space="0" w:color="auto"/>
              <w:right w:val="single" w:sz="4" w:space="0" w:color="auto"/>
            </w:tcBorders>
            <w:shd w:val="clear" w:color="auto" w:fill="auto"/>
            <w:noWrap/>
            <w:vAlign w:val="bottom"/>
            <w:hideMark/>
          </w:tcPr>
          <w:p w14:paraId="3E68C7C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X0105</w:t>
            </w:r>
          </w:p>
        </w:tc>
        <w:tc>
          <w:tcPr>
            <w:tcW w:w="1330" w:type="dxa"/>
            <w:tcBorders>
              <w:top w:val="nil"/>
              <w:left w:val="nil"/>
              <w:bottom w:val="single" w:sz="4" w:space="0" w:color="auto"/>
              <w:right w:val="single" w:sz="4" w:space="0" w:color="auto"/>
            </w:tcBorders>
            <w:shd w:val="clear" w:color="auto" w:fill="auto"/>
            <w:noWrap/>
            <w:vAlign w:val="bottom"/>
            <w:hideMark/>
          </w:tcPr>
          <w:p w14:paraId="54C44E5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0105</w:t>
            </w:r>
          </w:p>
        </w:tc>
        <w:tc>
          <w:tcPr>
            <w:tcW w:w="1516" w:type="dxa"/>
            <w:tcBorders>
              <w:top w:val="nil"/>
              <w:left w:val="nil"/>
              <w:bottom w:val="single" w:sz="4" w:space="0" w:color="auto"/>
              <w:right w:val="single" w:sz="4" w:space="0" w:color="auto"/>
            </w:tcBorders>
            <w:shd w:val="clear" w:color="auto" w:fill="auto"/>
            <w:noWrap/>
            <w:vAlign w:val="bottom"/>
            <w:hideMark/>
          </w:tcPr>
          <w:p w14:paraId="09FD686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01050107</w:t>
            </w:r>
          </w:p>
        </w:tc>
        <w:tc>
          <w:tcPr>
            <w:tcW w:w="838" w:type="dxa"/>
            <w:tcBorders>
              <w:top w:val="nil"/>
              <w:left w:val="nil"/>
              <w:bottom w:val="single" w:sz="4" w:space="0" w:color="auto"/>
              <w:right w:val="single" w:sz="4" w:space="0" w:color="auto"/>
            </w:tcBorders>
            <w:shd w:val="clear" w:color="auto" w:fill="auto"/>
            <w:noWrap/>
            <w:vAlign w:val="bottom"/>
            <w:hideMark/>
          </w:tcPr>
          <w:p w14:paraId="599AC4E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2180C66F"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307.5</w:t>
            </w:r>
          </w:p>
        </w:tc>
        <w:tc>
          <w:tcPr>
            <w:tcW w:w="1214" w:type="dxa"/>
            <w:tcBorders>
              <w:top w:val="nil"/>
              <w:left w:val="nil"/>
              <w:bottom w:val="single" w:sz="4" w:space="0" w:color="auto"/>
              <w:right w:val="single" w:sz="4" w:space="0" w:color="auto"/>
            </w:tcBorders>
            <w:shd w:val="clear" w:color="auto" w:fill="auto"/>
            <w:noWrap/>
            <w:vAlign w:val="bottom"/>
            <w:hideMark/>
          </w:tcPr>
          <w:p w14:paraId="6449551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4C4BC0D6"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42E5AE93"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8</w:t>
            </w:r>
          </w:p>
        </w:tc>
        <w:tc>
          <w:tcPr>
            <w:tcW w:w="1167" w:type="dxa"/>
            <w:tcBorders>
              <w:top w:val="nil"/>
              <w:left w:val="nil"/>
              <w:bottom w:val="single" w:sz="4" w:space="0" w:color="auto"/>
              <w:right w:val="single" w:sz="4" w:space="0" w:color="auto"/>
            </w:tcBorders>
            <w:shd w:val="clear" w:color="auto" w:fill="auto"/>
            <w:noWrap/>
            <w:vAlign w:val="bottom"/>
            <w:hideMark/>
          </w:tcPr>
          <w:p w14:paraId="0067157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F5</w:t>
            </w:r>
          </w:p>
        </w:tc>
        <w:tc>
          <w:tcPr>
            <w:tcW w:w="1330" w:type="dxa"/>
            <w:tcBorders>
              <w:top w:val="nil"/>
              <w:left w:val="nil"/>
              <w:bottom w:val="single" w:sz="4" w:space="0" w:color="auto"/>
              <w:right w:val="single" w:sz="4" w:space="0" w:color="auto"/>
            </w:tcBorders>
            <w:shd w:val="clear" w:color="auto" w:fill="auto"/>
            <w:noWrap/>
            <w:vAlign w:val="bottom"/>
            <w:hideMark/>
          </w:tcPr>
          <w:p w14:paraId="0DAE7A4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0107</w:t>
            </w:r>
          </w:p>
        </w:tc>
        <w:tc>
          <w:tcPr>
            <w:tcW w:w="1516" w:type="dxa"/>
            <w:tcBorders>
              <w:top w:val="nil"/>
              <w:left w:val="nil"/>
              <w:bottom w:val="single" w:sz="4" w:space="0" w:color="auto"/>
              <w:right w:val="single" w:sz="4" w:space="0" w:color="auto"/>
            </w:tcBorders>
            <w:shd w:val="clear" w:color="auto" w:fill="auto"/>
            <w:noWrap/>
            <w:vAlign w:val="bottom"/>
            <w:hideMark/>
          </w:tcPr>
          <w:p w14:paraId="7996A52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234BA95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28AB38C2"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436.5</w:t>
            </w:r>
          </w:p>
        </w:tc>
        <w:tc>
          <w:tcPr>
            <w:tcW w:w="1214" w:type="dxa"/>
            <w:tcBorders>
              <w:top w:val="nil"/>
              <w:left w:val="nil"/>
              <w:bottom w:val="single" w:sz="4" w:space="0" w:color="auto"/>
              <w:right w:val="single" w:sz="4" w:space="0" w:color="auto"/>
            </w:tcBorders>
            <w:shd w:val="clear" w:color="auto" w:fill="auto"/>
            <w:noWrap/>
            <w:vAlign w:val="bottom"/>
            <w:hideMark/>
          </w:tcPr>
          <w:p w14:paraId="4BAD240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58768753"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1131B699"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9</w:t>
            </w:r>
          </w:p>
        </w:tc>
        <w:tc>
          <w:tcPr>
            <w:tcW w:w="1167" w:type="dxa"/>
            <w:tcBorders>
              <w:top w:val="nil"/>
              <w:left w:val="nil"/>
              <w:bottom w:val="single" w:sz="4" w:space="0" w:color="auto"/>
              <w:right w:val="single" w:sz="4" w:space="0" w:color="auto"/>
            </w:tcBorders>
            <w:shd w:val="clear" w:color="auto" w:fill="auto"/>
            <w:noWrap/>
            <w:vAlign w:val="bottom"/>
            <w:hideMark/>
          </w:tcPr>
          <w:p w14:paraId="3B36D1C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S0108</w:t>
            </w:r>
          </w:p>
        </w:tc>
        <w:tc>
          <w:tcPr>
            <w:tcW w:w="1330" w:type="dxa"/>
            <w:tcBorders>
              <w:top w:val="nil"/>
              <w:left w:val="nil"/>
              <w:bottom w:val="single" w:sz="4" w:space="0" w:color="auto"/>
              <w:right w:val="single" w:sz="4" w:space="0" w:color="auto"/>
            </w:tcBorders>
            <w:shd w:val="clear" w:color="auto" w:fill="auto"/>
            <w:noWrap/>
            <w:vAlign w:val="bottom"/>
            <w:hideMark/>
          </w:tcPr>
          <w:p w14:paraId="411B13C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0108</w:t>
            </w:r>
          </w:p>
        </w:tc>
        <w:tc>
          <w:tcPr>
            <w:tcW w:w="1516" w:type="dxa"/>
            <w:tcBorders>
              <w:top w:val="nil"/>
              <w:left w:val="nil"/>
              <w:bottom w:val="single" w:sz="4" w:space="0" w:color="auto"/>
              <w:right w:val="single" w:sz="4" w:space="0" w:color="auto"/>
            </w:tcBorders>
            <w:shd w:val="clear" w:color="auto" w:fill="auto"/>
            <w:noWrap/>
            <w:vAlign w:val="bottom"/>
            <w:hideMark/>
          </w:tcPr>
          <w:p w14:paraId="46D30B5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01080110</w:t>
            </w:r>
          </w:p>
        </w:tc>
        <w:tc>
          <w:tcPr>
            <w:tcW w:w="838" w:type="dxa"/>
            <w:tcBorders>
              <w:top w:val="nil"/>
              <w:left w:val="nil"/>
              <w:bottom w:val="single" w:sz="4" w:space="0" w:color="auto"/>
              <w:right w:val="single" w:sz="4" w:space="0" w:color="auto"/>
            </w:tcBorders>
            <w:shd w:val="clear" w:color="auto" w:fill="auto"/>
            <w:noWrap/>
            <w:vAlign w:val="bottom"/>
            <w:hideMark/>
          </w:tcPr>
          <w:p w14:paraId="2966019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4957A531"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307.5</w:t>
            </w:r>
          </w:p>
        </w:tc>
        <w:tc>
          <w:tcPr>
            <w:tcW w:w="1214" w:type="dxa"/>
            <w:tcBorders>
              <w:top w:val="nil"/>
              <w:left w:val="nil"/>
              <w:bottom w:val="single" w:sz="4" w:space="0" w:color="auto"/>
              <w:right w:val="single" w:sz="4" w:space="0" w:color="auto"/>
            </w:tcBorders>
            <w:shd w:val="clear" w:color="auto" w:fill="auto"/>
            <w:noWrap/>
            <w:vAlign w:val="bottom"/>
            <w:hideMark/>
          </w:tcPr>
          <w:p w14:paraId="4269308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7134B2E8"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56325969"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10</w:t>
            </w:r>
          </w:p>
        </w:tc>
        <w:tc>
          <w:tcPr>
            <w:tcW w:w="1167" w:type="dxa"/>
            <w:tcBorders>
              <w:top w:val="nil"/>
              <w:left w:val="nil"/>
              <w:bottom w:val="single" w:sz="4" w:space="0" w:color="auto"/>
              <w:right w:val="single" w:sz="4" w:space="0" w:color="auto"/>
            </w:tcBorders>
            <w:shd w:val="clear" w:color="auto" w:fill="auto"/>
            <w:noWrap/>
            <w:vAlign w:val="bottom"/>
            <w:hideMark/>
          </w:tcPr>
          <w:p w14:paraId="649CFE5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SC2</w:t>
            </w:r>
          </w:p>
        </w:tc>
        <w:tc>
          <w:tcPr>
            <w:tcW w:w="1330" w:type="dxa"/>
            <w:tcBorders>
              <w:top w:val="nil"/>
              <w:left w:val="nil"/>
              <w:bottom w:val="single" w:sz="4" w:space="0" w:color="auto"/>
              <w:right w:val="single" w:sz="4" w:space="0" w:color="auto"/>
            </w:tcBorders>
            <w:shd w:val="clear" w:color="auto" w:fill="auto"/>
            <w:noWrap/>
            <w:vAlign w:val="bottom"/>
            <w:hideMark/>
          </w:tcPr>
          <w:p w14:paraId="75D535D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0110</w:t>
            </w:r>
          </w:p>
        </w:tc>
        <w:tc>
          <w:tcPr>
            <w:tcW w:w="1516" w:type="dxa"/>
            <w:tcBorders>
              <w:top w:val="nil"/>
              <w:left w:val="nil"/>
              <w:bottom w:val="single" w:sz="4" w:space="0" w:color="auto"/>
              <w:right w:val="single" w:sz="4" w:space="0" w:color="auto"/>
            </w:tcBorders>
            <w:shd w:val="clear" w:color="auto" w:fill="auto"/>
            <w:noWrap/>
            <w:vAlign w:val="bottom"/>
            <w:hideMark/>
          </w:tcPr>
          <w:p w14:paraId="0F7FD08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356F86E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12977782"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436.5</w:t>
            </w:r>
          </w:p>
        </w:tc>
        <w:tc>
          <w:tcPr>
            <w:tcW w:w="1214" w:type="dxa"/>
            <w:tcBorders>
              <w:top w:val="nil"/>
              <w:left w:val="nil"/>
              <w:bottom w:val="single" w:sz="4" w:space="0" w:color="auto"/>
              <w:right w:val="single" w:sz="4" w:space="0" w:color="auto"/>
            </w:tcBorders>
            <w:shd w:val="clear" w:color="auto" w:fill="auto"/>
            <w:noWrap/>
            <w:vAlign w:val="bottom"/>
            <w:hideMark/>
          </w:tcPr>
          <w:p w14:paraId="57D0680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1991FF44"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0DC0559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11</w:t>
            </w:r>
          </w:p>
        </w:tc>
        <w:tc>
          <w:tcPr>
            <w:tcW w:w="1167" w:type="dxa"/>
            <w:tcBorders>
              <w:top w:val="nil"/>
              <w:left w:val="nil"/>
              <w:bottom w:val="single" w:sz="4" w:space="0" w:color="auto"/>
              <w:right w:val="single" w:sz="4" w:space="0" w:color="auto"/>
            </w:tcBorders>
            <w:shd w:val="clear" w:color="auto" w:fill="auto"/>
            <w:noWrap/>
            <w:vAlign w:val="bottom"/>
            <w:hideMark/>
          </w:tcPr>
          <w:p w14:paraId="26A107B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X0109</w:t>
            </w:r>
          </w:p>
        </w:tc>
        <w:tc>
          <w:tcPr>
            <w:tcW w:w="1330" w:type="dxa"/>
            <w:tcBorders>
              <w:top w:val="nil"/>
              <w:left w:val="nil"/>
              <w:bottom w:val="single" w:sz="4" w:space="0" w:color="auto"/>
              <w:right w:val="single" w:sz="4" w:space="0" w:color="auto"/>
            </w:tcBorders>
            <w:shd w:val="clear" w:color="auto" w:fill="auto"/>
            <w:noWrap/>
            <w:vAlign w:val="bottom"/>
            <w:hideMark/>
          </w:tcPr>
          <w:p w14:paraId="0AB2646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0109</w:t>
            </w:r>
          </w:p>
        </w:tc>
        <w:tc>
          <w:tcPr>
            <w:tcW w:w="1516" w:type="dxa"/>
            <w:tcBorders>
              <w:top w:val="nil"/>
              <w:left w:val="nil"/>
              <w:bottom w:val="single" w:sz="4" w:space="0" w:color="auto"/>
              <w:right w:val="single" w:sz="4" w:space="0" w:color="auto"/>
            </w:tcBorders>
            <w:shd w:val="clear" w:color="auto" w:fill="auto"/>
            <w:noWrap/>
            <w:vAlign w:val="bottom"/>
            <w:hideMark/>
          </w:tcPr>
          <w:p w14:paraId="78C2AA9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01090501</w:t>
            </w:r>
          </w:p>
        </w:tc>
        <w:tc>
          <w:tcPr>
            <w:tcW w:w="838" w:type="dxa"/>
            <w:tcBorders>
              <w:top w:val="nil"/>
              <w:left w:val="nil"/>
              <w:bottom w:val="single" w:sz="4" w:space="0" w:color="auto"/>
              <w:right w:val="single" w:sz="4" w:space="0" w:color="auto"/>
            </w:tcBorders>
            <w:shd w:val="clear" w:color="auto" w:fill="auto"/>
            <w:noWrap/>
            <w:vAlign w:val="bottom"/>
            <w:hideMark/>
          </w:tcPr>
          <w:p w14:paraId="5F1767A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1FEF603C"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518.19</w:t>
            </w:r>
          </w:p>
        </w:tc>
        <w:tc>
          <w:tcPr>
            <w:tcW w:w="1214" w:type="dxa"/>
            <w:tcBorders>
              <w:top w:val="nil"/>
              <w:left w:val="nil"/>
              <w:bottom w:val="single" w:sz="4" w:space="0" w:color="auto"/>
              <w:right w:val="single" w:sz="4" w:space="0" w:color="auto"/>
            </w:tcBorders>
            <w:shd w:val="clear" w:color="auto" w:fill="auto"/>
            <w:noWrap/>
            <w:vAlign w:val="bottom"/>
            <w:hideMark/>
          </w:tcPr>
          <w:p w14:paraId="3D4BA1F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0C80A09D"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10FA8875"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12</w:t>
            </w:r>
          </w:p>
        </w:tc>
        <w:tc>
          <w:tcPr>
            <w:tcW w:w="1167" w:type="dxa"/>
            <w:tcBorders>
              <w:top w:val="nil"/>
              <w:left w:val="nil"/>
              <w:bottom w:val="single" w:sz="4" w:space="0" w:color="auto"/>
              <w:right w:val="single" w:sz="4" w:space="0" w:color="auto"/>
            </w:tcBorders>
            <w:shd w:val="clear" w:color="auto" w:fill="auto"/>
            <w:noWrap/>
            <w:vAlign w:val="bottom"/>
            <w:hideMark/>
          </w:tcPr>
          <w:p w14:paraId="76519F2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X0118</w:t>
            </w:r>
          </w:p>
        </w:tc>
        <w:tc>
          <w:tcPr>
            <w:tcW w:w="1330" w:type="dxa"/>
            <w:tcBorders>
              <w:top w:val="nil"/>
              <w:left w:val="nil"/>
              <w:bottom w:val="single" w:sz="4" w:space="0" w:color="auto"/>
              <w:right w:val="single" w:sz="4" w:space="0" w:color="auto"/>
            </w:tcBorders>
            <w:shd w:val="clear" w:color="auto" w:fill="auto"/>
            <w:noWrap/>
            <w:vAlign w:val="bottom"/>
            <w:hideMark/>
          </w:tcPr>
          <w:p w14:paraId="3454AE2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0118</w:t>
            </w:r>
          </w:p>
        </w:tc>
        <w:tc>
          <w:tcPr>
            <w:tcW w:w="1516" w:type="dxa"/>
            <w:tcBorders>
              <w:top w:val="nil"/>
              <w:left w:val="nil"/>
              <w:bottom w:val="single" w:sz="4" w:space="0" w:color="auto"/>
              <w:right w:val="single" w:sz="4" w:space="0" w:color="auto"/>
            </w:tcBorders>
            <w:shd w:val="clear" w:color="auto" w:fill="auto"/>
            <w:noWrap/>
            <w:vAlign w:val="bottom"/>
            <w:hideMark/>
          </w:tcPr>
          <w:p w14:paraId="2FA9231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06B43A4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4B2C27C8"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700.041</w:t>
            </w:r>
          </w:p>
        </w:tc>
        <w:tc>
          <w:tcPr>
            <w:tcW w:w="1214" w:type="dxa"/>
            <w:tcBorders>
              <w:top w:val="nil"/>
              <w:left w:val="nil"/>
              <w:bottom w:val="single" w:sz="4" w:space="0" w:color="auto"/>
              <w:right w:val="single" w:sz="4" w:space="0" w:color="auto"/>
            </w:tcBorders>
            <w:shd w:val="clear" w:color="auto" w:fill="auto"/>
            <w:noWrap/>
            <w:vAlign w:val="bottom"/>
            <w:hideMark/>
          </w:tcPr>
          <w:p w14:paraId="77FEFEC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2A219C10"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3D9E60CE"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13</w:t>
            </w:r>
          </w:p>
        </w:tc>
        <w:tc>
          <w:tcPr>
            <w:tcW w:w="1167" w:type="dxa"/>
            <w:tcBorders>
              <w:top w:val="nil"/>
              <w:left w:val="nil"/>
              <w:bottom w:val="single" w:sz="4" w:space="0" w:color="auto"/>
              <w:right w:val="single" w:sz="4" w:space="0" w:color="auto"/>
            </w:tcBorders>
            <w:shd w:val="clear" w:color="auto" w:fill="auto"/>
            <w:noWrap/>
            <w:vAlign w:val="bottom"/>
            <w:hideMark/>
          </w:tcPr>
          <w:p w14:paraId="7FF49A6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X0201</w:t>
            </w:r>
          </w:p>
        </w:tc>
        <w:tc>
          <w:tcPr>
            <w:tcW w:w="1330" w:type="dxa"/>
            <w:tcBorders>
              <w:top w:val="nil"/>
              <w:left w:val="nil"/>
              <w:bottom w:val="single" w:sz="4" w:space="0" w:color="auto"/>
              <w:right w:val="single" w:sz="4" w:space="0" w:color="auto"/>
            </w:tcBorders>
            <w:shd w:val="clear" w:color="auto" w:fill="auto"/>
            <w:noWrap/>
            <w:vAlign w:val="bottom"/>
            <w:hideMark/>
          </w:tcPr>
          <w:p w14:paraId="65D4138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0201</w:t>
            </w:r>
          </w:p>
        </w:tc>
        <w:tc>
          <w:tcPr>
            <w:tcW w:w="1516" w:type="dxa"/>
            <w:tcBorders>
              <w:top w:val="nil"/>
              <w:left w:val="nil"/>
              <w:bottom w:val="single" w:sz="4" w:space="0" w:color="auto"/>
              <w:right w:val="single" w:sz="4" w:space="0" w:color="auto"/>
            </w:tcBorders>
            <w:shd w:val="clear" w:color="auto" w:fill="auto"/>
            <w:noWrap/>
            <w:vAlign w:val="bottom"/>
            <w:hideMark/>
          </w:tcPr>
          <w:p w14:paraId="13FEA94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2BB0738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2B4C5251"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1659.64</w:t>
            </w:r>
          </w:p>
        </w:tc>
        <w:tc>
          <w:tcPr>
            <w:tcW w:w="1214" w:type="dxa"/>
            <w:tcBorders>
              <w:top w:val="nil"/>
              <w:left w:val="nil"/>
              <w:bottom w:val="single" w:sz="4" w:space="0" w:color="auto"/>
              <w:right w:val="single" w:sz="4" w:space="0" w:color="auto"/>
            </w:tcBorders>
            <w:shd w:val="clear" w:color="auto" w:fill="auto"/>
            <w:noWrap/>
            <w:vAlign w:val="bottom"/>
            <w:hideMark/>
          </w:tcPr>
          <w:p w14:paraId="29FEAC3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0AA5F209"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66CE2B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14</w:t>
            </w:r>
          </w:p>
        </w:tc>
        <w:tc>
          <w:tcPr>
            <w:tcW w:w="1167" w:type="dxa"/>
            <w:tcBorders>
              <w:top w:val="nil"/>
              <w:left w:val="nil"/>
              <w:bottom w:val="single" w:sz="4" w:space="0" w:color="auto"/>
              <w:right w:val="single" w:sz="4" w:space="0" w:color="auto"/>
            </w:tcBorders>
            <w:shd w:val="clear" w:color="auto" w:fill="auto"/>
            <w:noWrap/>
            <w:vAlign w:val="bottom"/>
            <w:hideMark/>
          </w:tcPr>
          <w:p w14:paraId="7A4326B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X0301</w:t>
            </w:r>
          </w:p>
        </w:tc>
        <w:tc>
          <w:tcPr>
            <w:tcW w:w="1330" w:type="dxa"/>
            <w:tcBorders>
              <w:top w:val="nil"/>
              <w:left w:val="nil"/>
              <w:bottom w:val="single" w:sz="4" w:space="0" w:color="auto"/>
              <w:right w:val="single" w:sz="4" w:space="0" w:color="auto"/>
            </w:tcBorders>
            <w:shd w:val="clear" w:color="auto" w:fill="auto"/>
            <w:noWrap/>
            <w:vAlign w:val="bottom"/>
            <w:hideMark/>
          </w:tcPr>
          <w:p w14:paraId="7D31A50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0301</w:t>
            </w:r>
          </w:p>
        </w:tc>
        <w:tc>
          <w:tcPr>
            <w:tcW w:w="1516" w:type="dxa"/>
            <w:tcBorders>
              <w:top w:val="nil"/>
              <w:left w:val="nil"/>
              <w:bottom w:val="single" w:sz="4" w:space="0" w:color="auto"/>
              <w:right w:val="single" w:sz="4" w:space="0" w:color="auto"/>
            </w:tcBorders>
            <w:shd w:val="clear" w:color="auto" w:fill="auto"/>
            <w:noWrap/>
            <w:vAlign w:val="bottom"/>
            <w:hideMark/>
          </w:tcPr>
          <w:p w14:paraId="749405E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6DB285F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74C95C78"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2448.177</w:t>
            </w:r>
          </w:p>
        </w:tc>
        <w:tc>
          <w:tcPr>
            <w:tcW w:w="1214" w:type="dxa"/>
            <w:tcBorders>
              <w:top w:val="nil"/>
              <w:left w:val="nil"/>
              <w:bottom w:val="single" w:sz="4" w:space="0" w:color="auto"/>
              <w:right w:val="single" w:sz="4" w:space="0" w:color="auto"/>
            </w:tcBorders>
            <w:shd w:val="clear" w:color="auto" w:fill="auto"/>
            <w:noWrap/>
            <w:vAlign w:val="bottom"/>
            <w:hideMark/>
          </w:tcPr>
          <w:p w14:paraId="6BED536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61F34C36"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1B4305B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15</w:t>
            </w:r>
          </w:p>
        </w:tc>
        <w:tc>
          <w:tcPr>
            <w:tcW w:w="1167" w:type="dxa"/>
            <w:tcBorders>
              <w:top w:val="nil"/>
              <w:left w:val="nil"/>
              <w:bottom w:val="single" w:sz="4" w:space="0" w:color="auto"/>
              <w:right w:val="single" w:sz="4" w:space="0" w:color="auto"/>
            </w:tcBorders>
            <w:shd w:val="clear" w:color="auto" w:fill="auto"/>
            <w:noWrap/>
            <w:vAlign w:val="bottom"/>
            <w:hideMark/>
          </w:tcPr>
          <w:p w14:paraId="753FB53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X0401</w:t>
            </w:r>
          </w:p>
        </w:tc>
        <w:tc>
          <w:tcPr>
            <w:tcW w:w="1330" w:type="dxa"/>
            <w:tcBorders>
              <w:top w:val="nil"/>
              <w:left w:val="nil"/>
              <w:bottom w:val="single" w:sz="4" w:space="0" w:color="auto"/>
              <w:right w:val="single" w:sz="4" w:space="0" w:color="auto"/>
            </w:tcBorders>
            <w:shd w:val="clear" w:color="auto" w:fill="auto"/>
            <w:noWrap/>
            <w:vAlign w:val="bottom"/>
            <w:hideMark/>
          </w:tcPr>
          <w:p w14:paraId="281705F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0401</w:t>
            </w:r>
          </w:p>
        </w:tc>
        <w:tc>
          <w:tcPr>
            <w:tcW w:w="1516" w:type="dxa"/>
            <w:tcBorders>
              <w:top w:val="nil"/>
              <w:left w:val="nil"/>
              <w:bottom w:val="single" w:sz="4" w:space="0" w:color="auto"/>
              <w:right w:val="single" w:sz="4" w:space="0" w:color="auto"/>
            </w:tcBorders>
            <w:shd w:val="clear" w:color="auto" w:fill="auto"/>
            <w:noWrap/>
            <w:vAlign w:val="bottom"/>
            <w:hideMark/>
          </w:tcPr>
          <w:p w14:paraId="164CEDF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2051BB4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7A8B5701"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3427.332</w:t>
            </w:r>
          </w:p>
        </w:tc>
        <w:tc>
          <w:tcPr>
            <w:tcW w:w="1214" w:type="dxa"/>
            <w:tcBorders>
              <w:top w:val="nil"/>
              <w:left w:val="nil"/>
              <w:bottom w:val="single" w:sz="4" w:space="0" w:color="auto"/>
              <w:right w:val="single" w:sz="4" w:space="0" w:color="auto"/>
            </w:tcBorders>
            <w:shd w:val="clear" w:color="auto" w:fill="auto"/>
            <w:noWrap/>
            <w:vAlign w:val="bottom"/>
            <w:hideMark/>
          </w:tcPr>
          <w:p w14:paraId="4E95BFF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7ED8F616"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4DBFA4C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16</w:t>
            </w:r>
          </w:p>
        </w:tc>
        <w:tc>
          <w:tcPr>
            <w:tcW w:w="1167" w:type="dxa"/>
            <w:tcBorders>
              <w:top w:val="nil"/>
              <w:left w:val="nil"/>
              <w:bottom w:val="single" w:sz="4" w:space="0" w:color="auto"/>
              <w:right w:val="single" w:sz="4" w:space="0" w:color="auto"/>
            </w:tcBorders>
            <w:shd w:val="clear" w:color="auto" w:fill="auto"/>
            <w:noWrap/>
            <w:vAlign w:val="bottom"/>
            <w:hideMark/>
          </w:tcPr>
          <w:p w14:paraId="4C208AF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X0403</w:t>
            </w:r>
          </w:p>
        </w:tc>
        <w:tc>
          <w:tcPr>
            <w:tcW w:w="1330" w:type="dxa"/>
            <w:tcBorders>
              <w:top w:val="nil"/>
              <w:left w:val="nil"/>
              <w:bottom w:val="single" w:sz="4" w:space="0" w:color="auto"/>
              <w:right w:val="single" w:sz="4" w:space="0" w:color="auto"/>
            </w:tcBorders>
            <w:shd w:val="clear" w:color="auto" w:fill="auto"/>
            <w:noWrap/>
            <w:vAlign w:val="bottom"/>
            <w:hideMark/>
          </w:tcPr>
          <w:p w14:paraId="177FA2B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0403</w:t>
            </w:r>
          </w:p>
        </w:tc>
        <w:tc>
          <w:tcPr>
            <w:tcW w:w="1516" w:type="dxa"/>
            <w:tcBorders>
              <w:top w:val="nil"/>
              <w:left w:val="nil"/>
              <w:bottom w:val="single" w:sz="4" w:space="0" w:color="auto"/>
              <w:right w:val="single" w:sz="4" w:space="0" w:color="auto"/>
            </w:tcBorders>
            <w:shd w:val="clear" w:color="auto" w:fill="auto"/>
            <w:noWrap/>
            <w:vAlign w:val="bottom"/>
            <w:hideMark/>
          </w:tcPr>
          <w:p w14:paraId="1692D5F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1A2681F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52551E39"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4261.672</w:t>
            </w:r>
          </w:p>
        </w:tc>
        <w:tc>
          <w:tcPr>
            <w:tcW w:w="1214" w:type="dxa"/>
            <w:tcBorders>
              <w:top w:val="nil"/>
              <w:left w:val="nil"/>
              <w:bottom w:val="single" w:sz="4" w:space="0" w:color="auto"/>
              <w:right w:val="single" w:sz="4" w:space="0" w:color="auto"/>
            </w:tcBorders>
            <w:shd w:val="clear" w:color="auto" w:fill="auto"/>
            <w:noWrap/>
            <w:vAlign w:val="bottom"/>
            <w:hideMark/>
          </w:tcPr>
          <w:p w14:paraId="267558B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521A5132"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4659E21"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17</w:t>
            </w:r>
          </w:p>
        </w:tc>
        <w:tc>
          <w:tcPr>
            <w:tcW w:w="1167" w:type="dxa"/>
            <w:tcBorders>
              <w:top w:val="nil"/>
              <w:left w:val="nil"/>
              <w:bottom w:val="single" w:sz="4" w:space="0" w:color="auto"/>
              <w:right w:val="single" w:sz="4" w:space="0" w:color="auto"/>
            </w:tcBorders>
            <w:shd w:val="clear" w:color="auto" w:fill="auto"/>
            <w:noWrap/>
            <w:vAlign w:val="bottom"/>
            <w:hideMark/>
          </w:tcPr>
          <w:p w14:paraId="297046C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X0501</w:t>
            </w:r>
          </w:p>
        </w:tc>
        <w:tc>
          <w:tcPr>
            <w:tcW w:w="1330" w:type="dxa"/>
            <w:tcBorders>
              <w:top w:val="nil"/>
              <w:left w:val="nil"/>
              <w:bottom w:val="single" w:sz="4" w:space="0" w:color="auto"/>
              <w:right w:val="single" w:sz="4" w:space="0" w:color="auto"/>
            </w:tcBorders>
            <w:shd w:val="clear" w:color="auto" w:fill="auto"/>
            <w:noWrap/>
            <w:vAlign w:val="bottom"/>
            <w:hideMark/>
          </w:tcPr>
          <w:p w14:paraId="53593F7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0501</w:t>
            </w:r>
          </w:p>
        </w:tc>
        <w:tc>
          <w:tcPr>
            <w:tcW w:w="1516" w:type="dxa"/>
            <w:tcBorders>
              <w:top w:val="nil"/>
              <w:left w:val="nil"/>
              <w:bottom w:val="single" w:sz="4" w:space="0" w:color="auto"/>
              <w:right w:val="single" w:sz="4" w:space="0" w:color="auto"/>
            </w:tcBorders>
            <w:shd w:val="clear" w:color="auto" w:fill="auto"/>
            <w:noWrap/>
            <w:vAlign w:val="bottom"/>
            <w:hideMark/>
          </w:tcPr>
          <w:p w14:paraId="21E501B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697F8D8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5D64D818"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5015.0146</w:t>
            </w:r>
          </w:p>
        </w:tc>
        <w:tc>
          <w:tcPr>
            <w:tcW w:w="1214" w:type="dxa"/>
            <w:tcBorders>
              <w:top w:val="nil"/>
              <w:left w:val="nil"/>
              <w:bottom w:val="single" w:sz="4" w:space="0" w:color="auto"/>
              <w:right w:val="single" w:sz="4" w:space="0" w:color="auto"/>
            </w:tcBorders>
            <w:shd w:val="clear" w:color="auto" w:fill="auto"/>
            <w:noWrap/>
            <w:vAlign w:val="bottom"/>
            <w:hideMark/>
          </w:tcPr>
          <w:p w14:paraId="00C2F41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7F046CBA"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56A9D244"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18</w:t>
            </w:r>
          </w:p>
        </w:tc>
        <w:tc>
          <w:tcPr>
            <w:tcW w:w="1167" w:type="dxa"/>
            <w:tcBorders>
              <w:top w:val="nil"/>
              <w:left w:val="nil"/>
              <w:bottom w:val="single" w:sz="4" w:space="0" w:color="auto"/>
              <w:right w:val="single" w:sz="4" w:space="0" w:color="auto"/>
            </w:tcBorders>
            <w:shd w:val="clear" w:color="auto" w:fill="auto"/>
            <w:noWrap/>
            <w:vAlign w:val="bottom"/>
            <w:hideMark/>
          </w:tcPr>
          <w:p w14:paraId="4BF45D9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S0112</w:t>
            </w:r>
          </w:p>
        </w:tc>
        <w:tc>
          <w:tcPr>
            <w:tcW w:w="1330" w:type="dxa"/>
            <w:tcBorders>
              <w:top w:val="nil"/>
              <w:left w:val="nil"/>
              <w:bottom w:val="single" w:sz="4" w:space="0" w:color="auto"/>
              <w:right w:val="single" w:sz="4" w:space="0" w:color="auto"/>
            </w:tcBorders>
            <w:shd w:val="clear" w:color="auto" w:fill="auto"/>
            <w:noWrap/>
            <w:vAlign w:val="bottom"/>
            <w:hideMark/>
          </w:tcPr>
          <w:p w14:paraId="78B7FA8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0112</w:t>
            </w:r>
          </w:p>
        </w:tc>
        <w:tc>
          <w:tcPr>
            <w:tcW w:w="1516" w:type="dxa"/>
            <w:tcBorders>
              <w:top w:val="nil"/>
              <w:left w:val="nil"/>
              <w:bottom w:val="single" w:sz="4" w:space="0" w:color="auto"/>
              <w:right w:val="single" w:sz="4" w:space="0" w:color="auto"/>
            </w:tcBorders>
            <w:shd w:val="clear" w:color="auto" w:fill="auto"/>
            <w:noWrap/>
            <w:vAlign w:val="bottom"/>
            <w:hideMark/>
          </w:tcPr>
          <w:p w14:paraId="451299C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01120502</w:t>
            </w:r>
          </w:p>
        </w:tc>
        <w:tc>
          <w:tcPr>
            <w:tcW w:w="838" w:type="dxa"/>
            <w:tcBorders>
              <w:top w:val="nil"/>
              <w:left w:val="nil"/>
              <w:bottom w:val="single" w:sz="4" w:space="0" w:color="auto"/>
              <w:right w:val="single" w:sz="4" w:space="0" w:color="auto"/>
            </w:tcBorders>
            <w:shd w:val="clear" w:color="auto" w:fill="auto"/>
            <w:noWrap/>
            <w:vAlign w:val="bottom"/>
            <w:hideMark/>
          </w:tcPr>
          <w:p w14:paraId="75A262F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71BCCC91"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518.19</w:t>
            </w:r>
          </w:p>
        </w:tc>
        <w:tc>
          <w:tcPr>
            <w:tcW w:w="1214" w:type="dxa"/>
            <w:tcBorders>
              <w:top w:val="nil"/>
              <w:left w:val="nil"/>
              <w:bottom w:val="single" w:sz="4" w:space="0" w:color="auto"/>
              <w:right w:val="single" w:sz="4" w:space="0" w:color="auto"/>
            </w:tcBorders>
            <w:shd w:val="clear" w:color="auto" w:fill="auto"/>
            <w:noWrap/>
            <w:vAlign w:val="bottom"/>
            <w:hideMark/>
          </w:tcPr>
          <w:p w14:paraId="7300C14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59C3227F"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7CC1FF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19</w:t>
            </w:r>
          </w:p>
        </w:tc>
        <w:tc>
          <w:tcPr>
            <w:tcW w:w="1167" w:type="dxa"/>
            <w:tcBorders>
              <w:top w:val="nil"/>
              <w:left w:val="nil"/>
              <w:bottom w:val="single" w:sz="4" w:space="0" w:color="auto"/>
              <w:right w:val="single" w:sz="4" w:space="0" w:color="auto"/>
            </w:tcBorders>
            <w:shd w:val="clear" w:color="auto" w:fill="auto"/>
            <w:noWrap/>
            <w:vAlign w:val="bottom"/>
            <w:hideMark/>
          </w:tcPr>
          <w:p w14:paraId="1CF3457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S0116</w:t>
            </w:r>
          </w:p>
        </w:tc>
        <w:tc>
          <w:tcPr>
            <w:tcW w:w="1330" w:type="dxa"/>
            <w:tcBorders>
              <w:top w:val="nil"/>
              <w:left w:val="nil"/>
              <w:bottom w:val="single" w:sz="4" w:space="0" w:color="auto"/>
              <w:right w:val="single" w:sz="4" w:space="0" w:color="auto"/>
            </w:tcBorders>
            <w:shd w:val="clear" w:color="auto" w:fill="auto"/>
            <w:noWrap/>
            <w:vAlign w:val="bottom"/>
            <w:hideMark/>
          </w:tcPr>
          <w:p w14:paraId="3BBB931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0116</w:t>
            </w:r>
          </w:p>
        </w:tc>
        <w:tc>
          <w:tcPr>
            <w:tcW w:w="1516" w:type="dxa"/>
            <w:tcBorders>
              <w:top w:val="nil"/>
              <w:left w:val="nil"/>
              <w:bottom w:val="single" w:sz="4" w:space="0" w:color="auto"/>
              <w:right w:val="single" w:sz="4" w:space="0" w:color="auto"/>
            </w:tcBorders>
            <w:shd w:val="clear" w:color="auto" w:fill="auto"/>
            <w:noWrap/>
            <w:vAlign w:val="bottom"/>
            <w:hideMark/>
          </w:tcPr>
          <w:p w14:paraId="26066BB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5F5F123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5D4A8D7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705.22</w:t>
            </w:r>
          </w:p>
        </w:tc>
        <w:tc>
          <w:tcPr>
            <w:tcW w:w="1214" w:type="dxa"/>
            <w:tcBorders>
              <w:top w:val="nil"/>
              <w:left w:val="nil"/>
              <w:bottom w:val="single" w:sz="4" w:space="0" w:color="auto"/>
              <w:right w:val="single" w:sz="4" w:space="0" w:color="auto"/>
            </w:tcBorders>
            <w:shd w:val="clear" w:color="auto" w:fill="auto"/>
            <w:noWrap/>
            <w:vAlign w:val="bottom"/>
            <w:hideMark/>
          </w:tcPr>
          <w:p w14:paraId="1020EA2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0747BE81"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E0F3D8D"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20</w:t>
            </w:r>
          </w:p>
        </w:tc>
        <w:tc>
          <w:tcPr>
            <w:tcW w:w="1167" w:type="dxa"/>
            <w:tcBorders>
              <w:top w:val="nil"/>
              <w:left w:val="nil"/>
              <w:bottom w:val="single" w:sz="4" w:space="0" w:color="auto"/>
              <w:right w:val="single" w:sz="4" w:space="0" w:color="auto"/>
            </w:tcBorders>
            <w:shd w:val="clear" w:color="auto" w:fill="auto"/>
            <w:noWrap/>
            <w:vAlign w:val="bottom"/>
            <w:hideMark/>
          </w:tcPr>
          <w:p w14:paraId="19B914C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S0202</w:t>
            </w:r>
          </w:p>
        </w:tc>
        <w:tc>
          <w:tcPr>
            <w:tcW w:w="1330" w:type="dxa"/>
            <w:tcBorders>
              <w:top w:val="nil"/>
              <w:left w:val="nil"/>
              <w:bottom w:val="single" w:sz="4" w:space="0" w:color="auto"/>
              <w:right w:val="single" w:sz="4" w:space="0" w:color="auto"/>
            </w:tcBorders>
            <w:shd w:val="clear" w:color="auto" w:fill="auto"/>
            <w:noWrap/>
            <w:vAlign w:val="bottom"/>
            <w:hideMark/>
          </w:tcPr>
          <w:p w14:paraId="6C5EE5D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0202</w:t>
            </w:r>
          </w:p>
        </w:tc>
        <w:tc>
          <w:tcPr>
            <w:tcW w:w="1516" w:type="dxa"/>
            <w:tcBorders>
              <w:top w:val="nil"/>
              <w:left w:val="nil"/>
              <w:bottom w:val="single" w:sz="4" w:space="0" w:color="auto"/>
              <w:right w:val="single" w:sz="4" w:space="0" w:color="auto"/>
            </w:tcBorders>
            <w:shd w:val="clear" w:color="auto" w:fill="auto"/>
            <w:noWrap/>
            <w:vAlign w:val="bottom"/>
            <w:hideMark/>
          </w:tcPr>
          <w:p w14:paraId="0FA54BB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5357869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5FD4705B"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1784.02</w:t>
            </w:r>
          </w:p>
        </w:tc>
        <w:tc>
          <w:tcPr>
            <w:tcW w:w="1214" w:type="dxa"/>
            <w:tcBorders>
              <w:top w:val="nil"/>
              <w:left w:val="nil"/>
              <w:bottom w:val="single" w:sz="4" w:space="0" w:color="auto"/>
              <w:right w:val="single" w:sz="4" w:space="0" w:color="auto"/>
            </w:tcBorders>
            <w:shd w:val="clear" w:color="auto" w:fill="auto"/>
            <w:noWrap/>
            <w:vAlign w:val="bottom"/>
            <w:hideMark/>
          </w:tcPr>
          <w:p w14:paraId="73E730C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37D4734A"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6641DE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21</w:t>
            </w:r>
          </w:p>
        </w:tc>
        <w:tc>
          <w:tcPr>
            <w:tcW w:w="1167" w:type="dxa"/>
            <w:tcBorders>
              <w:top w:val="nil"/>
              <w:left w:val="nil"/>
              <w:bottom w:val="single" w:sz="4" w:space="0" w:color="auto"/>
              <w:right w:val="single" w:sz="4" w:space="0" w:color="auto"/>
            </w:tcBorders>
            <w:shd w:val="clear" w:color="auto" w:fill="auto"/>
            <w:noWrap/>
            <w:vAlign w:val="bottom"/>
            <w:hideMark/>
          </w:tcPr>
          <w:p w14:paraId="29DCD66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S0302</w:t>
            </w:r>
          </w:p>
        </w:tc>
        <w:tc>
          <w:tcPr>
            <w:tcW w:w="1330" w:type="dxa"/>
            <w:tcBorders>
              <w:top w:val="nil"/>
              <w:left w:val="nil"/>
              <w:bottom w:val="single" w:sz="4" w:space="0" w:color="auto"/>
              <w:right w:val="single" w:sz="4" w:space="0" w:color="auto"/>
            </w:tcBorders>
            <w:shd w:val="clear" w:color="auto" w:fill="auto"/>
            <w:noWrap/>
            <w:vAlign w:val="bottom"/>
            <w:hideMark/>
          </w:tcPr>
          <w:p w14:paraId="1819137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0302</w:t>
            </w:r>
          </w:p>
        </w:tc>
        <w:tc>
          <w:tcPr>
            <w:tcW w:w="1516" w:type="dxa"/>
            <w:tcBorders>
              <w:top w:val="nil"/>
              <w:left w:val="nil"/>
              <w:bottom w:val="single" w:sz="4" w:space="0" w:color="auto"/>
              <w:right w:val="single" w:sz="4" w:space="0" w:color="auto"/>
            </w:tcBorders>
            <w:shd w:val="clear" w:color="auto" w:fill="auto"/>
            <w:noWrap/>
            <w:vAlign w:val="bottom"/>
            <w:hideMark/>
          </w:tcPr>
          <w:p w14:paraId="150BA57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7AD8017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4BBD7C16"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2572.11</w:t>
            </w:r>
          </w:p>
        </w:tc>
        <w:tc>
          <w:tcPr>
            <w:tcW w:w="1214" w:type="dxa"/>
            <w:tcBorders>
              <w:top w:val="nil"/>
              <w:left w:val="nil"/>
              <w:bottom w:val="single" w:sz="4" w:space="0" w:color="auto"/>
              <w:right w:val="single" w:sz="4" w:space="0" w:color="auto"/>
            </w:tcBorders>
            <w:shd w:val="clear" w:color="auto" w:fill="auto"/>
            <w:noWrap/>
            <w:vAlign w:val="bottom"/>
            <w:hideMark/>
          </w:tcPr>
          <w:p w14:paraId="3F4E3F0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26D3DCED"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C57BADE"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22</w:t>
            </w:r>
          </w:p>
        </w:tc>
        <w:tc>
          <w:tcPr>
            <w:tcW w:w="1167" w:type="dxa"/>
            <w:tcBorders>
              <w:top w:val="nil"/>
              <w:left w:val="nil"/>
              <w:bottom w:val="single" w:sz="4" w:space="0" w:color="auto"/>
              <w:right w:val="single" w:sz="4" w:space="0" w:color="auto"/>
            </w:tcBorders>
            <w:shd w:val="clear" w:color="auto" w:fill="auto"/>
            <w:noWrap/>
            <w:vAlign w:val="bottom"/>
            <w:hideMark/>
          </w:tcPr>
          <w:p w14:paraId="7CA8C07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S0402</w:t>
            </w:r>
          </w:p>
        </w:tc>
        <w:tc>
          <w:tcPr>
            <w:tcW w:w="1330" w:type="dxa"/>
            <w:tcBorders>
              <w:top w:val="nil"/>
              <w:left w:val="nil"/>
              <w:bottom w:val="single" w:sz="4" w:space="0" w:color="auto"/>
              <w:right w:val="single" w:sz="4" w:space="0" w:color="auto"/>
            </w:tcBorders>
            <w:shd w:val="clear" w:color="auto" w:fill="auto"/>
            <w:noWrap/>
            <w:vAlign w:val="bottom"/>
            <w:hideMark/>
          </w:tcPr>
          <w:p w14:paraId="70EBC18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0402</w:t>
            </w:r>
          </w:p>
        </w:tc>
        <w:tc>
          <w:tcPr>
            <w:tcW w:w="1516" w:type="dxa"/>
            <w:tcBorders>
              <w:top w:val="nil"/>
              <w:left w:val="nil"/>
              <w:bottom w:val="single" w:sz="4" w:space="0" w:color="auto"/>
              <w:right w:val="single" w:sz="4" w:space="0" w:color="auto"/>
            </w:tcBorders>
            <w:shd w:val="clear" w:color="auto" w:fill="auto"/>
            <w:noWrap/>
            <w:vAlign w:val="bottom"/>
            <w:hideMark/>
          </w:tcPr>
          <w:p w14:paraId="1F6C82C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20E2F12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3D4B2B1B"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3552.82</w:t>
            </w:r>
          </w:p>
        </w:tc>
        <w:tc>
          <w:tcPr>
            <w:tcW w:w="1214" w:type="dxa"/>
            <w:tcBorders>
              <w:top w:val="nil"/>
              <w:left w:val="nil"/>
              <w:bottom w:val="single" w:sz="4" w:space="0" w:color="auto"/>
              <w:right w:val="single" w:sz="4" w:space="0" w:color="auto"/>
            </w:tcBorders>
            <w:shd w:val="clear" w:color="auto" w:fill="auto"/>
            <w:noWrap/>
            <w:vAlign w:val="bottom"/>
            <w:hideMark/>
          </w:tcPr>
          <w:p w14:paraId="07C189E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521A9302"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8CF358F"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23</w:t>
            </w:r>
          </w:p>
        </w:tc>
        <w:tc>
          <w:tcPr>
            <w:tcW w:w="1167" w:type="dxa"/>
            <w:tcBorders>
              <w:top w:val="nil"/>
              <w:left w:val="nil"/>
              <w:bottom w:val="single" w:sz="4" w:space="0" w:color="auto"/>
              <w:right w:val="single" w:sz="4" w:space="0" w:color="auto"/>
            </w:tcBorders>
            <w:shd w:val="clear" w:color="auto" w:fill="auto"/>
            <w:noWrap/>
            <w:vAlign w:val="bottom"/>
            <w:hideMark/>
          </w:tcPr>
          <w:p w14:paraId="3046710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S0404</w:t>
            </w:r>
          </w:p>
        </w:tc>
        <w:tc>
          <w:tcPr>
            <w:tcW w:w="1330" w:type="dxa"/>
            <w:tcBorders>
              <w:top w:val="nil"/>
              <w:left w:val="nil"/>
              <w:bottom w:val="single" w:sz="4" w:space="0" w:color="auto"/>
              <w:right w:val="single" w:sz="4" w:space="0" w:color="auto"/>
            </w:tcBorders>
            <w:shd w:val="clear" w:color="auto" w:fill="auto"/>
            <w:noWrap/>
            <w:vAlign w:val="bottom"/>
            <w:hideMark/>
          </w:tcPr>
          <w:p w14:paraId="196B480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0404</w:t>
            </w:r>
          </w:p>
        </w:tc>
        <w:tc>
          <w:tcPr>
            <w:tcW w:w="1516" w:type="dxa"/>
            <w:tcBorders>
              <w:top w:val="nil"/>
              <w:left w:val="nil"/>
              <w:bottom w:val="single" w:sz="4" w:space="0" w:color="auto"/>
              <w:right w:val="single" w:sz="4" w:space="0" w:color="auto"/>
            </w:tcBorders>
            <w:shd w:val="clear" w:color="auto" w:fill="auto"/>
            <w:noWrap/>
            <w:vAlign w:val="bottom"/>
            <w:hideMark/>
          </w:tcPr>
          <w:p w14:paraId="43B7F62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036A674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240891A4"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4303.62</w:t>
            </w:r>
          </w:p>
        </w:tc>
        <w:tc>
          <w:tcPr>
            <w:tcW w:w="1214" w:type="dxa"/>
            <w:tcBorders>
              <w:top w:val="nil"/>
              <w:left w:val="nil"/>
              <w:bottom w:val="single" w:sz="4" w:space="0" w:color="auto"/>
              <w:right w:val="single" w:sz="4" w:space="0" w:color="auto"/>
            </w:tcBorders>
            <w:shd w:val="clear" w:color="auto" w:fill="auto"/>
            <w:noWrap/>
            <w:vAlign w:val="bottom"/>
            <w:hideMark/>
          </w:tcPr>
          <w:p w14:paraId="77C816A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3F6DD327"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0869B5A"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24</w:t>
            </w:r>
          </w:p>
        </w:tc>
        <w:tc>
          <w:tcPr>
            <w:tcW w:w="1167" w:type="dxa"/>
            <w:tcBorders>
              <w:top w:val="nil"/>
              <w:left w:val="nil"/>
              <w:bottom w:val="single" w:sz="4" w:space="0" w:color="auto"/>
              <w:right w:val="single" w:sz="4" w:space="0" w:color="auto"/>
            </w:tcBorders>
            <w:shd w:val="clear" w:color="auto" w:fill="auto"/>
            <w:noWrap/>
            <w:vAlign w:val="bottom"/>
            <w:hideMark/>
          </w:tcPr>
          <w:p w14:paraId="2702AD8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S0503</w:t>
            </w:r>
          </w:p>
        </w:tc>
        <w:tc>
          <w:tcPr>
            <w:tcW w:w="1330" w:type="dxa"/>
            <w:tcBorders>
              <w:top w:val="nil"/>
              <w:left w:val="nil"/>
              <w:bottom w:val="single" w:sz="4" w:space="0" w:color="auto"/>
              <w:right w:val="single" w:sz="4" w:space="0" w:color="auto"/>
            </w:tcBorders>
            <w:shd w:val="clear" w:color="auto" w:fill="auto"/>
            <w:noWrap/>
            <w:vAlign w:val="bottom"/>
            <w:hideMark/>
          </w:tcPr>
          <w:p w14:paraId="2CC8DC9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0503</w:t>
            </w:r>
          </w:p>
        </w:tc>
        <w:tc>
          <w:tcPr>
            <w:tcW w:w="1516" w:type="dxa"/>
            <w:tcBorders>
              <w:top w:val="nil"/>
              <w:left w:val="nil"/>
              <w:bottom w:val="single" w:sz="4" w:space="0" w:color="auto"/>
              <w:right w:val="single" w:sz="4" w:space="0" w:color="auto"/>
            </w:tcBorders>
            <w:shd w:val="clear" w:color="auto" w:fill="auto"/>
            <w:noWrap/>
            <w:vAlign w:val="bottom"/>
            <w:hideMark/>
          </w:tcPr>
          <w:p w14:paraId="30C3ECB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675E04F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1CF19708"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5010.334</w:t>
            </w:r>
          </w:p>
        </w:tc>
        <w:tc>
          <w:tcPr>
            <w:tcW w:w="1214" w:type="dxa"/>
            <w:tcBorders>
              <w:top w:val="nil"/>
              <w:left w:val="nil"/>
              <w:bottom w:val="single" w:sz="4" w:space="0" w:color="auto"/>
              <w:right w:val="single" w:sz="4" w:space="0" w:color="auto"/>
            </w:tcBorders>
            <w:shd w:val="clear" w:color="auto" w:fill="auto"/>
            <w:noWrap/>
            <w:vAlign w:val="bottom"/>
            <w:hideMark/>
          </w:tcPr>
          <w:p w14:paraId="7B3BC7D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0ABD921F"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734A4F6A"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25</w:t>
            </w:r>
          </w:p>
        </w:tc>
        <w:tc>
          <w:tcPr>
            <w:tcW w:w="1167" w:type="dxa"/>
            <w:tcBorders>
              <w:top w:val="nil"/>
              <w:left w:val="nil"/>
              <w:bottom w:val="single" w:sz="4" w:space="0" w:color="auto"/>
              <w:right w:val="single" w:sz="4" w:space="0" w:color="auto"/>
            </w:tcBorders>
            <w:shd w:val="clear" w:color="auto" w:fill="auto"/>
            <w:noWrap/>
            <w:vAlign w:val="bottom"/>
            <w:hideMark/>
          </w:tcPr>
          <w:p w14:paraId="04D583F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S0502</w:t>
            </w:r>
          </w:p>
        </w:tc>
        <w:tc>
          <w:tcPr>
            <w:tcW w:w="1330" w:type="dxa"/>
            <w:tcBorders>
              <w:top w:val="nil"/>
              <w:left w:val="nil"/>
              <w:bottom w:val="single" w:sz="4" w:space="0" w:color="auto"/>
              <w:right w:val="single" w:sz="4" w:space="0" w:color="auto"/>
            </w:tcBorders>
            <w:shd w:val="clear" w:color="auto" w:fill="auto"/>
            <w:noWrap/>
            <w:vAlign w:val="bottom"/>
            <w:hideMark/>
          </w:tcPr>
          <w:p w14:paraId="0E33F79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0502</w:t>
            </w:r>
          </w:p>
        </w:tc>
        <w:tc>
          <w:tcPr>
            <w:tcW w:w="1516" w:type="dxa"/>
            <w:tcBorders>
              <w:top w:val="nil"/>
              <w:left w:val="nil"/>
              <w:bottom w:val="single" w:sz="4" w:space="0" w:color="auto"/>
              <w:right w:val="single" w:sz="4" w:space="0" w:color="auto"/>
            </w:tcBorders>
            <w:shd w:val="clear" w:color="auto" w:fill="auto"/>
            <w:noWrap/>
            <w:vAlign w:val="bottom"/>
            <w:hideMark/>
          </w:tcPr>
          <w:p w14:paraId="7AAE2E6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0737EBE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07610051"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5139.334</w:t>
            </w:r>
          </w:p>
        </w:tc>
        <w:tc>
          <w:tcPr>
            <w:tcW w:w="1214" w:type="dxa"/>
            <w:tcBorders>
              <w:top w:val="nil"/>
              <w:left w:val="nil"/>
              <w:bottom w:val="single" w:sz="4" w:space="0" w:color="auto"/>
              <w:right w:val="single" w:sz="4" w:space="0" w:color="auto"/>
            </w:tcBorders>
            <w:shd w:val="clear" w:color="auto" w:fill="auto"/>
            <w:noWrap/>
            <w:vAlign w:val="bottom"/>
            <w:hideMark/>
          </w:tcPr>
          <w:p w14:paraId="2F55D44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33C456B3"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59B5913"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26</w:t>
            </w:r>
          </w:p>
        </w:tc>
        <w:tc>
          <w:tcPr>
            <w:tcW w:w="1167" w:type="dxa"/>
            <w:tcBorders>
              <w:top w:val="nil"/>
              <w:left w:val="nil"/>
              <w:bottom w:val="single" w:sz="4" w:space="0" w:color="auto"/>
              <w:right w:val="single" w:sz="4" w:space="0" w:color="auto"/>
            </w:tcBorders>
            <w:shd w:val="clear" w:color="auto" w:fill="auto"/>
            <w:noWrap/>
            <w:vAlign w:val="bottom"/>
            <w:hideMark/>
          </w:tcPr>
          <w:p w14:paraId="53B4EF0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X0504</w:t>
            </w:r>
          </w:p>
        </w:tc>
        <w:tc>
          <w:tcPr>
            <w:tcW w:w="1330" w:type="dxa"/>
            <w:tcBorders>
              <w:top w:val="nil"/>
              <w:left w:val="nil"/>
              <w:bottom w:val="single" w:sz="4" w:space="0" w:color="auto"/>
              <w:right w:val="single" w:sz="4" w:space="0" w:color="auto"/>
            </w:tcBorders>
            <w:shd w:val="clear" w:color="auto" w:fill="auto"/>
            <w:noWrap/>
            <w:vAlign w:val="bottom"/>
            <w:hideMark/>
          </w:tcPr>
          <w:p w14:paraId="5F42405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0504</w:t>
            </w:r>
          </w:p>
        </w:tc>
        <w:tc>
          <w:tcPr>
            <w:tcW w:w="1516" w:type="dxa"/>
            <w:tcBorders>
              <w:top w:val="nil"/>
              <w:left w:val="nil"/>
              <w:bottom w:val="single" w:sz="4" w:space="0" w:color="auto"/>
              <w:right w:val="single" w:sz="4" w:space="0" w:color="auto"/>
            </w:tcBorders>
            <w:shd w:val="clear" w:color="auto" w:fill="auto"/>
            <w:noWrap/>
            <w:vAlign w:val="bottom"/>
            <w:hideMark/>
          </w:tcPr>
          <w:p w14:paraId="0BAC672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05010701</w:t>
            </w:r>
          </w:p>
        </w:tc>
        <w:tc>
          <w:tcPr>
            <w:tcW w:w="838" w:type="dxa"/>
            <w:tcBorders>
              <w:top w:val="nil"/>
              <w:left w:val="nil"/>
              <w:bottom w:val="single" w:sz="4" w:space="0" w:color="auto"/>
              <w:right w:val="single" w:sz="4" w:space="0" w:color="auto"/>
            </w:tcBorders>
            <w:shd w:val="clear" w:color="auto" w:fill="auto"/>
            <w:noWrap/>
            <w:vAlign w:val="bottom"/>
            <w:hideMark/>
          </w:tcPr>
          <w:p w14:paraId="6FFD6F6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68A7730B"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5281.895</w:t>
            </w:r>
          </w:p>
        </w:tc>
        <w:tc>
          <w:tcPr>
            <w:tcW w:w="1214" w:type="dxa"/>
            <w:tcBorders>
              <w:top w:val="nil"/>
              <w:left w:val="nil"/>
              <w:bottom w:val="single" w:sz="4" w:space="0" w:color="auto"/>
              <w:right w:val="single" w:sz="4" w:space="0" w:color="auto"/>
            </w:tcBorders>
            <w:shd w:val="clear" w:color="auto" w:fill="auto"/>
            <w:noWrap/>
            <w:vAlign w:val="bottom"/>
            <w:hideMark/>
          </w:tcPr>
          <w:p w14:paraId="7AF568D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436F9B14"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0E3EF343"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27</w:t>
            </w:r>
          </w:p>
        </w:tc>
        <w:tc>
          <w:tcPr>
            <w:tcW w:w="1167" w:type="dxa"/>
            <w:tcBorders>
              <w:top w:val="nil"/>
              <w:left w:val="nil"/>
              <w:bottom w:val="single" w:sz="4" w:space="0" w:color="auto"/>
              <w:right w:val="single" w:sz="4" w:space="0" w:color="auto"/>
            </w:tcBorders>
            <w:shd w:val="clear" w:color="auto" w:fill="auto"/>
            <w:noWrap/>
            <w:vAlign w:val="bottom"/>
            <w:hideMark/>
          </w:tcPr>
          <w:p w14:paraId="200709D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X0506</w:t>
            </w:r>
          </w:p>
        </w:tc>
        <w:tc>
          <w:tcPr>
            <w:tcW w:w="1330" w:type="dxa"/>
            <w:tcBorders>
              <w:top w:val="nil"/>
              <w:left w:val="nil"/>
              <w:bottom w:val="single" w:sz="4" w:space="0" w:color="auto"/>
              <w:right w:val="single" w:sz="4" w:space="0" w:color="auto"/>
            </w:tcBorders>
            <w:shd w:val="clear" w:color="auto" w:fill="auto"/>
            <w:noWrap/>
            <w:vAlign w:val="bottom"/>
            <w:hideMark/>
          </w:tcPr>
          <w:p w14:paraId="49112EE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0506</w:t>
            </w:r>
          </w:p>
        </w:tc>
        <w:tc>
          <w:tcPr>
            <w:tcW w:w="1516" w:type="dxa"/>
            <w:tcBorders>
              <w:top w:val="nil"/>
              <w:left w:val="nil"/>
              <w:bottom w:val="single" w:sz="4" w:space="0" w:color="auto"/>
              <w:right w:val="single" w:sz="4" w:space="0" w:color="auto"/>
            </w:tcBorders>
            <w:shd w:val="clear" w:color="auto" w:fill="auto"/>
            <w:noWrap/>
            <w:vAlign w:val="bottom"/>
            <w:hideMark/>
          </w:tcPr>
          <w:p w14:paraId="334258A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134F994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6FB7B20C"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5410.895</w:t>
            </w:r>
          </w:p>
        </w:tc>
        <w:tc>
          <w:tcPr>
            <w:tcW w:w="1214" w:type="dxa"/>
            <w:tcBorders>
              <w:top w:val="nil"/>
              <w:left w:val="nil"/>
              <w:bottom w:val="single" w:sz="4" w:space="0" w:color="auto"/>
              <w:right w:val="single" w:sz="4" w:space="0" w:color="auto"/>
            </w:tcBorders>
            <w:shd w:val="clear" w:color="auto" w:fill="auto"/>
            <w:noWrap/>
            <w:vAlign w:val="bottom"/>
            <w:hideMark/>
          </w:tcPr>
          <w:p w14:paraId="7536693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48E41F16"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B9D3358"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28</w:t>
            </w:r>
          </w:p>
        </w:tc>
        <w:tc>
          <w:tcPr>
            <w:tcW w:w="1167" w:type="dxa"/>
            <w:tcBorders>
              <w:top w:val="nil"/>
              <w:left w:val="nil"/>
              <w:bottom w:val="single" w:sz="4" w:space="0" w:color="auto"/>
              <w:right w:val="single" w:sz="4" w:space="0" w:color="auto"/>
            </w:tcBorders>
            <w:shd w:val="clear" w:color="auto" w:fill="auto"/>
            <w:noWrap/>
            <w:vAlign w:val="bottom"/>
            <w:hideMark/>
          </w:tcPr>
          <w:p w14:paraId="48C7921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X0510</w:t>
            </w:r>
          </w:p>
        </w:tc>
        <w:tc>
          <w:tcPr>
            <w:tcW w:w="1330" w:type="dxa"/>
            <w:tcBorders>
              <w:top w:val="nil"/>
              <w:left w:val="nil"/>
              <w:bottom w:val="single" w:sz="4" w:space="0" w:color="auto"/>
              <w:right w:val="single" w:sz="4" w:space="0" w:color="auto"/>
            </w:tcBorders>
            <w:shd w:val="clear" w:color="auto" w:fill="auto"/>
            <w:noWrap/>
            <w:vAlign w:val="bottom"/>
            <w:hideMark/>
          </w:tcPr>
          <w:p w14:paraId="2B3C04A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0510</w:t>
            </w:r>
          </w:p>
        </w:tc>
        <w:tc>
          <w:tcPr>
            <w:tcW w:w="1516" w:type="dxa"/>
            <w:tcBorders>
              <w:top w:val="nil"/>
              <w:left w:val="nil"/>
              <w:bottom w:val="single" w:sz="4" w:space="0" w:color="auto"/>
              <w:right w:val="single" w:sz="4" w:space="0" w:color="auto"/>
            </w:tcBorders>
            <w:shd w:val="clear" w:color="auto" w:fill="auto"/>
            <w:noWrap/>
            <w:vAlign w:val="bottom"/>
            <w:hideMark/>
          </w:tcPr>
          <w:p w14:paraId="388C1A8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71E31B1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30931DF8"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5589.655</w:t>
            </w:r>
          </w:p>
        </w:tc>
        <w:tc>
          <w:tcPr>
            <w:tcW w:w="1214" w:type="dxa"/>
            <w:tcBorders>
              <w:top w:val="nil"/>
              <w:left w:val="nil"/>
              <w:bottom w:val="single" w:sz="4" w:space="0" w:color="auto"/>
              <w:right w:val="single" w:sz="4" w:space="0" w:color="auto"/>
            </w:tcBorders>
            <w:shd w:val="clear" w:color="auto" w:fill="auto"/>
            <w:noWrap/>
            <w:vAlign w:val="bottom"/>
            <w:hideMark/>
          </w:tcPr>
          <w:p w14:paraId="16F17A0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3856C202"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72896B14"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29</w:t>
            </w:r>
          </w:p>
        </w:tc>
        <w:tc>
          <w:tcPr>
            <w:tcW w:w="1167" w:type="dxa"/>
            <w:tcBorders>
              <w:top w:val="nil"/>
              <w:left w:val="nil"/>
              <w:bottom w:val="single" w:sz="4" w:space="0" w:color="auto"/>
              <w:right w:val="single" w:sz="4" w:space="0" w:color="auto"/>
            </w:tcBorders>
            <w:shd w:val="clear" w:color="auto" w:fill="auto"/>
            <w:noWrap/>
            <w:vAlign w:val="bottom"/>
            <w:hideMark/>
          </w:tcPr>
          <w:p w14:paraId="1CDDC12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X0601</w:t>
            </w:r>
          </w:p>
        </w:tc>
        <w:tc>
          <w:tcPr>
            <w:tcW w:w="1330" w:type="dxa"/>
            <w:tcBorders>
              <w:top w:val="nil"/>
              <w:left w:val="nil"/>
              <w:bottom w:val="single" w:sz="4" w:space="0" w:color="auto"/>
              <w:right w:val="single" w:sz="4" w:space="0" w:color="auto"/>
            </w:tcBorders>
            <w:shd w:val="clear" w:color="auto" w:fill="auto"/>
            <w:noWrap/>
            <w:vAlign w:val="bottom"/>
            <w:hideMark/>
          </w:tcPr>
          <w:p w14:paraId="024885D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0601</w:t>
            </w:r>
          </w:p>
        </w:tc>
        <w:tc>
          <w:tcPr>
            <w:tcW w:w="1516" w:type="dxa"/>
            <w:tcBorders>
              <w:top w:val="nil"/>
              <w:left w:val="nil"/>
              <w:bottom w:val="single" w:sz="4" w:space="0" w:color="auto"/>
              <w:right w:val="single" w:sz="4" w:space="0" w:color="auto"/>
            </w:tcBorders>
            <w:shd w:val="clear" w:color="auto" w:fill="auto"/>
            <w:noWrap/>
            <w:vAlign w:val="bottom"/>
            <w:hideMark/>
          </w:tcPr>
          <w:p w14:paraId="334315D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2FA9D4A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21505C65"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6340.77</w:t>
            </w:r>
          </w:p>
        </w:tc>
        <w:tc>
          <w:tcPr>
            <w:tcW w:w="1214" w:type="dxa"/>
            <w:tcBorders>
              <w:top w:val="nil"/>
              <w:left w:val="nil"/>
              <w:bottom w:val="single" w:sz="4" w:space="0" w:color="auto"/>
              <w:right w:val="single" w:sz="4" w:space="0" w:color="auto"/>
            </w:tcBorders>
            <w:shd w:val="clear" w:color="auto" w:fill="auto"/>
            <w:noWrap/>
            <w:vAlign w:val="bottom"/>
            <w:hideMark/>
          </w:tcPr>
          <w:p w14:paraId="22F551F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40D1F6E4"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735D8690"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30</w:t>
            </w:r>
          </w:p>
        </w:tc>
        <w:tc>
          <w:tcPr>
            <w:tcW w:w="1167" w:type="dxa"/>
            <w:tcBorders>
              <w:top w:val="nil"/>
              <w:left w:val="nil"/>
              <w:bottom w:val="single" w:sz="4" w:space="0" w:color="auto"/>
              <w:right w:val="single" w:sz="4" w:space="0" w:color="auto"/>
            </w:tcBorders>
            <w:shd w:val="clear" w:color="auto" w:fill="auto"/>
            <w:noWrap/>
            <w:vAlign w:val="bottom"/>
            <w:hideMark/>
          </w:tcPr>
          <w:p w14:paraId="6600393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X0603</w:t>
            </w:r>
          </w:p>
        </w:tc>
        <w:tc>
          <w:tcPr>
            <w:tcW w:w="1330" w:type="dxa"/>
            <w:tcBorders>
              <w:top w:val="nil"/>
              <w:left w:val="nil"/>
              <w:bottom w:val="single" w:sz="4" w:space="0" w:color="auto"/>
              <w:right w:val="single" w:sz="4" w:space="0" w:color="auto"/>
            </w:tcBorders>
            <w:shd w:val="clear" w:color="auto" w:fill="auto"/>
            <w:noWrap/>
            <w:vAlign w:val="bottom"/>
            <w:hideMark/>
          </w:tcPr>
          <w:p w14:paraId="31A023B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0603</w:t>
            </w:r>
          </w:p>
        </w:tc>
        <w:tc>
          <w:tcPr>
            <w:tcW w:w="1516" w:type="dxa"/>
            <w:tcBorders>
              <w:top w:val="nil"/>
              <w:left w:val="nil"/>
              <w:bottom w:val="single" w:sz="4" w:space="0" w:color="auto"/>
              <w:right w:val="single" w:sz="4" w:space="0" w:color="auto"/>
            </w:tcBorders>
            <w:shd w:val="clear" w:color="auto" w:fill="auto"/>
            <w:noWrap/>
            <w:vAlign w:val="bottom"/>
            <w:hideMark/>
          </w:tcPr>
          <w:p w14:paraId="6787CFF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604138E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4131B6E9"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6856.37</w:t>
            </w:r>
          </w:p>
        </w:tc>
        <w:tc>
          <w:tcPr>
            <w:tcW w:w="1214" w:type="dxa"/>
            <w:tcBorders>
              <w:top w:val="nil"/>
              <w:left w:val="nil"/>
              <w:bottom w:val="single" w:sz="4" w:space="0" w:color="auto"/>
              <w:right w:val="single" w:sz="4" w:space="0" w:color="auto"/>
            </w:tcBorders>
            <w:shd w:val="clear" w:color="auto" w:fill="auto"/>
            <w:noWrap/>
            <w:vAlign w:val="bottom"/>
            <w:hideMark/>
          </w:tcPr>
          <w:p w14:paraId="2B42E82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00EB1442"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51F95BE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31</w:t>
            </w:r>
          </w:p>
        </w:tc>
        <w:tc>
          <w:tcPr>
            <w:tcW w:w="1167" w:type="dxa"/>
            <w:tcBorders>
              <w:top w:val="nil"/>
              <w:left w:val="nil"/>
              <w:bottom w:val="single" w:sz="4" w:space="0" w:color="auto"/>
              <w:right w:val="single" w:sz="4" w:space="0" w:color="auto"/>
            </w:tcBorders>
            <w:shd w:val="clear" w:color="auto" w:fill="auto"/>
            <w:noWrap/>
            <w:vAlign w:val="bottom"/>
            <w:hideMark/>
          </w:tcPr>
          <w:p w14:paraId="6648576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X0701</w:t>
            </w:r>
          </w:p>
        </w:tc>
        <w:tc>
          <w:tcPr>
            <w:tcW w:w="1330" w:type="dxa"/>
            <w:tcBorders>
              <w:top w:val="nil"/>
              <w:left w:val="nil"/>
              <w:bottom w:val="single" w:sz="4" w:space="0" w:color="auto"/>
              <w:right w:val="single" w:sz="4" w:space="0" w:color="auto"/>
            </w:tcBorders>
            <w:shd w:val="clear" w:color="auto" w:fill="auto"/>
            <w:noWrap/>
            <w:vAlign w:val="bottom"/>
            <w:hideMark/>
          </w:tcPr>
          <w:p w14:paraId="004F09F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0701</w:t>
            </w:r>
          </w:p>
        </w:tc>
        <w:tc>
          <w:tcPr>
            <w:tcW w:w="1516" w:type="dxa"/>
            <w:tcBorders>
              <w:top w:val="nil"/>
              <w:left w:val="nil"/>
              <w:bottom w:val="single" w:sz="4" w:space="0" w:color="auto"/>
              <w:right w:val="single" w:sz="4" w:space="0" w:color="auto"/>
            </w:tcBorders>
            <w:shd w:val="clear" w:color="auto" w:fill="auto"/>
            <w:noWrap/>
            <w:vAlign w:val="bottom"/>
            <w:hideMark/>
          </w:tcPr>
          <w:p w14:paraId="733E8EB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41F4F21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6CF86A31"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8134.603</w:t>
            </w:r>
          </w:p>
        </w:tc>
        <w:tc>
          <w:tcPr>
            <w:tcW w:w="1214" w:type="dxa"/>
            <w:tcBorders>
              <w:top w:val="nil"/>
              <w:left w:val="nil"/>
              <w:bottom w:val="single" w:sz="4" w:space="0" w:color="auto"/>
              <w:right w:val="single" w:sz="4" w:space="0" w:color="auto"/>
            </w:tcBorders>
            <w:shd w:val="clear" w:color="auto" w:fill="auto"/>
            <w:noWrap/>
            <w:vAlign w:val="bottom"/>
            <w:hideMark/>
          </w:tcPr>
          <w:p w14:paraId="110ED41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268519AA"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5574C74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32</w:t>
            </w:r>
          </w:p>
        </w:tc>
        <w:tc>
          <w:tcPr>
            <w:tcW w:w="1167" w:type="dxa"/>
            <w:tcBorders>
              <w:top w:val="nil"/>
              <w:left w:val="nil"/>
              <w:bottom w:val="single" w:sz="4" w:space="0" w:color="auto"/>
              <w:right w:val="single" w:sz="4" w:space="0" w:color="auto"/>
            </w:tcBorders>
            <w:shd w:val="clear" w:color="auto" w:fill="auto"/>
            <w:noWrap/>
            <w:vAlign w:val="bottom"/>
            <w:hideMark/>
          </w:tcPr>
          <w:p w14:paraId="7C0E859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X0703</w:t>
            </w:r>
          </w:p>
        </w:tc>
        <w:tc>
          <w:tcPr>
            <w:tcW w:w="1330" w:type="dxa"/>
            <w:tcBorders>
              <w:top w:val="nil"/>
              <w:left w:val="nil"/>
              <w:bottom w:val="single" w:sz="4" w:space="0" w:color="auto"/>
              <w:right w:val="single" w:sz="4" w:space="0" w:color="auto"/>
            </w:tcBorders>
            <w:shd w:val="clear" w:color="auto" w:fill="auto"/>
            <w:noWrap/>
            <w:vAlign w:val="bottom"/>
            <w:hideMark/>
          </w:tcPr>
          <w:p w14:paraId="542845D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0703</w:t>
            </w:r>
          </w:p>
        </w:tc>
        <w:tc>
          <w:tcPr>
            <w:tcW w:w="1516" w:type="dxa"/>
            <w:tcBorders>
              <w:top w:val="nil"/>
              <w:left w:val="nil"/>
              <w:bottom w:val="single" w:sz="4" w:space="0" w:color="auto"/>
              <w:right w:val="single" w:sz="4" w:space="0" w:color="auto"/>
            </w:tcBorders>
            <w:shd w:val="clear" w:color="auto" w:fill="auto"/>
            <w:noWrap/>
            <w:vAlign w:val="bottom"/>
            <w:hideMark/>
          </w:tcPr>
          <w:p w14:paraId="280BAA9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629CFF4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3BFA5A7A"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8263.603</w:t>
            </w:r>
          </w:p>
        </w:tc>
        <w:tc>
          <w:tcPr>
            <w:tcW w:w="1214" w:type="dxa"/>
            <w:tcBorders>
              <w:top w:val="nil"/>
              <w:left w:val="nil"/>
              <w:bottom w:val="single" w:sz="4" w:space="0" w:color="auto"/>
              <w:right w:val="single" w:sz="4" w:space="0" w:color="auto"/>
            </w:tcBorders>
            <w:shd w:val="clear" w:color="auto" w:fill="auto"/>
            <w:noWrap/>
            <w:vAlign w:val="bottom"/>
            <w:hideMark/>
          </w:tcPr>
          <w:p w14:paraId="0E6DD4B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483CDC06"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5B364B4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33</w:t>
            </w:r>
          </w:p>
        </w:tc>
        <w:tc>
          <w:tcPr>
            <w:tcW w:w="1167" w:type="dxa"/>
            <w:tcBorders>
              <w:top w:val="nil"/>
              <w:left w:val="nil"/>
              <w:bottom w:val="single" w:sz="4" w:space="0" w:color="auto"/>
              <w:right w:val="single" w:sz="4" w:space="0" w:color="auto"/>
            </w:tcBorders>
            <w:shd w:val="clear" w:color="auto" w:fill="auto"/>
            <w:noWrap/>
            <w:vAlign w:val="bottom"/>
            <w:hideMark/>
          </w:tcPr>
          <w:p w14:paraId="4CF399D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S0508</w:t>
            </w:r>
          </w:p>
        </w:tc>
        <w:tc>
          <w:tcPr>
            <w:tcW w:w="1330" w:type="dxa"/>
            <w:tcBorders>
              <w:top w:val="nil"/>
              <w:left w:val="nil"/>
              <w:bottom w:val="single" w:sz="4" w:space="0" w:color="auto"/>
              <w:right w:val="single" w:sz="4" w:space="0" w:color="auto"/>
            </w:tcBorders>
            <w:shd w:val="clear" w:color="auto" w:fill="auto"/>
            <w:noWrap/>
            <w:vAlign w:val="bottom"/>
            <w:hideMark/>
          </w:tcPr>
          <w:p w14:paraId="3860E6C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0508</w:t>
            </w:r>
          </w:p>
        </w:tc>
        <w:tc>
          <w:tcPr>
            <w:tcW w:w="1516" w:type="dxa"/>
            <w:tcBorders>
              <w:top w:val="nil"/>
              <w:left w:val="nil"/>
              <w:bottom w:val="single" w:sz="4" w:space="0" w:color="auto"/>
              <w:right w:val="single" w:sz="4" w:space="0" w:color="auto"/>
            </w:tcBorders>
            <w:shd w:val="clear" w:color="auto" w:fill="auto"/>
            <w:noWrap/>
            <w:vAlign w:val="bottom"/>
            <w:hideMark/>
          </w:tcPr>
          <w:p w14:paraId="78814F4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05020702</w:t>
            </w:r>
          </w:p>
        </w:tc>
        <w:tc>
          <w:tcPr>
            <w:tcW w:w="838" w:type="dxa"/>
            <w:tcBorders>
              <w:top w:val="nil"/>
              <w:left w:val="nil"/>
              <w:bottom w:val="single" w:sz="4" w:space="0" w:color="auto"/>
              <w:right w:val="single" w:sz="4" w:space="0" w:color="auto"/>
            </w:tcBorders>
            <w:shd w:val="clear" w:color="auto" w:fill="auto"/>
            <w:noWrap/>
            <w:vAlign w:val="bottom"/>
            <w:hideMark/>
          </w:tcPr>
          <w:p w14:paraId="13CC515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2058F63C"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5889.124</w:t>
            </w:r>
          </w:p>
        </w:tc>
        <w:tc>
          <w:tcPr>
            <w:tcW w:w="1214" w:type="dxa"/>
            <w:tcBorders>
              <w:top w:val="nil"/>
              <w:left w:val="nil"/>
              <w:bottom w:val="single" w:sz="4" w:space="0" w:color="auto"/>
              <w:right w:val="single" w:sz="4" w:space="0" w:color="auto"/>
            </w:tcBorders>
            <w:shd w:val="clear" w:color="auto" w:fill="auto"/>
            <w:noWrap/>
            <w:vAlign w:val="bottom"/>
            <w:hideMark/>
          </w:tcPr>
          <w:p w14:paraId="0FEB12C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4CD2E433"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1D1A9B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34</w:t>
            </w:r>
          </w:p>
        </w:tc>
        <w:tc>
          <w:tcPr>
            <w:tcW w:w="1167" w:type="dxa"/>
            <w:tcBorders>
              <w:top w:val="nil"/>
              <w:left w:val="nil"/>
              <w:bottom w:val="single" w:sz="4" w:space="0" w:color="auto"/>
              <w:right w:val="single" w:sz="4" w:space="0" w:color="auto"/>
            </w:tcBorders>
            <w:shd w:val="clear" w:color="auto" w:fill="auto"/>
            <w:noWrap/>
            <w:vAlign w:val="bottom"/>
            <w:hideMark/>
          </w:tcPr>
          <w:p w14:paraId="4367F17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S0602</w:t>
            </w:r>
          </w:p>
        </w:tc>
        <w:tc>
          <w:tcPr>
            <w:tcW w:w="1330" w:type="dxa"/>
            <w:tcBorders>
              <w:top w:val="nil"/>
              <w:left w:val="nil"/>
              <w:bottom w:val="single" w:sz="4" w:space="0" w:color="auto"/>
              <w:right w:val="single" w:sz="4" w:space="0" w:color="auto"/>
            </w:tcBorders>
            <w:shd w:val="clear" w:color="auto" w:fill="auto"/>
            <w:noWrap/>
            <w:vAlign w:val="bottom"/>
            <w:hideMark/>
          </w:tcPr>
          <w:p w14:paraId="05A87B3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0602</w:t>
            </w:r>
          </w:p>
        </w:tc>
        <w:tc>
          <w:tcPr>
            <w:tcW w:w="1516" w:type="dxa"/>
            <w:tcBorders>
              <w:top w:val="nil"/>
              <w:left w:val="nil"/>
              <w:bottom w:val="single" w:sz="4" w:space="0" w:color="auto"/>
              <w:right w:val="single" w:sz="4" w:space="0" w:color="auto"/>
            </w:tcBorders>
            <w:shd w:val="clear" w:color="auto" w:fill="auto"/>
            <w:noWrap/>
            <w:vAlign w:val="bottom"/>
            <w:hideMark/>
          </w:tcPr>
          <w:p w14:paraId="2B8AC96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065DAD5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52CFC788"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6464.774</w:t>
            </w:r>
          </w:p>
        </w:tc>
        <w:tc>
          <w:tcPr>
            <w:tcW w:w="1214" w:type="dxa"/>
            <w:tcBorders>
              <w:top w:val="nil"/>
              <w:left w:val="nil"/>
              <w:bottom w:val="single" w:sz="4" w:space="0" w:color="auto"/>
              <w:right w:val="single" w:sz="4" w:space="0" w:color="auto"/>
            </w:tcBorders>
            <w:shd w:val="clear" w:color="auto" w:fill="auto"/>
            <w:noWrap/>
            <w:vAlign w:val="bottom"/>
            <w:hideMark/>
          </w:tcPr>
          <w:p w14:paraId="08269FF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00A9FA9A"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518957D6"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35</w:t>
            </w:r>
          </w:p>
        </w:tc>
        <w:tc>
          <w:tcPr>
            <w:tcW w:w="1167" w:type="dxa"/>
            <w:tcBorders>
              <w:top w:val="nil"/>
              <w:left w:val="nil"/>
              <w:bottom w:val="single" w:sz="4" w:space="0" w:color="auto"/>
              <w:right w:val="single" w:sz="4" w:space="0" w:color="auto"/>
            </w:tcBorders>
            <w:shd w:val="clear" w:color="auto" w:fill="auto"/>
            <w:noWrap/>
            <w:vAlign w:val="bottom"/>
            <w:hideMark/>
          </w:tcPr>
          <w:p w14:paraId="1CFB886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S0604</w:t>
            </w:r>
          </w:p>
        </w:tc>
        <w:tc>
          <w:tcPr>
            <w:tcW w:w="1330" w:type="dxa"/>
            <w:tcBorders>
              <w:top w:val="nil"/>
              <w:left w:val="nil"/>
              <w:bottom w:val="single" w:sz="4" w:space="0" w:color="auto"/>
              <w:right w:val="single" w:sz="4" w:space="0" w:color="auto"/>
            </w:tcBorders>
            <w:shd w:val="clear" w:color="auto" w:fill="auto"/>
            <w:noWrap/>
            <w:vAlign w:val="bottom"/>
            <w:hideMark/>
          </w:tcPr>
          <w:p w14:paraId="78ABD0B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0604</w:t>
            </w:r>
          </w:p>
        </w:tc>
        <w:tc>
          <w:tcPr>
            <w:tcW w:w="1516" w:type="dxa"/>
            <w:tcBorders>
              <w:top w:val="nil"/>
              <w:left w:val="nil"/>
              <w:bottom w:val="single" w:sz="4" w:space="0" w:color="auto"/>
              <w:right w:val="single" w:sz="4" w:space="0" w:color="auto"/>
            </w:tcBorders>
            <w:shd w:val="clear" w:color="auto" w:fill="auto"/>
            <w:noWrap/>
            <w:vAlign w:val="bottom"/>
            <w:hideMark/>
          </w:tcPr>
          <w:p w14:paraId="7272263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2031C97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310A3225"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7162.374</w:t>
            </w:r>
          </w:p>
        </w:tc>
        <w:tc>
          <w:tcPr>
            <w:tcW w:w="1214" w:type="dxa"/>
            <w:tcBorders>
              <w:top w:val="nil"/>
              <w:left w:val="nil"/>
              <w:bottom w:val="single" w:sz="4" w:space="0" w:color="auto"/>
              <w:right w:val="single" w:sz="4" w:space="0" w:color="auto"/>
            </w:tcBorders>
            <w:shd w:val="clear" w:color="auto" w:fill="auto"/>
            <w:noWrap/>
            <w:vAlign w:val="bottom"/>
            <w:hideMark/>
          </w:tcPr>
          <w:p w14:paraId="6F32887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1D889252"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13FF906F"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36</w:t>
            </w:r>
          </w:p>
        </w:tc>
        <w:tc>
          <w:tcPr>
            <w:tcW w:w="1167" w:type="dxa"/>
            <w:tcBorders>
              <w:top w:val="nil"/>
              <w:left w:val="nil"/>
              <w:bottom w:val="single" w:sz="4" w:space="0" w:color="auto"/>
              <w:right w:val="single" w:sz="4" w:space="0" w:color="auto"/>
            </w:tcBorders>
            <w:shd w:val="clear" w:color="auto" w:fill="auto"/>
            <w:noWrap/>
            <w:vAlign w:val="bottom"/>
            <w:hideMark/>
          </w:tcPr>
          <w:p w14:paraId="4E54A56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S0704</w:t>
            </w:r>
          </w:p>
        </w:tc>
        <w:tc>
          <w:tcPr>
            <w:tcW w:w="1330" w:type="dxa"/>
            <w:tcBorders>
              <w:top w:val="nil"/>
              <w:left w:val="nil"/>
              <w:bottom w:val="single" w:sz="4" w:space="0" w:color="auto"/>
              <w:right w:val="single" w:sz="4" w:space="0" w:color="auto"/>
            </w:tcBorders>
            <w:shd w:val="clear" w:color="auto" w:fill="auto"/>
            <w:noWrap/>
            <w:vAlign w:val="bottom"/>
            <w:hideMark/>
          </w:tcPr>
          <w:p w14:paraId="205B274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0704</w:t>
            </w:r>
          </w:p>
        </w:tc>
        <w:tc>
          <w:tcPr>
            <w:tcW w:w="1516" w:type="dxa"/>
            <w:tcBorders>
              <w:top w:val="nil"/>
              <w:left w:val="nil"/>
              <w:bottom w:val="single" w:sz="4" w:space="0" w:color="auto"/>
              <w:right w:val="single" w:sz="4" w:space="0" w:color="auto"/>
            </w:tcBorders>
            <w:shd w:val="clear" w:color="auto" w:fill="auto"/>
            <w:noWrap/>
            <w:vAlign w:val="bottom"/>
            <w:hideMark/>
          </w:tcPr>
          <w:p w14:paraId="63FF3E9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520FFDB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4A863D49"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8114.704</w:t>
            </w:r>
          </w:p>
        </w:tc>
        <w:tc>
          <w:tcPr>
            <w:tcW w:w="1214" w:type="dxa"/>
            <w:tcBorders>
              <w:top w:val="nil"/>
              <w:left w:val="nil"/>
              <w:bottom w:val="single" w:sz="4" w:space="0" w:color="auto"/>
              <w:right w:val="single" w:sz="4" w:space="0" w:color="auto"/>
            </w:tcBorders>
            <w:shd w:val="clear" w:color="auto" w:fill="auto"/>
            <w:noWrap/>
            <w:vAlign w:val="bottom"/>
            <w:hideMark/>
          </w:tcPr>
          <w:p w14:paraId="1AE9FC8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478C3AAC"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1B6202C6"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37</w:t>
            </w:r>
          </w:p>
        </w:tc>
        <w:tc>
          <w:tcPr>
            <w:tcW w:w="1167" w:type="dxa"/>
            <w:tcBorders>
              <w:top w:val="nil"/>
              <w:left w:val="nil"/>
              <w:bottom w:val="single" w:sz="4" w:space="0" w:color="auto"/>
              <w:right w:val="single" w:sz="4" w:space="0" w:color="auto"/>
            </w:tcBorders>
            <w:shd w:val="clear" w:color="auto" w:fill="auto"/>
            <w:noWrap/>
            <w:vAlign w:val="bottom"/>
            <w:hideMark/>
          </w:tcPr>
          <w:p w14:paraId="1A11152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S0702</w:t>
            </w:r>
          </w:p>
        </w:tc>
        <w:tc>
          <w:tcPr>
            <w:tcW w:w="1330" w:type="dxa"/>
            <w:tcBorders>
              <w:top w:val="nil"/>
              <w:left w:val="nil"/>
              <w:bottom w:val="single" w:sz="4" w:space="0" w:color="auto"/>
              <w:right w:val="single" w:sz="4" w:space="0" w:color="auto"/>
            </w:tcBorders>
            <w:shd w:val="clear" w:color="auto" w:fill="auto"/>
            <w:noWrap/>
            <w:vAlign w:val="bottom"/>
            <w:hideMark/>
          </w:tcPr>
          <w:p w14:paraId="1C64A3D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0702</w:t>
            </w:r>
          </w:p>
        </w:tc>
        <w:tc>
          <w:tcPr>
            <w:tcW w:w="1516" w:type="dxa"/>
            <w:tcBorders>
              <w:top w:val="nil"/>
              <w:left w:val="nil"/>
              <w:bottom w:val="single" w:sz="4" w:space="0" w:color="auto"/>
              <w:right w:val="single" w:sz="4" w:space="0" w:color="auto"/>
            </w:tcBorders>
            <w:shd w:val="clear" w:color="auto" w:fill="auto"/>
            <w:noWrap/>
            <w:vAlign w:val="bottom"/>
            <w:hideMark/>
          </w:tcPr>
          <w:p w14:paraId="5BEDB3C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49161F1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70B2F092"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8243.704</w:t>
            </w:r>
          </w:p>
        </w:tc>
        <w:tc>
          <w:tcPr>
            <w:tcW w:w="1214" w:type="dxa"/>
            <w:tcBorders>
              <w:top w:val="nil"/>
              <w:left w:val="nil"/>
              <w:bottom w:val="single" w:sz="4" w:space="0" w:color="auto"/>
              <w:right w:val="single" w:sz="4" w:space="0" w:color="auto"/>
            </w:tcBorders>
            <w:shd w:val="clear" w:color="auto" w:fill="auto"/>
            <w:noWrap/>
            <w:vAlign w:val="bottom"/>
            <w:hideMark/>
          </w:tcPr>
          <w:p w14:paraId="1BC3F49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3B15D070"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9B3BA30"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38</w:t>
            </w:r>
          </w:p>
        </w:tc>
        <w:tc>
          <w:tcPr>
            <w:tcW w:w="1167" w:type="dxa"/>
            <w:tcBorders>
              <w:top w:val="nil"/>
              <w:left w:val="nil"/>
              <w:bottom w:val="single" w:sz="4" w:space="0" w:color="auto"/>
              <w:right w:val="single" w:sz="4" w:space="0" w:color="auto"/>
            </w:tcBorders>
            <w:shd w:val="clear" w:color="auto" w:fill="auto"/>
            <w:noWrap/>
            <w:vAlign w:val="bottom"/>
            <w:hideMark/>
          </w:tcPr>
          <w:p w14:paraId="2EFABE3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X0705</w:t>
            </w:r>
          </w:p>
        </w:tc>
        <w:tc>
          <w:tcPr>
            <w:tcW w:w="1330" w:type="dxa"/>
            <w:tcBorders>
              <w:top w:val="nil"/>
              <w:left w:val="nil"/>
              <w:bottom w:val="single" w:sz="4" w:space="0" w:color="auto"/>
              <w:right w:val="single" w:sz="4" w:space="0" w:color="auto"/>
            </w:tcBorders>
            <w:shd w:val="clear" w:color="auto" w:fill="auto"/>
            <w:noWrap/>
            <w:vAlign w:val="bottom"/>
            <w:hideMark/>
          </w:tcPr>
          <w:p w14:paraId="6461458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0705</w:t>
            </w:r>
          </w:p>
        </w:tc>
        <w:tc>
          <w:tcPr>
            <w:tcW w:w="1516" w:type="dxa"/>
            <w:tcBorders>
              <w:top w:val="nil"/>
              <w:left w:val="nil"/>
              <w:bottom w:val="single" w:sz="4" w:space="0" w:color="auto"/>
              <w:right w:val="single" w:sz="4" w:space="0" w:color="auto"/>
            </w:tcBorders>
            <w:shd w:val="clear" w:color="auto" w:fill="auto"/>
            <w:noWrap/>
            <w:vAlign w:val="bottom"/>
            <w:hideMark/>
          </w:tcPr>
          <w:p w14:paraId="02B6748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07010703</w:t>
            </w:r>
          </w:p>
        </w:tc>
        <w:tc>
          <w:tcPr>
            <w:tcW w:w="838" w:type="dxa"/>
            <w:tcBorders>
              <w:top w:val="nil"/>
              <w:left w:val="nil"/>
              <w:bottom w:val="single" w:sz="4" w:space="0" w:color="auto"/>
              <w:right w:val="single" w:sz="4" w:space="0" w:color="auto"/>
            </w:tcBorders>
            <w:shd w:val="clear" w:color="auto" w:fill="auto"/>
            <w:noWrap/>
            <w:vAlign w:val="bottom"/>
            <w:hideMark/>
          </w:tcPr>
          <w:p w14:paraId="2CA09F3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29087106"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8406.723</w:t>
            </w:r>
          </w:p>
        </w:tc>
        <w:tc>
          <w:tcPr>
            <w:tcW w:w="1214" w:type="dxa"/>
            <w:tcBorders>
              <w:top w:val="nil"/>
              <w:left w:val="nil"/>
              <w:bottom w:val="single" w:sz="4" w:space="0" w:color="auto"/>
              <w:right w:val="single" w:sz="4" w:space="0" w:color="auto"/>
            </w:tcBorders>
            <w:shd w:val="clear" w:color="auto" w:fill="auto"/>
            <w:noWrap/>
            <w:vAlign w:val="bottom"/>
            <w:hideMark/>
          </w:tcPr>
          <w:p w14:paraId="43E4C99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6D09AA3F"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4EEA2FD4"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39</w:t>
            </w:r>
          </w:p>
        </w:tc>
        <w:tc>
          <w:tcPr>
            <w:tcW w:w="1167" w:type="dxa"/>
            <w:tcBorders>
              <w:top w:val="nil"/>
              <w:left w:val="nil"/>
              <w:bottom w:val="single" w:sz="4" w:space="0" w:color="auto"/>
              <w:right w:val="single" w:sz="4" w:space="0" w:color="auto"/>
            </w:tcBorders>
            <w:shd w:val="clear" w:color="auto" w:fill="auto"/>
            <w:noWrap/>
            <w:vAlign w:val="bottom"/>
            <w:hideMark/>
          </w:tcPr>
          <w:p w14:paraId="0939BB6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S0710</w:t>
            </w:r>
          </w:p>
        </w:tc>
        <w:tc>
          <w:tcPr>
            <w:tcW w:w="1330" w:type="dxa"/>
            <w:tcBorders>
              <w:top w:val="nil"/>
              <w:left w:val="nil"/>
              <w:bottom w:val="single" w:sz="4" w:space="0" w:color="auto"/>
              <w:right w:val="single" w:sz="4" w:space="0" w:color="auto"/>
            </w:tcBorders>
            <w:shd w:val="clear" w:color="auto" w:fill="auto"/>
            <w:noWrap/>
            <w:vAlign w:val="bottom"/>
            <w:hideMark/>
          </w:tcPr>
          <w:p w14:paraId="06D5FFC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0710</w:t>
            </w:r>
          </w:p>
        </w:tc>
        <w:tc>
          <w:tcPr>
            <w:tcW w:w="1516" w:type="dxa"/>
            <w:tcBorders>
              <w:top w:val="nil"/>
              <w:left w:val="nil"/>
              <w:bottom w:val="single" w:sz="4" w:space="0" w:color="auto"/>
              <w:right w:val="single" w:sz="4" w:space="0" w:color="auto"/>
            </w:tcBorders>
            <w:shd w:val="clear" w:color="auto" w:fill="auto"/>
            <w:noWrap/>
            <w:vAlign w:val="bottom"/>
            <w:hideMark/>
          </w:tcPr>
          <w:p w14:paraId="5AC368F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07020712</w:t>
            </w:r>
          </w:p>
        </w:tc>
        <w:tc>
          <w:tcPr>
            <w:tcW w:w="838" w:type="dxa"/>
            <w:tcBorders>
              <w:top w:val="nil"/>
              <w:left w:val="nil"/>
              <w:bottom w:val="single" w:sz="4" w:space="0" w:color="auto"/>
              <w:right w:val="single" w:sz="4" w:space="0" w:color="auto"/>
            </w:tcBorders>
            <w:shd w:val="clear" w:color="auto" w:fill="auto"/>
            <w:noWrap/>
            <w:vAlign w:val="bottom"/>
            <w:hideMark/>
          </w:tcPr>
          <w:p w14:paraId="159D96A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59A8775A"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8576.184</w:t>
            </w:r>
          </w:p>
        </w:tc>
        <w:tc>
          <w:tcPr>
            <w:tcW w:w="1214" w:type="dxa"/>
            <w:tcBorders>
              <w:top w:val="nil"/>
              <w:left w:val="nil"/>
              <w:bottom w:val="single" w:sz="4" w:space="0" w:color="auto"/>
              <w:right w:val="single" w:sz="4" w:space="0" w:color="auto"/>
            </w:tcBorders>
            <w:shd w:val="clear" w:color="auto" w:fill="auto"/>
            <w:noWrap/>
            <w:vAlign w:val="bottom"/>
            <w:hideMark/>
          </w:tcPr>
          <w:p w14:paraId="2EF7A1D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084D9C5E"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6D5229B"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40</w:t>
            </w:r>
          </w:p>
        </w:tc>
        <w:tc>
          <w:tcPr>
            <w:tcW w:w="1167" w:type="dxa"/>
            <w:tcBorders>
              <w:top w:val="nil"/>
              <w:left w:val="nil"/>
              <w:bottom w:val="single" w:sz="4" w:space="0" w:color="auto"/>
              <w:right w:val="single" w:sz="4" w:space="0" w:color="auto"/>
            </w:tcBorders>
            <w:shd w:val="clear" w:color="auto" w:fill="auto"/>
            <w:noWrap/>
            <w:vAlign w:val="bottom"/>
            <w:hideMark/>
          </w:tcPr>
          <w:p w14:paraId="599D678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X0706</w:t>
            </w:r>
          </w:p>
        </w:tc>
        <w:tc>
          <w:tcPr>
            <w:tcW w:w="1330" w:type="dxa"/>
            <w:tcBorders>
              <w:top w:val="nil"/>
              <w:left w:val="nil"/>
              <w:bottom w:val="single" w:sz="4" w:space="0" w:color="auto"/>
              <w:right w:val="single" w:sz="4" w:space="0" w:color="auto"/>
            </w:tcBorders>
            <w:shd w:val="clear" w:color="auto" w:fill="auto"/>
            <w:noWrap/>
            <w:vAlign w:val="bottom"/>
            <w:hideMark/>
          </w:tcPr>
          <w:p w14:paraId="069A84D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0706</w:t>
            </w:r>
          </w:p>
        </w:tc>
        <w:tc>
          <w:tcPr>
            <w:tcW w:w="1516" w:type="dxa"/>
            <w:tcBorders>
              <w:top w:val="nil"/>
              <w:left w:val="nil"/>
              <w:bottom w:val="single" w:sz="4" w:space="0" w:color="auto"/>
              <w:right w:val="single" w:sz="4" w:space="0" w:color="auto"/>
            </w:tcBorders>
            <w:shd w:val="clear" w:color="auto" w:fill="auto"/>
            <w:noWrap/>
            <w:vAlign w:val="bottom"/>
            <w:hideMark/>
          </w:tcPr>
          <w:p w14:paraId="70E7B05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07031101</w:t>
            </w:r>
          </w:p>
        </w:tc>
        <w:tc>
          <w:tcPr>
            <w:tcW w:w="838" w:type="dxa"/>
            <w:tcBorders>
              <w:top w:val="nil"/>
              <w:left w:val="nil"/>
              <w:bottom w:val="single" w:sz="4" w:space="0" w:color="auto"/>
              <w:right w:val="single" w:sz="4" w:space="0" w:color="auto"/>
            </w:tcBorders>
            <w:shd w:val="clear" w:color="auto" w:fill="auto"/>
            <w:noWrap/>
            <w:vAlign w:val="bottom"/>
            <w:hideMark/>
          </w:tcPr>
          <w:p w14:paraId="0364808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41A27D4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8694.00248</w:t>
            </w:r>
          </w:p>
        </w:tc>
        <w:tc>
          <w:tcPr>
            <w:tcW w:w="1214" w:type="dxa"/>
            <w:tcBorders>
              <w:top w:val="nil"/>
              <w:left w:val="nil"/>
              <w:bottom w:val="single" w:sz="4" w:space="0" w:color="auto"/>
              <w:right w:val="single" w:sz="4" w:space="0" w:color="auto"/>
            </w:tcBorders>
            <w:shd w:val="clear" w:color="auto" w:fill="auto"/>
            <w:noWrap/>
            <w:vAlign w:val="bottom"/>
            <w:hideMark/>
          </w:tcPr>
          <w:p w14:paraId="11ABD66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0AB0569D"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4747F4B"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41</w:t>
            </w:r>
          </w:p>
        </w:tc>
        <w:tc>
          <w:tcPr>
            <w:tcW w:w="1167" w:type="dxa"/>
            <w:tcBorders>
              <w:top w:val="nil"/>
              <w:left w:val="nil"/>
              <w:bottom w:val="single" w:sz="4" w:space="0" w:color="auto"/>
              <w:right w:val="single" w:sz="4" w:space="0" w:color="auto"/>
            </w:tcBorders>
            <w:shd w:val="clear" w:color="auto" w:fill="auto"/>
            <w:noWrap/>
            <w:vAlign w:val="bottom"/>
            <w:hideMark/>
          </w:tcPr>
          <w:p w14:paraId="24441C1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X0714</w:t>
            </w:r>
          </w:p>
        </w:tc>
        <w:tc>
          <w:tcPr>
            <w:tcW w:w="1330" w:type="dxa"/>
            <w:tcBorders>
              <w:top w:val="nil"/>
              <w:left w:val="nil"/>
              <w:bottom w:val="single" w:sz="4" w:space="0" w:color="auto"/>
              <w:right w:val="single" w:sz="4" w:space="0" w:color="auto"/>
            </w:tcBorders>
            <w:shd w:val="clear" w:color="auto" w:fill="auto"/>
            <w:noWrap/>
            <w:vAlign w:val="bottom"/>
            <w:hideMark/>
          </w:tcPr>
          <w:p w14:paraId="63F7636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0714</w:t>
            </w:r>
          </w:p>
        </w:tc>
        <w:tc>
          <w:tcPr>
            <w:tcW w:w="1516" w:type="dxa"/>
            <w:tcBorders>
              <w:top w:val="nil"/>
              <w:left w:val="nil"/>
              <w:bottom w:val="single" w:sz="4" w:space="0" w:color="auto"/>
              <w:right w:val="single" w:sz="4" w:space="0" w:color="auto"/>
            </w:tcBorders>
            <w:shd w:val="clear" w:color="auto" w:fill="auto"/>
            <w:noWrap/>
            <w:vAlign w:val="bottom"/>
            <w:hideMark/>
          </w:tcPr>
          <w:p w14:paraId="24ACF1E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19C83CE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31D6111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9343.80248</w:t>
            </w:r>
          </w:p>
        </w:tc>
        <w:tc>
          <w:tcPr>
            <w:tcW w:w="1214" w:type="dxa"/>
            <w:tcBorders>
              <w:top w:val="nil"/>
              <w:left w:val="nil"/>
              <w:bottom w:val="single" w:sz="4" w:space="0" w:color="auto"/>
              <w:right w:val="single" w:sz="4" w:space="0" w:color="auto"/>
            </w:tcBorders>
            <w:shd w:val="clear" w:color="auto" w:fill="auto"/>
            <w:noWrap/>
            <w:vAlign w:val="bottom"/>
            <w:hideMark/>
          </w:tcPr>
          <w:p w14:paraId="7C5958C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7087F70C"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9F78A0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42</w:t>
            </w:r>
          </w:p>
        </w:tc>
        <w:tc>
          <w:tcPr>
            <w:tcW w:w="1167" w:type="dxa"/>
            <w:tcBorders>
              <w:top w:val="nil"/>
              <w:left w:val="nil"/>
              <w:bottom w:val="single" w:sz="4" w:space="0" w:color="auto"/>
              <w:right w:val="single" w:sz="4" w:space="0" w:color="auto"/>
            </w:tcBorders>
            <w:shd w:val="clear" w:color="auto" w:fill="auto"/>
            <w:noWrap/>
            <w:vAlign w:val="bottom"/>
            <w:hideMark/>
          </w:tcPr>
          <w:p w14:paraId="1877AD0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X0801</w:t>
            </w:r>
          </w:p>
        </w:tc>
        <w:tc>
          <w:tcPr>
            <w:tcW w:w="1330" w:type="dxa"/>
            <w:tcBorders>
              <w:top w:val="nil"/>
              <w:left w:val="nil"/>
              <w:bottom w:val="single" w:sz="4" w:space="0" w:color="auto"/>
              <w:right w:val="single" w:sz="4" w:space="0" w:color="auto"/>
            </w:tcBorders>
            <w:shd w:val="clear" w:color="auto" w:fill="auto"/>
            <w:noWrap/>
            <w:vAlign w:val="bottom"/>
            <w:hideMark/>
          </w:tcPr>
          <w:p w14:paraId="4234AD2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0801</w:t>
            </w:r>
          </w:p>
        </w:tc>
        <w:tc>
          <w:tcPr>
            <w:tcW w:w="1516" w:type="dxa"/>
            <w:tcBorders>
              <w:top w:val="nil"/>
              <w:left w:val="nil"/>
              <w:bottom w:val="single" w:sz="4" w:space="0" w:color="auto"/>
              <w:right w:val="single" w:sz="4" w:space="0" w:color="auto"/>
            </w:tcBorders>
            <w:shd w:val="clear" w:color="auto" w:fill="auto"/>
            <w:noWrap/>
            <w:vAlign w:val="bottom"/>
            <w:hideMark/>
          </w:tcPr>
          <w:p w14:paraId="79E33D9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1DBF42F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4D79E277"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9444.99248</w:t>
            </w:r>
          </w:p>
        </w:tc>
        <w:tc>
          <w:tcPr>
            <w:tcW w:w="1214" w:type="dxa"/>
            <w:tcBorders>
              <w:top w:val="nil"/>
              <w:left w:val="nil"/>
              <w:bottom w:val="single" w:sz="4" w:space="0" w:color="auto"/>
              <w:right w:val="single" w:sz="4" w:space="0" w:color="auto"/>
            </w:tcBorders>
            <w:shd w:val="clear" w:color="auto" w:fill="auto"/>
            <w:noWrap/>
            <w:vAlign w:val="bottom"/>
            <w:hideMark/>
          </w:tcPr>
          <w:p w14:paraId="57F1C10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1B213BE8"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B1D73B5"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43</w:t>
            </w:r>
          </w:p>
        </w:tc>
        <w:tc>
          <w:tcPr>
            <w:tcW w:w="1167" w:type="dxa"/>
            <w:tcBorders>
              <w:top w:val="nil"/>
              <w:left w:val="nil"/>
              <w:bottom w:val="single" w:sz="4" w:space="0" w:color="auto"/>
              <w:right w:val="single" w:sz="4" w:space="0" w:color="auto"/>
            </w:tcBorders>
            <w:shd w:val="clear" w:color="auto" w:fill="auto"/>
            <w:noWrap/>
            <w:vAlign w:val="bottom"/>
            <w:hideMark/>
          </w:tcPr>
          <w:p w14:paraId="23ECB36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X0901</w:t>
            </w:r>
          </w:p>
        </w:tc>
        <w:tc>
          <w:tcPr>
            <w:tcW w:w="1330" w:type="dxa"/>
            <w:tcBorders>
              <w:top w:val="nil"/>
              <w:left w:val="nil"/>
              <w:bottom w:val="single" w:sz="4" w:space="0" w:color="auto"/>
              <w:right w:val="single" w:sz="4" w:space="0" w:color="auto"/>
            </w:tcBorders>
            <w:shd w:val="clear" w:color="auto" w:fill="auto"/>
            <w:noWrap/>
            <w:vAlign w:val="bottom"/>
            <w:hideMark/>
          </w:tcPr>
          <w:p w14:paraId="4AAB6FA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0901</w:t>
            </w:r>
          </w:p>
        </w:tc>
        <w:tc>
          <w:tcPr>
            <w:tcW w:w="1516" w:type="dxa"/>
            <w:tcBorders>
              <w:top w:val="nil"/>
              <w:left w:val="nil"/>
              <w:bottom w:val="single" w:sz="4" w:space="0" w:color="auto"/>
              <w:right w:val="single" w:sz="4" w:space="0" w:color="auto"/>
            </w:tcBorders>
            <w:shd w:val="clear" w:color="auto" w:fill="auto"/>
            <w:noWrap/>
            <w:vAlign w:val="bottom"/>
            <w:hideMark/>
          </w:tcPr>
          <w:p w14:paraId="2DE72F7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19149AE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4686A1D9"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10591.67848</w:t>
            </w:r>
          </w:p>
        </w:tc>
        <w:tc>
          <w:tcPr>
            <w:tcW w:w="1214" w:type="dxa"/>
            <w:tcBorders>
              <w:top w:val="nil"/>
              <w:left w:val="nil"/>
              <w:bottom w:val="single" w:sz="4" w:space="0" w:color="auto"/>
              <w:right w:val="single" w:sz="4" w:space="0" w:color="auto"/>
            </w:tcBorders>
            <w:shd w:val="clear" w:color="auto" w:fill="auto"/>
            <w:noWrap/>
            <w:vAlign w:val="bottom"/>
            <w:hideMark/>
          </w:tcPr>
          <w:p w14:paraId="35FBE23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419D3505"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503FF68"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44</w:t>
            </w:r>
          </w:p>
        </w:tc>
        <w:tc>
          <w:tcPr>
            <w:tcW w:w="1167" w:type="dxa"/>
            <w:tcBorders>
              <w:top w:val="nil"/>
              <w:left w:val="nil"/>
              <w:bottom w:val="single" w:sz="4" w:space="0" w:color="auto"/>
              <w:right w:val="single" w:sz="4" w:space="0" w:color="auto"/>
            </w:tcBorders>
            <w:shd w:val="clear" w:color="auto" w:fill="auto"/>
            <w:noWrap/>
            <w:vAlign w:val="bottom"/>
            <w:hideMark/>
          </w:tcPr>
          <w:p w14:paraId="656A279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X0902</w:t>
            </w:r>
          </w:p>
        </w:tc>
        <w:tc>
          <w:tcPr>
            <w:tcW w:w="1330" w:type="dxa"/>
            <w:tcBorders>
              <w:top w:val="nil"/>
              <w:left w:val="nil"/>
              <w:bottom w:val="single" w:sz="4" w:space="0" w:color="auto"/>
              <w:right w:val="single" w:sz="4" w:space="0" w:color="auto"/>
            </w:tcBorders>
            <w:shd w:val="clear" w:color="auto" w:fill="auto"/>
            <w:noWrap/>
            <w:vAlign w:val="bottom"/>
            <w:hideMark/>
          </w:tcPr>
          <w:p w14:paraId="347E0B3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0902</w:t>
            </w:r>
          </w:p>
        </w:tc>
        <w:tc>
          <w:tcPr>
            <w:tcW w:w="1516" w:type="dxa"/>
            <w:tcBorders>
              <w:top w:val="nil"/>
              <w:left w:val="nil"/>
              <w:bottom w:val="single" w:sz="4" w:space="0" w:color="auto"/>
              <w:right w:val="single" w:sz="4" w:space="0" w:color="auto"/>
            </w:tcBorders>
            <w:shd w:val="clear" w:color="auto" w:fill="auto"/>
            <w:noWrap/>
            <w:vAlign w:val="bottom"/>
            <w:hideMark/>
          </w:tcPr>
          <w:p w14:paraId="6281601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1850897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64B70AD3"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10720.67848</w:t>
            </w:r>
          </w:p>
        </w:tc>
        <w:tc>
          <w:tcPr>
            <w:tcW w:w="1214" w:type="dxa"/>
            <w:tcBorders>
              <w:top w:val="nil"/>
              <w:left w:val="nil"/>
              <w:bottom w:val="single" w:sz="4" w:space="0" w:color="auto"/>
              <w:right w:val="single" w:sz="4" w:space="0" w:color="auto"/>
            </w:tcBorders>
            <w:shd w:val="clear" w:color="auto" w:fill="auto"/>
            <w:noWrap/>
            <w:vAlign w:val="bottom"/>
            <w:hideMark/>
          </w:tcPr>
          <w:p w14:paraId="5D27240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3BE58494"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4707E7EB"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45</w:t>
            </w:r>
          </w:p>
        </w:tc>
        <w:tc>
          <w:tcPr>
            <w:tcW w:w="1167" w:type="dxa"/>
            <w:tcBorders>
              <w:top w:val="nil"/>
              <w:left w:val="nil"/>
              <w:bottom w:val="single" w:sz="4" w:space="0" w:color="auto"/>
              <w:right w:val="single" w:sz="4" w:space="0" w:color="auto"/>
            </w:tcBorders>
            <w:shd w:val="clear" w:color="auto" w:fill="auto"/>
            <w:noWrap/>
            <w:vAlign w:val="bottom"/>
            <w:hideMark/>
          </w:tcPr>
          <w:p w14:paraId="1558F9D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X0910</w:t>
            </w:r>
          </w:p>
        </w:tc>
        <w:tc>
          <w:tcPr>
            <w:tcW w:w="1330" w:type="dxa"/>
            <w:tcBorders>
              <w:top w:val="nil"/>
              <w:left w:val="nil"/>
              <w:bottom w:val="single" w:sz="4" w:space="0" w:color="auto"/>
              <w:right w:val="single" w:sz="4" w:space="0" w:color="auto"/>
            </w:tcBorders>
            <w:shd w:val="clear" w:color="auto" w:fill="auto"/>
            <w:noWrap/>
            <w:vAlign w:val="bottom"/>
            <w:hideMark/>
          </w:tcPr>
          <w:p w14:paraId="1174796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0910</w:t>
            </w:r>
          </w:p>
        </w:tc>
        <w:tc>
          <w:tcPr>
            <w:tcW w:w="1516" w:type="dxa"/>
            <w:tcBorders>
              <w:top w:val="nil"/>
              <w:left w:val="nil"/>
              <w:bottom w:val="single" w:sz="4" w:space="0" w:color="auto"/>
              <w:right w:val="single" w:sz="4" w:space="0" w:color="auto"/>
            </w:tcBorders>
            <w:shd w:val="clear" w:color="auto" w:fill="auto"/>
            <w:noWrap/>
            <w:vAlign w:val="bottom"/>
            <w:hideMark/>
          </w:tcPr>
          <w:p w14:paraId="3C6334C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44EC522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391904FA"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11004.60848</w:t>
            </w:r>
          </w:p>
        </w:tc>
        <w:tc>
          <w:tcPr>
            <w:tcW w:w="1214" w:type="dxa"/>
            <w:tcBorders>
              <w:top w:val="nil"/>
              <w:left w:val="nil"/>
              <w:bottom w:val="single" w:sz="4" w:space="0" w:color="auto"/>
              <w:right w:val="single" w:sz="4" w:space="0" w:color="auto"/>
            </w:tcBorders>
            <w:shd w:val="clear" w:color="auto" w:fill="auto"/>
            <w:noWrap/>
            <w:vAlign w:val="bottom"/>
            <w:hideMark/>
          </w:tcPr>
          <w:p w14:paraId="0FE0BDF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4E3A8032"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F1BEA4B"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46</w:t>
            </w:r>
          </w:p>
        </w:tc>
        <w:tc>
          <w:tcPr>
            <w:tcW w:w="1167" w:type="dxa"/>
            <w:tcBorders>
              <w:top w:val="nil"/>
              <w:left w:val="nil"/>
              <w:bottom w:val="single" w:sz="4" w:space="0" w:color="auto"/>
              <w:right w:val="single" w:sz="4" w:space="0" w:color="auto"/>
            </w:tcBorders>
            <w:shd w:val="clear" w:color="auto" w:fill="auto"/>
            <w:noWrap/>
            <w:vAlign w:val="bottom"/>
            <w:hideMark/>
          </w:tcPr>
          <w:p w14:paraId="1CF838D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X0912</w:t>
            </w:r>
          </w:p>
        </w:tc>
        <w:tc>
          <w:tcPr>
            <w:tcW w:w="1330" w:type="dxa"/>
            <w:tcBorders>
              <w:top w:val="nil"/>
              <w:left w:val="nil"/>
              <w:bottom w:val="single" w:sz="4" w:space="0" w:color="auto"/>
              <w:right w:val="single" w:sz="4" w:space="0" w:color="auto"/>
            </w:tcBorders>
            <w:shd w:val="clear" w:color="auto" w:fill="auto"/>
            <w:noWrap/>
            <w:vAlign w:val="bottom"/>
            <w:hideMark/>
          </w:tcPr>
          <w:p w14:paraId="79A9FBE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0912</w:t>
            </w:r>
          </w:p>
        </w:tc>
        <w:tc>
          <w:tcPr>
            <w:tcW w:w="1516" w:type="dxa"/>
            <w:tcBorders>
              <w:top w:val="nil"/>
              <w:left w:val="nil"/>
              <w:bottom w:val="single" w:sz="4" w:space="0" w:color="auto"/>
              <w:right w:val="single" w:sz="4" w:space="0" w:color="auto"/>
            </w:tcBorders>
            <w:shd w:val="clear" w:color="auto" w:fill="auto"/>
            <w:noWrap/>
            <w:vAlign w:val="bottom"/>
            <w:hideMark/>
          </w:tcPr>
          <w:p w14:paraId="0931BEA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546C290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546F680E"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11261.43848</w:t>
            </w:r>
          </w:p>
        </w:tc>
        <w:tc>
          <w:tcPr>
            <w:tcW w:w="1214" w:type="dxa"/>
            <w:tcBorders>
              <w:top w:val="nil"/>
              <w:left w:val="nil"/>
              <w:bottom w:val="single" w:sz="4" w:space="0" w:color="auto"/>
              <w:right w:val="single" w:sz="4" w:space="0" w:color="auto"/>
            </w:tcBorders>
            <w:shd w:val="clear" w:color="auto" w:fill="auto"/>
            <w:noWrap/>
            <w:vAlign w:val="bottom"/>
            <w:hideMark/>
          </w:tcPr>
          <w:p w14:paraId="50F7D1D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29C07B9E"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3554DC80"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47</w:t>
            </w:r>
          </w:p>
        </w:tc>
        <w:tc>
          <w:tcPr>
            <w:tcW w:w="1167" w:type="dxa"/>
            <w:tcBorders>
              <w:top w:val="nil"/>
              <w:left w:val="nil"/>
              <w:bottom w:val="single" w:sz="4" w:space="0" w:color="auto"/>
              <w:right w:val="single" w:sz="4" w:space="0" w:color="auto"/>
            </w:tcBorders>
            <w:shd w:val="clear" w:color="auto" w:fill="auto"/>
            <w:noWrap/>
            <w:vAlign w:val="bottom"/>
            <w:hideMark/>
          </w:tcPr>
          <w:p w14:paraId="139BE84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X1001</w:t>
            </w:r>
          </w:p>
        </w:tc>
        <w:tc>
          <w:tcPr>
            <w:tcW w:w="1330" w:type="dxa"/>
            <w:tcBorders>
              <w:top w:val="nil"/>
              <w:left w:val="nil"/>
              <w:bottom w:val="single" w:sz="4" w:space="0" w:color="auto"/>
              <w:right w:val="single" w:sz="4" w:space="0" w:color="auto"/>
            </w:tcBorders>
            <w:shd w:val="clear" w:color="auto" w:fill="auto"/>
            <w:noWrap/>
            <w:vAlign w:val="bottom"/>
            <w:hideMark/>
          </w:tcPr>
          <w:p w14:paraId="5F2AB41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1001</w:t>
            </w:r>
          </w:p>
        </w:tc>
        <w:tc>
          <w:tcPr>
            <w:tcW w:w="1516" w:type="dxa"/>
            <w:tcBorders>
              <w:top w:val="nil"/>
              <w:left w:val="nil"/>
              <w:bottom w:val="single" w:sz="4" w:space="0" w:color="auto"/>
              <w:right w:val="single" w:sz="4" w:space="0" w:color="auto"/>
            </w:tcBorders>
            <w:shd w:val="clear" w:color="auto" w:fill="auto"/>
            <w:noWrap/>
            <w:vAlign w:val="bottom"/>
            <w:hideMark/>
          </w:tcPr>
          <w:p w14:paraId="044C07C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73D388A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152E5852"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11993.37933</w:t>
            </w:r>
          </w:p>
        </w:tc>
        <w:tc>
          <w:tcPr>
            <w:tcW w:w="1214" w:type="dxa"/>
            <w:tcBorders>
              <w:top w:val="nil"/>
              <w:left w:val="nil"/>
              <w:bottom w:val="single" w:sz="4" w:space="0" w:color="auto"/>
              <w:right w:val="single" w:sz="4" w:space="0" w:color="auto"/>
            </w:tcBorders>
            <w:shd w:val="clear" w:color="auto" w:fill="auto"/>
            <w:noWrap/>
            <w:vAlign w:val="bottom"/>
            <w:hideMark/>
          </w:tcPr>
          <w:p w14:paraId="2DFEF9C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144503E3"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585324B4"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48</w:t>
            </w:r>
          </w:p>
        </w:tc>
        <w:tc>
          <w:tcPr>
            <w:tcW w:w="1167" w:type="dxa"/>
            <w:tcBorders>
              <w:top w:val="nil"/>
              <w:left w:val="nil"/>
              <w:bottom w:val="single" w:sz="4" w:space="0" w:color="auto"/>
              <w:right w:val="single" w:sz="4" w:space="0" w:color="auto"/>
            </w:tcBorders>
            <w:shd w:val="clear" w:color="auto" w:fill="auto"/>
            <w:noWrap/>
            <w:vAlign w:val="bottom"/>
            <w:hideMark/>
          </w:tcPr>
          <w:p w14:paraId="08B3F21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X1003</w:t>
            </w:r>
          </w:p>
        </w:tc>
        <w:tc>
          <w:tcPr>
            <w:tcW w:w="1330" w:type="dxa"/>
            <w:tcBorders>
              <w:top w:val="nil"/>
              <w:left w:val="nil"/>
              <w:bottom w:val="single" w:sz="4" w:space="0" w:color="auto"/>
              <w:right w:val="single" w:sz="4" w:space="0" w:color="auto"/>
            </w:tcBorders>
            <w:shd w:val="clear" w:color="auto" w:fill="auto"/>
            <w:noWrap/>
            <w:vAlign w:val="bottom"/>
            <w:hideMark/>
          </w:tcPr>
          <w:p w14:paraId="7A5B615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1003</w:t>
            </w:r>
          </w:p>
        </w:tc>
        <w:tc>
          <w:tcPr>
            <w:tcW w:w="1516" w:type="dxa"/>
            <w:tcBorders>
              <w:top w:val="nil"/>
              <w:left w:val="nil"/>
              <w:bottom w:val="single" w:sz="4" w:space="0" w:color="auto"/>
              <w:right w:val="single" w:sz="4" w:space="0" w:color="auto"/>
            </w:tcBorders>
            <w:shd w:val="clear" w:color="auto" w:fill="auto"/>
            <w:noWrap/>
            <w:vAlign w:val="bottom"/>
            <w:hideMark/>
          </w:tcPr>
          <w:p w14:paraId="1EB2A35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4631454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6B3C8F1C"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12820.90949</w:t>
            </w:r>
          </w:p>
        </w:tc>
        <w:tc>
          <w:tcPr>
            <w:tcW w:w="1214" w:type="dxa"/>
            <w:tcBorders>
              <w:top w:val="nil"/>
              <w:left w:val="nil"/>
              <w:bottom w:val="single" w:sz="4" w:space="0" w:color="auto"/>
              <w:right w:val="single" w:sz="4" w:space="0" w:color="auto"/>
            </w:tcBorders>
            <w:shd w:val="clear" w:color="auto" w:fill="auto"/>
            <w:noWrap/>
            <w:vAlign w:val="bottom"/>
            <w:hideMark/>
          </w:tcPr>
          <w:p w14:paraId="0D4B13D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1E94931B"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36B2DAB5"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49</w:t>
            </w:r>
          </w:p>
        </w:tc>
        <w:tc>
          <w:tcPr>
            <w:tcW w:w="1167" w:type="dxa"/>
            <w:tcBorders>
              <w:top w:val="nil"/>
              <w:left w:val="nil"/>
              <w:bottom w:val="single" w:sz="4" w:space="0" w:color="auto"/>
              <w:right w:val="single" w:sz="4" w:space="0" w:color="auto"/>
            </w:tcBorders>
            <w:shd w:val="clear" w:color="auto" w:fill="auto"/>
            <w:noWrap/>
            <w:vAlign w:val="bottom"/>
            <w:hideMark/>
          </w:tcPr>
          <w:p w14:paraId="067D10E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X1101</w:t>
            </w:r>
          </w:p>
        </w:tc>
        <w:tc>
          <w:tcPr>
            <w:tcW w:w="1330" w:type="dxa"/>
            <w:tcBorders>
              <w:top w:val="nil"/>
              <w:left w:val="nil"/>
              <w:bottom w:val="single" w:sz="4" w:space="0" w:color="auto"/>
              <w:right w:val="single" w:sz="4" w:space="0" w:color="auto"/>
            </w:tcBorders>
            <w:shd w:val="clear" w:color="auto" w:fill="auto"/>
            <w:noWrap/>
            <w:vAlign w:val="bottom"/>
            <w:hideMark/>
          </w:tcPr>
          <w:p w14:paraId="06FEE5E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1101</w:t>
            </w:r>
          </w:p>
        </w:tc>
        <w:tc>
          <w:tcPr>
            <w:tcW w:w="1516" w:type="dxa"/>
            <w:tcBorders>
              <w:top w:val="nil"/>
              <w:left w:val="nil"/>
              <w:bottom w:val="single" w:sz="4" w:space="0" w:color="auto"/>
              <w:right w:val="single" w:sz="4" w:space="0" w:color="auto"/>
            </w:tcBorders>
            <w:shd w:val="clear" w:color="auto" w:fill="auto"/>
            <w:noWrap/>
            <w:vAlign w:val="bottom"/>
            <w:hideMark/>
          </w:tcPr>
          <w:p w14:paraId="7BC7BE2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38D64D6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10638E6F"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13903.17949</w:t>
            </w:r>
          </w:p>
        </w:tc>
        <w:tc>
          <w:tcPr>
            <w:tcW w:w="1214" w:type="dxa"/>
            <w:tcBorders>
              <w:top w:val="nil"/>
              <w:left w:val="nil"/>
              <w:bottom w:val="single" w:sz="4" w:space="0" w:color="auto"/>
              <w:right w:val="single" w:sz="4" w:space="0" w:color="auto"/>
            </w:tcBorders>
            <w:shd w:val="clear" w:color="auto" w:fill="auto"/>
            <w:noWrap/>
            <w:vAlign w:val="bottom"/>
            <w:hideMark/>
          </w:tcPr>
          <w:p w14:paraId="565BE60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4474AF51"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44DC3040"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50</w:t>
            </w:r>
          </w:p>
        </w:tc>
        <w:tc>
          <w:tcPr>
            <w:tcW w:w="1167" w:type="dxa"/>
            <w:tcBorders>
              <w:top w:val="nil"/>
              <w:left w:val="nil"/>
              <w:bottom w:val="single" w:sz="4" w:space="0" w:color="auto"/>
              <w:right w:val="single" w:sz="4" w:space="0" w:color="auto"/>
            </w:tcBorders>
            <w:shd w:val="clear" w:color="auto" w:fill="auto"/>
            <w:noWrap/>
            <w:vAlign w:val="bottom"/>
            <w:hideMark/>
          </w:tcPr>
          <w:p w14:paraId="4E33DEF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X1102</w:t>
            </w:r>
          </w:p>
        </w:tc>
        <w:tc>
          <w:tcPr>
            <w:tcW w:w="1330" w:type="dxa"/>
            <w:tcBorders>
              <w:top w:val="nil"/>
              <w:left w:val="nil"/>
              <w:bottom w:val="single" w:sz="4" w:space="0" w:color="auto"/>
              <w:right w:val="single" w:sz="4" w:space="0" w:color="auto"/>
            </w:tcBorders>
            <w:shd w:val="clear" w:color="auto" w:fill="auto"/>
            <w:noWrap/>
            <w:vAlign w:val="bottom"/>
            <w:hideMark/>
          </w:tcPr>
          <w:p w14:paraId="36FE84A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1102</w:t>
            </w:r>
          </w:p>
        </w:tc>
        <w:tc>
          <w:tcPr>
            <w:tcW w:w="1516" w:type="dxa"/>
            <w:tcBorders>
              <w:top w:val="nil"/>
              <w:left w:val="nil"/>
              <w:bottom w:val="single" w:sz="4" w:space="0" w:color="auto"/>
              <w:right w:val="single" w:sz="4" w:space="0" w:color="auto"/>
            </w:tcBorders>
            <w:shd w:val="clear" w:color="auto" w:fill="auto"/>
            <w:noWrap/>
            <w:vAlign w:val="bottom"/>
            <w:hideMark/>
          </w:tcPr>
          <w:p w14:paraId="5D33ADF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22A6D36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7507C524"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14032.18649</w:t>
            </w:r>
          </w:p>
        </w:tc>
        <w:tc>
          <w:tcPr>
            <w:tcW w:w="1214" w:type="dxa"/>
            <w:tcBorders>
              <w:top w:val="nil"/>
              <w:left w:val="nil"/>
              <w:bottom w:val="single" w:sz="4" w:space="0" w:color="auto"/>
              <w:right w:val="single" w:sz="4" w:space="0" w:color="auto"/>
            </w:tcBorders>
            <w:shd w:val="clear" w:color="auto" w:fill="auto"/>
            <w:noWrap/>
            <w:vAlign w:val="bottom"/>
            <w:hideMark/>
          </w:tcPr>
          <w:p w14:paraId="4622E9E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169536DC"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4B769330"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51</w:t>
            </w:r>
          </w:p>
        </w:tc>
        <w:tc>
          <w:tcPr>
            <w:tcW w:w="1167" w:type="dxa"/>
            <w:tcBorders>
              <w:top w:val="nil"/>
              <w:left w:val="nil"/>
              <w:bottom w:val="single" w:sz="4" w:space="0" w:color="auto"/>
              <w:right w:val="single" w:sz="4" w:space="0" w:color="auto"/>
            </w:tcBorders>
            <w:shd w:val="clear" w:color="auto" w:fill="auto"/>
            <w:noWrap/>
            <w:vAlign w:val="bottom"/>
            <w:hideMark/>
          </w:tcPr>
          <w:p w14:paraId="1EF96D5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X0707</w:t>
            </w:r>
          </w:p>
        </w:tc>
        <w:tc>
          <w:tcPr>
            <w:tcW w:w="1330" w:type="dxa"/>
            <w:tcBorders>
              <w:top w:val="nil"/>
              <w:left w:val="nil"/>
              <w:bottom w:val="single" w:sz="4" w:space="0" w:color="auto"/>
              <w:right w:val="single" w:sz="4" w:space="0" w:color="auto"/>
            </w:tcBorders>
            <w:shd w:val="clear" w:color="auto" w:fill="auto"/>
            <w:noWrap/>
            <w:vAlign w:val="bottom"/>
            <w:hideMark/>
          </w:tcPr>
          <w:p w14:paraId="61E4280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0707</w:t>
            </w:r>
          </w:p>
        </w:tc>
        <w:tc>
          <w:tcPr>
            <w:tcW w:w="1516" w:type="dxa"/>
            <w:tcBorders>
              <w:top w:val="nil"/>
              <w:left w:val="nil"/>
              <w:bottom w:val="single" w:sz="4" w:space="0" w:color="auto"/>
              <w:right w:val="single" w:sz="4" w:space="0" w:color="auto"/>
            </w:tcBorders>
            <w:shd w:val="clear" w:color="auto" w:fill="auto"/>
            <w:noWrap/>
            <w:vAlign w:val="bottom"/>
            <w:hideMark/>
          </w:tcPr>
          <w:p w14:paraId="08DF64D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07040708</w:t>
            </w:r>
          </w:p>
        </w:tc>
        <w:tc>
          <w:tcPr>
            <w:tcW w:w="838" w:type="dxa"/>
            <w:tcBorders>
              <w:top w:val="nil"/>
              <w:left w:val="nil"/>
              <w:bottom w:val="single" w:sz="4" w:space="0" w:color="auto"/>
              <w:right w:val="single" w:sz="4" w:space="0" w:color="auto"/>
            </w:tcBorders>
            <w:shd w:val="clear" w:color="auto" w:fill="auto"/>
            <w:noWrap/>
            <w:vAlign w:val="bottom"/>
            <w:hideMark/>
          </w:tcPr>
          <w:p w14:paraId="7D2C419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25DDA55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8443.19792</w:t>
            </w:r>
          </w:p>
        </w:tc>
        <w:tc>
          <w:tcPr>
            <w:tcW w:w="1214" w:type="dxa"/>
            <w:tcBorders>
              <w:top w:val="nil"/>
              <w:left w:val="nil"/>
              <w:bottom w:val="single" w:sz="4" w:space="0" w:color="auto"/>
              <w:right w:val="single" w:sz="4" w:space="0" w:color="auto"/>
            </w:tcBorders>
            <w:shd w:val="clear" w:color="auto" w:fill="auto"/>
            <w:noWrap/>
            <w:vAlign w:val="bottom"/>
            <w:hideMark/>
          </w:tcPr>
          <w:p w14:paraId="431BA4F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35E0401C"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75664B31"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52</w:t>
            </w:r>
          </w:p>
        </w:tc>
        <w:tc>
          <w:tcPr>
            <w:tcW w:w="1167" w:type="dxa"/>
            <w:tcBorders>
              <w:top w:val="nil"/>
              <w:left w:val="nil"/>
              <w:bottom w:val="single" w:sz="4" w:space="0" w:color="auto"/>
              <w:right w:val="single" w:sz="4" w:space="0" w:color="auto"/>
            </w:tcBorders>
            <w:shd w:val="clear" w:color="auto" w:fill="auto"/>
            <w:noWrap/>
            <w:vAlign w:val="bottom"/>
            <w:hideMark/>
          </w:tcPr>
          <w:p w14:paraId="705F9C9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X0708</w:t>
            </w:r>
          </w:p>
        </w:tc>
        <w:tc>
          <w:tcPr>
            <w:tcW w:w="1330" w:type="dxa"/>
            <w:tcBorders>
              <w:top w:val="nil"/>
              <w:left w:val="nil"/>
              <w:bottom w:val="single" w:sz="4" w:space="0" w:color="auto"/>
              <w:right w:val="single" w:sz="4" w:space="0" w:color="auto"/>
            </w:tcBorders>
            <w:shd w:val="clear" w:color="auto" w:fill="auto"/>
            <w:noWrap/>
            <w:vAlign w:val="bottom"/>
            <w:hideMark/>
          </w:tcPr>
          <w:p w14:paraId="1F08697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0708</w:t>
            </w:r>
          </w:p>
        </w:tc>
        <w:tc>
          <w:tcPr>
            <w:tcW w:w="1516" w:type="dxa"/>
            <w:tcBorders>
              <w:top w:val="nil"/>
              <w:left w:val="nil"/>
              <w:bottom w:val="single" w:sz="4" w:space="0" w:color="auto"/>
              <w:right w:val="single" w:sz="4" w:space="0" w:color="auto"/>
            </w:tcBorders>
            <w:shd w:val="clear" w:color="auto" w:fill="auto"/>
            <w:noWrap/>
            <w:vAlign w:val="bottom"/>
            <w:hideMark/>
          </w:tcPr>
          <w:p w14:paraId="20C39F4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0BC2297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32BE207C"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8574.81792</w:t>
            </w:r>
          </w:p>
        </w:tc>
        <w:tc>
          <w:tcPr>
            <w:tcW w:w="1214" w:type="dxa"/>
            <w:tcBorders>
              <w:top w:val="nil"/>
              <w:left w:val="nil"/>
              <w:bottom w:val="single" w:sz="4" w:space="0" w:color="auto"/>
              <w:right w:val="single" w:sz="4" w:space="0" w:color="auto"/>
            </w:tcBorders>
            <w:shd w:val="clear" w:color="auto" w:fill="auto"/>
            <w:noWrap/>
            <w:vAlign w:val="bottom"/>
            <w:hideMark/>
          </w:tcPr>
          <w:p w14:paraId="42F115D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15305687"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77084BEF"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53</w:t>
            </w:r>
          </w:p>
        </w:tc>
        <w:tc>
          <w:tcPr>
            <w:tcW w:w="1167" w:type="dxa"/>
            <w:tcBorders>
              <w:top w:val="nil"/>
              <w:left w:val="nil"/>
              <w:bottom w:val="single" w:sz="4" w:space="0" w:color="auto"/>
              <w:right w:val="single" w:sz="4" w:space="0" w:color="auto"/>
            </w:tcBorders>
            <w:shd w:val="clear" w:color="auto" w:fill="auto"/>
            <w:noWrap/>
            <w:vAlign w:val="bottom"/>
            <w:hideMark/>
          </w:tcPr>
          <w:p w14:paraId="145600E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S0711</w:t>
            </w:r>
          </w:p>
        </w:tc>
        <w:tc>
          <w:tcPr>
            <w:tcW w:w="1330" w:type="dxa"/>
            <w:tcBorders>
              <w:top w:val="nil"/>
              <w:left w:val="nil"/>
              <w:bottom w:val="single" w:sz="4" w:space="0" w:color="auto"/>
              <w:right w:val="single" w:sz="4" w:space="0" w:color="auto"/>
            </w:tcBorders>
            <w:shd w:val="clear" w:color="auto" w:fill="auto"/>
            <w:noWrap/>
            <w:vAlign w:val="bottom"/>
            <w:hideMark/>
          </w:tcPr>
          <w:p w14:paraId="426D086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0711</w:t>
            </w:r>
          </w:p>
        </w:tc>
        <w:tc>
          <w:tcPr>
            <w:tcW w:w="1516" w:type="dxa"/>
            <w:tcBorders>
              <w:top w:val="nil"/>
              <w:left w:val="nil"/>
              <w:bottom w:val="single" w:sz="4" w:space="0" w:color="auto"/>
              <w:right w:val="single" w:sz="4" w:space="0" w:color="auto"/>
            </w:tcBorders>
            <w:shd w:val="clear" w:color="auto" w:fill="auto"/>
            <w:noWrap/>
            <w:vAlign w:val="bottom"/>
            <w:hideMark/>
          </w:tcPr>
          <w:p w14:paraId="6BE89F5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07121102</w:t>
            </w:r>
          </w:p>
        </w:tc>
        <w:tc>
          <w:tcPr>
            <w:tcW w:w="838" w:type="dxa"/>
            <w:tcBorders>
              <w:top w:val="nil"/>
              <w:left w:val="nil"/>
              <w:bottom w:val="single" w:sz="4" w:space="0" w:color="auto"/>
              <w:right w:val="single" w:sz="4" w:space="0" w:color="auto"/>
            </w:tcBorders>
            <w:shd w:val="clear" w:color="auto" w:fill="auto"/>
            <w:noWrap/>
            <w:vAlign w:val="bottom"/>
            <w:hideMark/>
          </w:tcPr>
          <w:p w14:paraId="563524A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4FCC9527"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8639.564</w:t>
            </w:r>
          </w:p>
        </w:tc>
        <w:tc>
          <w:tcPr>
            <w:tcW w:w="1214" w:type="dxa"/>
            <w:tcBorders>
              <w:top w:val="nil"/>
              <w:left w:val="nil"/>
              <w:bottom w:val="single" w:sz="4" w:space="0" w:color="auto"/>
              <w:right w:val="single" w:sz="4" w:space="0" w:color="auto"/>
            </w:tcBorders>
            <w:shd w:val="clear" w:color="auto" w:fill="auto"/>
            <w:noWrap/>
            <w:vAlign w:val="bottom"/>
            <w:hideMark/>
          </w:tcPr>
          <w:p w14:paraId="7682DB9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6B43B4A7"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7A7444F1"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54</w:t>
            </w:r>
          </w:p>
        </w:tc>
        <w:tc>
          <w:tcPr>
            <w:tcW w:w="1167" w:type="dxa"/>
            <w:tcBorders>
              <w:top w:val="nil"/>
              <w:left w:val="nil"/>
              <w:bottom w:val="single" w:sz="4" w:space="0" w:color="auto"/>
              <w:right w:val="single" w:sz="4" w:space="0" w:color="auto"/>
            </w:tcBorders>
            <w:shd w:val="clear" w:color="auto" w:fill="auto"/>
            <w:noWrap/>
            <w:vAlign w:val="bottom"/>
            <w:hideMark/>
          </w:tcPr>
          <w:p w14:paraId="5985D1D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S0712</w:t>
            </w:r>
          </w:p>
        </w:tc>
        <w:tc>
          <w:tcPr>
            <w:tcW w:w="1330" w:type="dxa"/>
            <w:tcBorders>
              <w:top w:val="nil"/>
              <w:left w:val="nil"/>
              <w:bottom w:val="single" w:sz="4" w:space="0" w:color="auto"/>
              <w:right w:val="single" w:sz="4" w:space="0" w:color="auto"/>
            </w:tcBorders>
            <w:shd w:val="clear" w:color="auto" w:fill="auto"/>
            <w:noWrap/>
            <w:vAlign w:val="bottom"/>
            <w:hideMark/>
          </w:tcPr>
          <w:p w14:paraId="7DCF8AA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0712</w:t>
            </w:r>
          </w:p>
        </w:tc>
        <w:tc>
          <w:tcPr>
            <w:tcW w:w="1516" w:type="dxa"/>
            <w:tcBorders>
              <w:top w:val="nil"/>
              <w:left w:val="nil"/>
              <w:bottom w:val="single" w:sz="4" w:space="0" w:color="auto"/>
              <w:right w:val="single" w:sz="4" w:space="0" w:color="auto"/>
            </w:tcBorders>
            <w:shd w:val="clear" w:color="auto" w:fill="auto"/>
            <w:noWrap/>
            <w:vAlign w:val="bottom"/>
            <w:hideMark/>
          </w:tcPr>
          <w:p w14:paraId="1E07244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13086CB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453FCB6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8887.154</w:t>
            </w:r>
          </w:p>
        </w:tc>
        <w:tc>
          <w:tcPr>
            <w:tcW w:w="1214" w:type="dxa"/>
            <w:tcBorders>
              <w:top w:val="nil"/>
              <w:left w:val="nil"/>
              <w:bottom w:val="single" w:sz="4" w:space="0" w:color="auto"/>
              <w:right w:val="single" w:sz="4" w:space="0" w:color="auto"/>
            </w:tcBorders>
            <w:shd w:val="clear" w:color="auto" w:fill="auto"/>
            <w:noWrap/>
            <w:vAlign w:val="bottom"/>
            <w:hideMark/>
          </w:tcPr>
          <w:p w14:paraId="3B69F75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52B8519C"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1F764CE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55</w:t>
            </w:r>
          </w:p>
        </w:tc>
        <w:tc>
          <w:tcPr>
            <w:tcW w:w="1167" w:type="dxa"/>
            <w:tcBorders>
              <w:top w:val="nil"/>
              <w:left w:val="nil"/>
              <w:bottom w:val="single" w:sz="4" w:space="0" w:color="auto"/>
              <w:right w:val="single" w:sz="4" w:space="0" w:color="auto"/>
            </w:tcBorders>
            <w:shd w:val="clear" w:color="auto" w:fill="auto"/>
            <w:noWrap/>
            <w:vAlign w:val="bottom"/>
            <w:hideMark/>
          </w:tcPr>
          <w:p w14:paraId="1870F27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S0713</w:t>
            </w:r>
          </w:p>
        </w:tc>
        <w:tc>
          <w:tcPr>
            <w:tcW w:w="1330" w:type="dxa"/>
            <w:tcBorders>
              <w:top w:val="nil"/>
              <w:left w:val="nil"/>
              <w:bottom w:val="single" w:sz="4" w:space="0" w:color="auto"/>
              <w:right w:val="single" w:sz="4" w:space="0" w:color="auto"/>
            </w:tcBorders>
            <w:shd w:val="clear" w:color="auto" w:fill="auto"/>
            <w:noWrap/>
            <w:vAlign w:val="bottom"/>
            <w:hideMark/>
          </w:tcPr>
          <w:p w14:paraId="4013849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0713</w:t>
            </w:r>
          </w:p>
        </w:tc>
        <w:tc>
          <w:tcPr>
            <w:tcW w:w="1516" w:type="dxa"/>
            <w:tcBorders>
              <w:top w:val="nil"/>
              <w:left w:val="nil"/>
              <w:bottom w:val="single" w:sz="4" w:space="0" w:color="auto"/>
              <w:right w:val="single" w:sz="4" w:space="0" w:color="auto"/>
            </w:tcBorders>
            <w:shd w:val="clear" w:color="auto" w:fill="auto"/>
            <w:noWrap/>
            <w:vAlign w:val="bottom"/>
            <w:hideMark/>
          </w:tcPr>
          <w:p w14:paraId="47D1A2B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505D145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1DE2F64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8987.154</w:t>
            </w:r>
          </w:p>
        </w:tc>
        <w:tc>
          <w:tcPr>
            <w:tcW w:w="1214" w:type="dxa"/>
            <w:tcBorders>
              <w:top w:val="nil"/>
              <w:left w:val="nil"/>
              <w:bottom w:val="single" w:sz="4" w:space="0" w:color="auto"/>
              <w:right w:val="single" w:sz="4" w:space="0" w:color="auto"/>
            </w:tcBorders>
            <w:shd w:val="clear" w:color="auto" w:fill="auto"/>
            <w:noWrap/>
            <w:vAlign w:val="bottom"/>
            <w:hideMark/>
          </w:tcPr>
          <w:p w14:paraId="270DAD2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586A97BF"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041FC077"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56</w:t>
            </w:r>
          </w:p>
        </w:tc>
        <w:tc>
          <w:tcPr>
            <w:tcW w:w="1167" w:type="dxa"/>
            <w:tcBorders>
              <w:top w:val="nil"/>
              <w:left w:val="nil"/>
              <w:bottom w:val="single" w:sz="4" w:space="0" w:color="auto"/>
              <w:right w:val="single" w:sz="4" w:space="0" w:color="auto"/>
            </w:tcBorders>
            <w:shd w:val="clear" w:color="auto" w:fill="auto"/>
            <w:noWrap/>
            <w:vAlign w:val="bottom"/>
            <w:hideMark/>
          </w:tcPr>
          <w:p w14:paraId="5127533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S0802</w:t>
            </w:r>
          </w:p>
        </w:tc>
        <w:tc>
          <w:tcPr>
            <w:tcW w:w="1330" w:type="dxa"/>
            <w:tcBorders>
              <w:top w:val="nil"/>
              <w:left w:val="nil"/>
              <w:bottom w:val="single" w:sz="4" w:space="0" w:color="auto"/>
              <w:right w:val="single" w:sz="4" w:space="0" w:color="auto"/>
            </w:tcBorders>
            <w:shd w:val="clear" w:color="auto" w:fill="auto"/>
            <w:noWrap/>
            <w:vAlign w:val="bottom"/>
            <w:hideMark/>
          </w:tcPr>
          <w:p w14:paraId="6CAF875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0802</w:t>
            </w:r>
          </w:p>
        </w:tc>
        <w:tc>
          <w:tcPr>
            <w:tcW w:w="1516" w:type="dxa"/>
            <w:tcBorders>
              <w:top w:val="nil"/>
              <w:left w:val="nil"/>
              <w:bottom w:val="single" w:sz="4" w:space="0" w:color="auto"/>
              <w:right w:val="single" w:sz="4" w:space="0" w:color="auto"/>
            </w:tcBorders>
            <w:shd w:val="clear" w:color="auto" w:fill="auto"/>
            <w:noWrap/>
            <w:vAlign w:val="bottom"/>
            <w:hideMark/>
          </w:tcPr>
          <w:p w14:paraId="24E72CA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53A9EB9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38C0250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9552.844</w:t>
            </w:r>
          </w:p>
        </w:tc>
        <w:tc>
          <w:tcPr>
            <w:tcW w:w="1214" w:type="dxa"/>
            <w:tcBorders>
              <w:top w:val="nil"/>
              <w:left w:val="nil"/>
              <w:bottom w:val="single" w:sz="4" w:space="0" w:color="auto"/>
              <w:right w:val="single" w:sz="4" w:space="0" w:color="auto"/>
            </w:tcBorders>
            <w:shd w:val="clear" w:color="auto" w:fill="auto"/>
            <w:noWrap/>
            <w:vAlign w:val="bottom"/>
            <w:hideMark/>
          </w:tcPr>
          <w:p w14:paraId="3E58315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233BF605"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0C4C67D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57</w:t>
            </w:r>
          </w:p>
        </w:tc>
        <w:tc>
          <w:tcPr>
            <w:tcW w:w="1167" w:type="dxa"/>
            <w:tcBorders>
              <w:top w:val="nil"/>
              <w:left w:val="nil"/>
              <w:bottom w:val="single" w:sz="4" w:space="0" w:color="auto"/>
              <w:right w:val="single" w:sz="4" w:space="0" w:color="auto"/>
            </w:tcBorders>
            <w:shd w:val="clear" w:color="auto" w:fill="auto"/>
            <w:noWrap/>
            <w:vAlign w:val="bottom"/>
            <w:hideMark/>
          </w:tcPr>
          <w:p w14:paraId="6A3924D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S0903</w:t>
            </w:r>
          </w:p>
        </w:tc>
        <w:tc>
          <w:tcPr>
            <w:tcW w:w="1330" w:type="dxa"/>
            <w:tcBorders>
              <w:top w:val="nil"/>
              <w:left w:val="nil"/>
              <w:bottom w:val="single" w:sz="4" w:space="0" w:color="auto"/>
              <w:right w:val="single" w:sz="4" w:space="0" w:color="auto"/>
            </w:tcBorders>
            <w:shd w:val="clear" w:color="auto" w:fill="auto"/>
            <w:noWrap/>
            <w:vAlign w:val="bottom"/>
            <w:hideMark/>
          </w:tcPr>
          <w:p w14:paraId="2D47DFC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0903</w:t>
            </w:r>
          </w:p>
        </w:tc>
        <w:tc>
          <w:tcPr>
            <w:tcW w:w="1516" w:type="dxa"/>
            <w:tcBorders>
              <w:top w:val="nil"/>
              <w:left w:val="nil"/>
              <w:bottom w:val="single" w:sz="4" w:space="0" w:color="auto"/>
              <w:right w:val="single" w:sz="4" w:space="0" w:color="auto"/>
            </w:tcBorders>
            <w:shd w:val="clear" w:color="auto" w:fill="auto"/>
            <w:noWrap/>
            <w:vAlign w:val="bottom"/>
            <w:hideMark/>
          </w:tcPr>
          <w:p w14:paraId="396045D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3D64D2B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5FF5003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10594.614</w:t>
            </w:r>
          </w:p>
        </w:tc>
        <w:tc>
          <w:tcPr>
            <w:tcW w:w="1214" w:type="dxa"/>
            <w:tcBorders>
              <w:top w:val="nil"/>
              <w:left w:val="nil"/>
              <w:bottom w:val="single" w:sz="4" w:space="0" w:color="auto"/>
              <w:right w:val="single" w:sz="4" w:space="0" w:color="auto"/>
            </w:tcBorders>
            <w:shd w:val="clear" w:color="auto" w:fill="auto"/>
            <w:noWrap/>
            <w:vAlign w:val="bottom"/>
            <w:hideMark/>
          </w:tcPr>
          <w:p w14:paraId="55150A6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50AF090B"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4E59DBEE"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58</w:t>
            </w:r>
          </w:p>
        </w:tc>
        <w:tc>
          <w:tcPr>
            <w:tcW w:w="1167" w:type="dxa"/>
            <w:tcBorders>
              <w:top w:val="nil"/>
              <w:left w:val="nil"/>
              <w:bottom w:val="single" w:sz="4" w:space="0" w:color="auto"/>
              <w:right w:val="single" w:sz="4" w:space="0" w:color="auto"/>
            </w:tcBorders>
            <w:shd w:val="clear" w:color="auto" w:fill="auto"/>
            <w:noWrap/>
            <w:vAlign w:val="bottom"/>
            <w:hideMark/>
          </w:tcPr>
          <w:p w14:paraId="6857298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S0904</w:t>
            </w:r>
          </w:p>
        </w:tc>
        <w:tc>
          <w:tcPr>
            <w:tcW w:w="1330" w:type="dxa"/>
            <w:tcBorders>
              <w:top w:val="nil"/>
              <w:left w:val="nil"/>
              <w:bottom w:val="single" w:sz="4" w:space="0" w:color="auto"/>
              <w:right w:val="single" w:sz="4" w:space="0" w:color="auto"/>
            </w:tcBorders>
            <w:shd w:val="clear" w:color="auto" w:fill="auto"/>
            <w:noWrap/>
            <w:vAlign w:val="bottom"/>
            <w:hideMark/>
          </w:tcPr>
          <w:p w14:paraId="72E1FC3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0904</w:t>
            </w:r>
          </w:p>
        </w:tc>
        <w:tc>
          <w:tcPr>
            <w:tcW w:w="1516" w:type="dxa"/>
            <w:tcBorders>
              <w:top w:val="nil"/>
              <w:left w:val="nil"/>
              <w:bottom w:val="single" w:sz="4" w:space="0" w:color="auto"/>
              <w:right w:val="single" w:sz="4" w:space="0" w:color="auto"/>
            </w:tcBorders>
            <w:shd w:val="clear" w:color="auto" w:fill="auto"/>
            <w:noWrap/>
            <w:vAlign w:val="bottom"/>
            <w:hideMark/>
          </w:tcPr>
          <w:p w14:paraId="629666D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3EF4D07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50EEA7E5"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10723.614</w:t>
            </w:r>
          </w:p>
        </w:tc>
        <w:tc>
          <w:tcPr>
            <w:tcW w:w="1214" w:type="dxa"/>
            <w:tcBorders>
              <w:top w:val="nil"/>
              <w:left w:val="nil"/>
              <w:bottom w:val="single" w:sz="4" w:space="0" w:color="auto"/>
              <w:right w:val="single" w:sz="4" w:space="0" w:color="auto"/>
            </w:tcBorders>
            <w:shd w:val="clear" w:color="auto" w:fill="auto"/>
            <w:noWrap/>
            <w:vAlign w:val="bottom"/>
            <w:hideMark/>
          </w:tcPr>
          <w:p w14:paraId="6EABD24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3E84A6D0"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5FAD29F"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59</w:t>
            </w:r>
          </w:p>
        </w:tc>
        <w:tc>
          <w:tcPr>
            <w:tcW w:w="1167" w:type="dxa"/>
            <w:tcBorders>
              <w:top w:val="nil"/>
              <w:left w:val="nil"/>
              <w:bottom w:val="single" w:sz="4" w:space="0" w:color="auto"/>
              <w:right w:val="single" w:sz="4" w:space="0" w:color="auto"/>
            </w:tcBorders>
            <w:shd w:val="clear" w:color="auto" w:fill="auto"/>
            <w:noWrap/>
            <w:vAlign w:val="bottom"/>
            <w:hideMark/>
          </w:tcPr>
          <w:p w14:paraId="626EFF9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S0911</w:t>
            </w:r>
          </w:p>
        </w:tc>
        <w:tc>
          <w:tcPr>
            <w:tcW w:w="1330" w:type="dxa"/>
            <w:tcBorders>
              <w:top w:val="nil"/>
              <w:left w:val="nil"/>
              <w:bottom w:val="single" w:sz="4" w:space="0" w:color="auto"/>
              <w:right w:val="single" w:sz="4" w:space="0" w:color="auto"/>
            </w:tcBorders>
            <w:shd w:val="clear" w:color="auto" w:fill="auto"/>
            <w:noWrap/>
            <w:vAlign w:val="bottom"/>
            <w:hideMark/>
          </w:tcPr>
          <w:p w14:paraId="575132C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0911</w:t>
            </w:r>
          </w:p>
        </w:tc>
        <w:tc>
          <w:tcPr>
            <w:tcW w:w="1516" w:type="dxa"/>
            <w:tcBorders>
              <w:top w:val="nil"/>
              <w:left w:val="nil"/>
              <w:bottom w:val="single" w:sz="4" w:space="0" w:color="auto"/>
              <w:right w:val="single" w:sz="4" w:space="0" w:color="auto"/>
            </w:tcBorders>
            <w:shd w:val="clear" w:color="auto" w:fill="auto"/>
            <w:noWrap/>
            <w:vAlign w:val="bottom"/>
            <w:hideMark/>
          </w:tcPr>
          <w:p w14:paraId="6115E91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209BE74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18056DE9"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11007.544</w:t>
            </w:r>
          </w:p>
        </w:tc>
        <w:tc>
          <w:tcPr>
            <w:tcW w:w="1214" w:type="dxa"/>
            <w:tcBorders>
              <w:top w:val="nil"/>
              <w:left w:val="nil"/>
              <w:bottom w:val="single" w:sz="4" w:space="0" w:color="auto"/>
              <w:right w:val="single" w:sz="4" w:space="0" w:color="auto"/>
            </w:tcBorders>
            <w:shd w:val="clear" w:color="auto" w:fill="auto"/>
            <w:noWrap/>
            <w:vAlign w:val="bottom"/>
            <w:hideMark/>
          </w:tcPr>
          <w:p w14:paraId="23563D9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3B3F9DFB"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020049D1"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60</w:t>
            </w:r>
          </w:p>
        </w:tc>
        <w:tc>
          <w:tcPr>
            <w:tcW w:w="1167" w:type="dxa"/>
            <w:tcBorders>
              <w:top w:val="nil"/>
              <w:left w:val="nil"/>
              <w:bottom w:val="single" w:sz="4" w:space="0" w:color="auto"/>
              <w:right w:val="single" w:sz="4" w:space="0" w:color="auto"/>
            </w:tcBorders>
            <w:shd w:val="clear" w:color="auto" w:fill="auto"/>
            <w:noWrap/>
            <w:vAlign w:val="bottom"/>
            <w:hideMark/>
          </w:tcPr>
          <w:p w14:paraId="601C78A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S0913</w:t>
            </w:r>
          </w:p>
        </w:tc>
        <w:tc>
          <w:tcPr>
            <w:tcW w:w="1330" w:type="dxa"/>
            <w:tcBorders>
              <w:top w:val="nil"/>
              <w:left w:val="nil"/>
              <w:bottom w:val="single" w:sz="4" w:space="0" w:color="auto"/>
              <w:right w:val="single" w:sz="4" w:space="0" w:color="auto"/>
            </w:tcBorders>
            <w:shd w:val="clear" w:color="auto" w:fill="auto"/>
            <w:noWrap/>
            <w:vAlign w:val="bottom"/>
            <w:hideMark/>
          </w:tcPr>
          <w:p w14:paraId="3F4D21B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0913</w:t>
            </w:r>
          </w:p>
        </w:tc>
        <w:tc>
          <w:tcPr>
            <w:tcW w:w="1516" w:type="dxa"/>
            <w:tcBorders>
              <w:top w:val="nil"/>
              <w:left w:val="nil"/>
              <w:bottom w:val="single" w:sz="4" w:space="0" w:color="auto"/>
              <w:right w:val="single" w:sz="4" w:space="0" w:color="auto"/>
            </w:tcBorders>
            <w:shd w:val="clear" w:color="auto" w:fill="auto"/>
            <w:noWrap/>
            <w:vAlign w:val="bottom"/>
            <w:hideMark/>
          </w:tcPr>
          <w:p w14:paraId="0D1451A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5F8D9FD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573A57C5"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11801.374</w:t>
            </w:r>
          </w:p>
        </w:tc>
        <w:tc>
          <w:tcPr>
            <w:tcW w:w="1214" w:type="dxa"/>
            <w:tcBorders>
              <w:top w:val="nil"/>
              <w:left w:val="nil"/>
              <w:bottom w:val="single" w:sz="4" w:space="0" w:color="auto"/>
              <w:right w:val="single" w:sz="4" w:space="0" w:color="auto"/>
            </w:tcBorders>
            <w:shd w:val="clear" w:color="auto" w:fill="auto"/>
            <w:noWrap/>
            <w:vAlign w:val="bottom"/>
            <w:hideMark/>
          </w:tcPr>
          <w:p w14:paraId="7445F7C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1D7211BE"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129C766F"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61</w:t>
            </w:r>
          </w:p>
        </w:tc>
        <w:tc>
          <w:tcPr>
            <w:tcW w:w="1167" w:type="dxa"/>
            <w:tcBorders>
              <w:top w:val="nil"/>
              <w:left w:val="nil"/>
              <w:bottom w:val="single" w:sz="4" w:space="0" w:color="auto"/>
              <w:right w:val="single" w:sz="4" w:space="0" w:color="auto"/>
            </w:tcBorders>
            <w:shd w:val="clear" w:color="auto" w:fill="auto"/>
            <w:noWrap/>
            <w:vAlign w:val="bottom"/>
            <w:hideMark/>
          </w:tcPr>
          <w:p w14:paraId="1778486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S1002</w:t>
            </w:r>
          </w:p>
        </w:tc>
        <w:tc>
          <w:tcPr>
            <w:tcW w:w="1330" w:type="dxa"/>
            <w:tcBorders>
              <w:top w:val="nil"/>
              <w:left w:val="nil"/>
              <w:bottom w:val="single" w:sz="4" w:space="0" w:color="auto"/>
              <w:right w:val="single" w:sz="4" w:space="0" w:color="auto"/>
            </w:tcBorders>
            <w:shd w:val="clear" w:color="auto" w:fill="auto"/>
            <w:noWrap/>
            <w:vAlign w:val="bottom"/>
            <w:hideMark/>
          </w:tcPr>
          <w:p w14:paraId="7C7E8D9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1002</w:t>
            </w:r>
          </w:p>
        </w:tc>
        <w:tc>
          <w:tcPr>
            <w:tcW w:w="1516" w:type="dxa"/>
            <w:tcBorders>
              <w:top w:val="nil"/>
              <w:left w:val="nil"/>
              <w:bottom w:val="single" w:sz="4" w:space="0" w:color="auto"/>
              <w:right w:val="single" w:sz="4" w:space="0" w:color="auto"/>
            </w:tcBorders>
            <w:shd w:val="clear" w:color="auto" w:fill="auto"/>
            <w:noWrap/>
            <w:vAlign w:val="bottom"/>
            <w:hideMark/>
          </w:tcPr>
          <w:p w14:paraId="1E0A51C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0CEF8E5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5D356E89"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12122.57</w:t>
            </w:r>
          </w:p>
        </w:tc>
        <w:tc>
          <w:tcPr>
            <w:tcW w:w="1214" w:type="dxa"/>
            <w:tcBorders>
              <w:top w:val="nil"/>
              <w:left w:val="nil"/>
              <w:bottom w:val="single" w:sz="4" w:space="0" w:color="auto"/>
              <w:right w:val="single" w:sz="4" w:space="0" w:color="auto"/>
            </w:tcBorders>
            <w:shd w:val="clear" w:color="auto" w:fill="auto"/>
            <w:noWrap/>
            <w:vAlign w:val="bottom"/>
            <w:hideMark/>
          </w:tcPr>
          <w:p w14:paraId="65DE550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4F7CFD93"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3C1F7214"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62</w:t>
            </w:r>
          </w:p>
        </w:tc>
        <w:tc>
          <w:tcPr>
            <w:tcW w:w="1167" w:type="dxa"/>
            <w:tcBorders>
              <w:top w:val="nil"/>
              <w:left w:val="nil"/>
              <w:bottom w:val="single" w:sz="4" w:space="0" w:color="auto"/>
              <w:right w:val="single" w:sz="4" w:space="0" w:color="auto"/>
            </w:tcBorders>
            <w:shd w:val="clear" w:color="auto" w:fill="auto"/>
            <w:noWrap/>
            <w:vAlign w:val="bottom"/>
            <w:hideMark/>
          </w:tcPr>
          <w:p w14:paraId="1D682AC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S1003</w:t>
            </w:r>
          </w:p>
        </w:tc>
        <w:tc>
          <w:tcPr>
            <w:tcW w:w="1330" w:type="dxa"/>
            <w:tcBorders>
              <w:top w:val="nil"/>
              <w:left w:val="nil"/>
              <w:bottom w:val="single" w:sz="4" w:space="0" w:color="auto"/>
              <w:right w:val="single" w:sz="4" w:space="0" w:color="auto"/>
            </w:tcBorders>
            <w:shd w:val="clear" w:color="auto" w:fill="auto"/>
            <w:noWrap/>
            <w:vAlign w:val="bottom"/>
            <w:hideMark/>
          </w:tcPr>
          <w:p w14:paraId="403CFE8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1004</w:t>
            </w:r>
          </w:p>
        </w:tc>
        <w:tc>
          <w:tcPr>
            <w:tcW w:w="1516" w:type="dxa"/>
            <w:tcBorders>
              <w:top w:val="nil"/>
              <w:left w:val="nil"/>
              <w:bottom w:val="single" w:sz="4" w:space="0" w:color="auto"/>
              <w:right w:val="single" w:sz="4" w:space="0" w:color="auto"/>
            </w:tcBorders>
            <w:shd w:val="clear" w:color="auto" w:fill="auto"/>
            <w:noWrap/>
            <w:vAlign w:val="bottom"/>
            <w:hideMark/>
          </w:tcPr>
          <w:p w14:paraId="7EFCBD9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4102D13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242189E5"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13032.1</w:t>
            </w:r>
          </w:p>
        </w:tc>
        <w:tc>
          <w:tcPr>
            <w:tcW w:w="1214" w:type="dxa"/>
            <w:tcBorders>
              <w:top w:val="nil"/>
              <w:left w:val="nil"/>
              <w:bottom w:val="single" w:sz="4" w:space="0" w:color="auto"/>
              <w:right w:val="single" w:sz="4" w:space="0" w:color="auto"/>
            </w:tcBorders>
            <w:shd w:val="clear" w:color="auto" w:fill="auto"/>
            <w:noWrap/>
            <w:vAlign w:val="bottom"/>
            <w:hideMark/>
          </w:tcPr>
          <w:p w14:paraId="35B3D84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77F76614"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0918CBD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63</w:t>
            </w:r>
          </w:p>
        </w:tc>
        <w:tc>
          <w:tcPr>
            <w:tcW w:w="1167" w:type="dxa"/>
            <w:tcBorders>
              <w:top w:val="nil"/>
              <w:left w:val="nil"/>
              <w:bottom w:val="single" w:sz="4" w:space="0" w:color="auto"/>
              <w:right w:val="single" w:sz="4" w:space="0" w:color="auto"/>
            </w:tcBorders>
            <w:shd w:val="clear" w:color="auto" w:fill="auto"/>
            <w:noWrap/>
            <w:vAlign w:val="bottom"/>
            <w:hideMark/>
          </w:tcPr>
          <w:p w14:paraId="174FDB7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S1103</w:t>
            </w:r>
          </w:p>
        </w:tc>
        <w:tc>
          <w:tcPr>
            <w:tcW w:w="1330" w:type="dxa"/>
            <w:tcBorders>
              <w:top w:val="nil"/>
              <w:left w:val="nil"/>
              <w:bottom w:val="single" w:sz="4" w:space="0" w:color="auto"/>
              <w:right w:val="single" w:sz="4" w:space="0" w:color="auto"/>
            </w:tcBorders>
            <w:shd w:val="clear" w:color="auto" w:fill="auto"/>
            <w:noWrap/>
            <w:vAlign w:val="bottom"/>
            <w:hideMark/>
          </w:tcPr>
          <w:p w14:paraId="6DA3CD4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1103</w:t>
            </w:r>
          </w:p>
        </w:tc>
        <w:tc>
          <w:tcPr>
            <w:tcW w:w="1516" w:type="dxa"/>
            <w:tcBorders>
              <w:top w:val="nil"/>
              <w:left w:val="nil"/>
              <w:bottom w:val="single" w:sz="4" w:space="0" w:color="auto"/>
              <w:right w:val="single" w:sz="4" w:space="0" w:color="auto"/>
            </w:tcBorders>
            <w:shd w:val="clear" w:color="auto" w:fill="auto"/>
            <w:noWrap/>
            <w:vAlign w:val="bottom"/>
            <w:hideMark/>
          </w:tcPr>
          <w:p w14:paraId="4006331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48E2082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225F155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13905.78014</w:t>
            </w:r>
          </w:p>
        </w:tc>
        <w:tc>
          <w:tcPr>
            <w:tcW w:w="1214" w:type="dxa"/>
            <w:tcBorders>
              <w:top w:val="nil"/>
              <w:left w:val="nil"/>
              <w:bottom w:val="single" w:sz="4" w:space="0" w:color="auto"/>
              <w:right w:val="single" w:sz="4" w:space="0" w:color="auto"/>
            </w:tcBorders>
            <w:shd w:val="clear" w:color="auto" w:fill="auto"/>
            <w:noWrap/>
            <w:vAlign w:val="bottom"/>
            <w:hideMark/>
          </w:tcPr>
          <w:p w14:paraId="34C1556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5F155DEF"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913F68A"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64</w:t>
            </w:r>
          </w:p>
        </w:tc>
        <w:tc>
          <w:tcPr>
            <w:tcW w:w="1167" w:type="dxa"/>
            <w:tcBorders>
              <w:top w:val="nil"/>
              <w:left w:val="nil"/>
              <w:bottom w:val="single" w:sz="4" w:space="0" w:color="auto"/>
              <w:right w:val="single" w:sz="4" w:space="0" w:color="auto"/>
            </w:tcBorders>
            <w:shd w:val="clear" w:color="auto" w:fill="auto"/>
            <w:noWrap/>
            <w:vAlign w:val="bottom"/>
            <w:hideMark/>
          </w:tcPr>
          <w:p w14:paraId="3DE5EDE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S1104</w:t>
            </w:r>
          </w:p>
        </w:tc>
        <w:tc>
          <w:tcPr>
            <w:tcW w:w="1330" w:type="dxa"/>
            <w:tcBorders>
              <w:top w:val="nil"/>
              <w:left w:val="nil"/>
              <w:bottom w:val="single" w:sz="4" w:space="0" w:color="auto"/>
              <w:right w:val="single" w:sz="4" w:space="0" w:color="auto"/>
            </w:tcBorders>
            <w:shd w:val="clear" w:color="auto" w:fill="auto"/>
            <w:noWrap/>
            <w:vAlign w:val="bottom"/>
            <w:hideMark/>
          </w:tcPr>
          <w:p w14:paraId="38E5056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1104</w:t>
            </w:r>
          </w:p>
        </w:tc>
        <w:tc>
          <w:tcPr>
            <w:tcW w:w="1516" w:type="dxa"/>
            <w:tcBorders>
              <w:top w:val="nil"/>
              <w:left w:val="nil"/>
              <w:bottom w:val="single" w:sz="4" w:space="0" w:color="auto"/>
              <w:right w:val="single" w:sz="4" w:space="0" w:color="auto"/>
            </w:tcBorders>
            <w:shd w:val="clear" w:color="auto" w:fill="auto"/>
            <w:noWrap/>
            <w:vAlign w:val="bottom"/>
            <w:hideMark/>
          </w:tcPr>
          <w:p w14:paraId="450DCAC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3D2976F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7AC56B18"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14034.78014</w:t>
            </w:r>
          </w:p>
        </w:tc>
        <w:tc>
          <w:tcPr>
            <w:tcW w:w="1214" w:type="dxa"/>
            <w:tcBorders>
              <w:top w:val="nil"/>
              <w:left w:val="nil"/>
              <w:bottom w:val="single" w:sz="4" w:space="0" w:color="auto"/>
              <w:right w:val="single" w:sz="4" w:space="0" w:color="auto"/>
            </w:tcBorders>
            <w:shd w:val="clear" w:color="auto" w:fill="auto"/>
            <w:noWrap/>
            <w:vAlign w:val="bottom"/>
            <w:hideMark/>
          </w:tcPr>
          <w:p w14:paraId="02AA6C9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3836406F"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51C17BAF"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65</w:t>
            </w:r>
          </w:p>
        </w:tc>
        <w:tc>
          <w:tcPr>
            <w:tcW w:w="1167" w:type="dxa"/>
            <w:tcBorders>
              <w:top w:val="nil"/>
              <w:left w:val="nil"/>
              <w:bottom w:val="single" w:sz="4" w:space="0" w:color="auto"/>
              <w:right w:val="single" w:sz="4" w:space="0" w:color="auto"/>
            </w:tcBorders>
            <w:shd w:val="clear" w:color="auto" w:fill="auto"/>
            <w:noWrap/>
            <w:vAlign w:val="bottom"/>
            <w:hideMark/>
          </w:tcPr>
          <w:p w14:paraId="06B2BB9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X1105</w:t>
            </w:r>
          </w:p>
        </w:tc>
        <w:tc>
          <w:tcPr>
            <w:tcW w:w="1330" w:type="dxa"/>
            <w:tcBorders>
              <w:top w:val="nil"/>
              <w:left w:val="nil"/>
              <w:bottom w:val="single" w:sz="4" w:space="0" w:color="auto"/>
              <w:right w:val="single" w:sz="4" w:space="0" w:color="auto"/>
            </w:tcBorders>
            <w:shd w:val="clear" w:color="auto" w:fill="auto"/>
            <w:noWrap/>
            <w:vAlign w:val="bottom"/>
            <w:hideMark/>
          </w:tcPr>
          <w:p w14:paraId="11D399F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1105</w:t>
            </w:r>
          </w:p>
        </w:tc>
        <w:tc>
          <w:tcPr>
            <w:tcW w:w="1516" w:type="dxa"/>
            <w:tcBorders>
              <w:top w:val="nil"/>
              <w:left w:val="nil"/>
              <w:bottom w:val="single" w:sz="4" w:space="0" w:color="auto"/>
              <w:right w:val="single" w:sz="4" w:space="0" w:color="auto"/>
            </w:tcBorders>
            <w:shd w:val="clear" w:color="auto" w:fill="auto"/>
            <w:noWrap/>
            <w:vAlign w:val="bottom"/>
            <w:hideMark/>
          </w:tcPr>
          <w:p w14:paraId="7DC5D00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11011301</w:t>
            </w:r>
          </w:p>
        </w:tc>
        <w:tc>
          <w:tcPr>
            <w:tcW w:w="838" w:type="dxa"/>
            <w:tcBorders>
              <w:top w:val="nil"/>
              <w:left w:val="nil"/>
              <w:bottom w:val="single" w:sz="4" w:space="0" w:color="auto"/>
              <w:right w:val="single" w:sz="4" w:space="0" w:color="auto"/>
            </w:tcBorders>
            <w:shd w:val="clear" w:color="auto" w:fill="auto"/>
            <w:noWrap/>
            <w:vAlign w:val="bottom"/>
            <w:hideMark/>
          </w:tcPr>
          <w:p w14:paraId="28CB553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1B911EBC"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14095.13649</w:t>
            </w:r>
          </w:p>
        </w:tc>
        <w:tc>
          <w:tcPr>
            <w:tcW w:w="1214" w:type="dxa"/>
            <w:tcBorders>
              <w:top w:val="nil"/>
              <w:left w:val="nil"/>
              <w:bottom w:val="single" w:sz="4" w:space="0" w:color="auto"/>
              <w:right w:val="single" w:sz="4" w:space="0" w:color="auto"/>
            </w:tcBorders>
            <w:shd w:val="clear" w:color="auto" w:fill="auto"/>
            <w:noWrap/>
            <w:vAlign w:val="bottom"/>
            <w:hideMark/>
          </w:tcPr>
          <w:p w14:paraId="2954E08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1D769C14"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1452AE4E"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66</w:t>
            </w:r>
          </w:p>
        </w:tc>
        <w:tc>
          <w:tcPr>
            <w:tcW w:w="1167" w:type="dxa"/>
            <w:tcBorders>
              <w:top w:val="nil"/>
              <w:left w:val="nil"/>
              <w:bottom w:val="single" w:sz="4" w:space="0" w:color="auto"/>
              <w:right w:val="single" w:sz="4" w:space="0" w:color="auto"/>
            </w:tcBorders>
            <w:shd w:val="clear" w:color="auto" w:fill="auto"/>
            <w:noWrap/>
            <w:vAlign w:val="bottom"/>
            <w:hideMark/>
          </w:tcPr>
          <w:p w14:paraId="42F5A0D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X1201</w:t>
            </w:r>
          </w:p>
        </w:tc>
        <w:tc>
          <w:tcPr>
            <w:tcW w:w="1330" w:type="dxa"/>
            <w:tcBorders>
              <w:top w:val="nil"/>
              <w:left w:val="nil"/>
              <w:bottom w:val="single" w:sz="4" w:space="0" w:color="auto"/>
              <w:right w:val="single" w:sz="4" w:space="0" w:color="auto"/>
            </w:tcBorders>
            <w:shd w:val="clear" w:color="auto" w:fill="auto"/>
            <w:noWrap/>
            <w:vAlign w:val="bottom"/>
            <w:hideMark/>
          </w:tcPr>
          <w:p w14:paraId="6428C61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1201</w:t>
            </w:r>
          </w:p>
        </w:tc>
        <w:tc>
          <w:tcPr>
            <w:tcW w:w="1516" w:type="dxa"/>
            <w:tcBorders>
              <w:top w:val="nil"/>
              <w:left w:val="nil"/>
              <w:bottom w:val="single" w:sz="4" w:space="0" w:color="auto"/>
              <w:right w:val="single" w:sz="4" w:space="0" w:color="auto"/>
            </w:tcBorders>
            <w:shd w:val="clear" w:color="auto" w:fill="auto"/>
            <w:noWrap/>
            <w:vAlign w:val="bottom"/>
            <w:hideMark/>
          </w:tcPr>
          <w:p w14:paraId="0B43C2E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41992FB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2CC8A633"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14948.01649</w:t>
            </w:r>
          </w:p>
        </w:tc>
        <w:tc>
          <w:tcPr>
            <w:tcW w:w="1214" w:type="dxa"/>
            <w:tcBorders>
              <w:top w:val="nil"/>
              <w:left w:val="nil"/>
              <w:bottom w:val="single" w:sz="4" w:space="0" w:color="auto"/>
              <w:right w:val="single" w:sz="4" w:space="0" w:color="auto"/>
            </w:tcBorders>
            <w:shd w:val="clear" w:color="auto" w:fill="auto"/>
            <w:noWrap/>
            <w:vAlign w:val="bottom"/>
            <w:hideMark/>
          </w:tcPr>
          <w:p w14:paraId="289CABC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2A165BA5"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A4E7A3D"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67</w:t>
            </w:r>
          </w:p>
        </w:tc>
        <w:tc>
          <w:tcPr>
            <w:tcW w:w="1167" w:type="dxa"/>
            <w:tcBorders>
              <w:top w:val="nil"/>
              <w:left w:val="nil"/>
              <w:bottom w:val="single" w:sz="4" w:space="0" w:color="auto"/>
              <w:right w:val="single" w:sz="4" w:space="0" w:color="auto"/>
            </w:tcBorders>
            <w:shd w:val="clear" w:color="auto" w:fill="auto"/>
            <w:noWrap/>
            <w:vAlign w:val="bottom"/>
            <w:hideMark/>
          </w:tcPr>
          <w:p w14:paraId="5FB4613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X1301</w:t>
            </w:r>
          </w:p>
        </w:tc>
        <w:tc>
          <w:tcPr>
            <w:tcW w:w="1330" w:type="dxa"/>
            <w:tcBorders>
              <w:top w:val="nil"/>
              <w:left w:val="nil"/>
              <w:bottom w:val="single" w:sz="4" w:space="0" w:color="auto"/>
              <w:right w:val="single" w:sz="4" w:space="0" w:color="auto"/>
            </w:tcBorders>
            <w:shd w:val="clear" w:color="auto" w:fill="auto"/>
            <w:noWrap/>
            <w:vAlign w:val="bottom"/>
            <w:hideMark/>
          </w:tcPr>
          <w:p w14:paraId="260303E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1301</w:t>
            </w:r>
          </w:p>
        </w:tc>
        <w:tc>
          <w:tcPr>
            <w:tcW w:w="1516" w:type="dxa"/>
            <w:tcBorders>
              <w:top w:val="nil"/>
              <w:left w:val="nil"/>
              <w:bottom w:val="single" w:sz="4" w:space="0" w:color="auto"/>
              <w:right w:val="single" w:sz="4" w:space="0" w:color="auto"/>
            </w:tcBorders>
            <w:shd w:val="clear" w:color="auto" w:fill="auto"/>
            <w:noWrap/>
            <w:vAlign w:val="bottom"/>
            <w:hideMark/>
          </w:tcPr>
          <w:p w14:paraId="5CBA7FBA"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79C2DA3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433B1D91"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16038.97149</w:t>
            </w:r>
          </w:p>
        </w:tc>
        <w:tc>
          <w:tcPr>
            <w:tcW w:w="1214" w:type="dxa"/>
            <w:tcBorders>
              <w:top w:val="nil"/>
              <w:left w:val="nil"/>
              <w:bottom w:val="single" w:sz="4" w:space="0" w:color="auto"/>
              <w:right w:val="single" w:sz="4" w:space="0" w:color="auto"/>
            </w:tcBorders>
            <w:shd w:val="clear" w:color="auto" w:fill="auto"/>
            <w:noWrap/>
            <w:vAlign w:val="bottom"/>
            <w:hideMark/>
          </w:tcPr>
          <w:p w14:paraId="4DEA218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1DA1F70B"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36C6839C"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68</w:t>
            </w:r>
          </w:p>
        </w:tc>
        <w:tc>
          <w:tcPr>
            <w:tcW w:w="1167" w:type="dxa"/>
            <w:tcBorders>
              <w:top w:val="nil"/>
              <w:left w:val="nil"/>
              <w:bottom w:val="single" w:sz="4" w:space="0" w:color="auto"/>
              <w:right w:val="single" w:sz="4" w:space="0" w:color="auto"/>
            </w:tcBorders>
            <w:shd w:val="clear" w:color="auto" w:fill="auto"/>
            <w:noWrap/>
            <w:vAlign w:val="bottom"/>
            <w:hideMark/>
          </w:tcPr>
          <w:p w14:paraId="78B3DA2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X1302</w:t>
            </w:r>
          </w:p>
        </w:tc>
        <w:tc>
          <w:tcPr>
            <w:tcW w:w="1330" w:type="dxa"/>
            <w:tcBorders>
              <w:top w:val="nil"/>
              <w:left w:val="nil"/>
              <w:bottom w:val="single" w:sz="4" w:space="0" w:color="auto"/>
              <w:right w:val="single" w:sz="4" w:space="0" w:color="auto"/>
            </w:tcBorders>
            <w:shd w:val="clear" w:color="auto" w:fill="auto"/>
            <w:noWrap/>
            <w:vAlign w:val="bottom"/>
            <w:hideMark/>
          </w:tcPr>
          <w:p w14:paraId="26C3F16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1302</w:t>
            </w:r>
          </w:p>
        </w:tc>
        <w:tc>
          <w:tcPr>
            <w:tcW w:w="1516" w:type="dxa"/>
            <w:tcBorders>
              <w:top w:val="nil"/>
              <w:left w:val="nil"/>
              <w:bottom w:val="single" w:sz="4" w:space="0" w:color="auto"/>
              <w:right w:val="single" w:sz="4" w:space="0" w:color="auto"/>
            </w:tcBorders>
            <w:shd w:val="clear" w:color="auto" w:fill="auto"/>
            <w:noWrap/>
            <w:vAlign w:val="bottom"/>
            <w:hideMark/>
          </w:tcPr>
          <w:p w14:paraId="4610553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7BA2925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26D538F9"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16167.97149</w:t>
            </w:r>
          </w:p>
        </w:tc>
        <w:tc>
          <w:tcPr>
            <w:tcW w:w="1214" w:type="dxa"/>
            <w:tcBorders>
              <w:top w:val="nil"/>
              <w:left w:val="nil"/>
              <w:bottom w:val="single" w:sz="4" w:space="0" w:color="auto"/>
              <w:right w:val="single" w:sz="4" w:space="0" w:color="auto"/>
            </w:tcBorders>
            <w:shd w:val="clear" w:color="auto" w:fill="auto"/>
            <w:noWrap/>
            <w:vAlign w:val="bottom"/>
            <w:hideMark/>
          </w:tcPr>
          <w:p w14:paraId="5CF77DC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5F162742"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98F251B"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69</w:t>
            </w:r>
          </w:p>
        </w:tc>
        <w:tc>
          <w:tcPr>
            <w:tcW w:w="1167" w:type="dxa"/>
            <w:tcBorders>
              <w:top w:val="nil"/>
              <w:left w:val="nil"/>
              <w:bottom w:val="single" w:sz="4" w:space="0" w:color="auto"/>
              <w:right w:val="single" w:sz="4" w:space="0" w:color="auto"/>
            </w:tcBorders>
            <w:shd w:val="clear" w:color="auto" w:fill="auto"/>
            <w:noWrap/>
            <w:vAlign w:val="bottom"/>
            <w:hideMark/>
          </w:tcPr>
          <w:p w14:paraId="338F5AE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X1106</w:t>
            </w:r>
          </w:p>
        </w:tc>
        <w:tc>
          <w:tcPr>
            <w:tcW w:w="1330" w:type="dxa"/>
            <w:tcBorders>
              <w:top w:val="nil"/>
              <w:left w:val="nil"/>
              <w:bottom w:val="single" w:sz="4" w:space="0" w:color="auto"/>
              <w:right w:val="single" w:sz="4" w:space="0" w:color="auto"/>
            </w:tcBorders>
            <w:shd w:val="clear" w:color="auto" w:fill="auto"/>
            <w:noWrap/>
            <w:vAlign w:val="bottom"/>
            <w:hideMark/>
          </w:tcPr>
          <w:p w14:paraId="1D9FC89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1106</w:t>
            </w:r>
          </w:p>
        </w:tc>
        <w:tc>
          <w:tcPr>
            <w:tcW w:w="1516" w:type="dxa"/>
            <w:tcBorders>
              <w:top w:val="nil"/>
              <w:left w:val="nil"/>
              <w:bottom w:val="single" w:sz="4" w:space="0" w:color="auto"/>
              <w:right w:val="single" w:sz="4" w:space="0" w:color="auto"/>
            </w:tcBorders>
            <w:shd w:val="clear" w:color="auto" w:fill="auto"/>
            <w:noWrap/>
            <w:vAlign w:val="bottom"/>
            <w:hideMark/>
          </w:tcPr>
          <w:p w14:paraId="15DFB6F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11041106</w:t>
            </w:r>
          </w:p>
        </w:tc>
        <w:tc>
          <w:tcPr>
            <w:tcW w:w="838" w:type="dxa"/>
            <w:tcBorders>
              <w:top w:val="nil"/>
              <w:left w:val="nil"/>
              <w:bottom w:val="single" w:sz="4" w:space="0" w:color="auto"/>
              <w:right w:val="single" w:sz="4" w:space="0" w:color="auto"/>
            </w:tcBorders>
            <w:shd w:val="clear" w:color="auto" w:fill="auto"/>
            <w:noWrap/>
            <w:vAlign w:val="bottom"/>
            <w:hideMark/>
          </w:tcPr>
          <w:p w14:paraId="427B786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15C6CA42"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14189.15854</w:t>
            </w:r>
          </w:p>
        </w:tc>
        <w:tc>
          <w:tcPr>
            <w:tcW w:w="1214" w:type="dxa"/>
            <w:tcBorders>
              <w:top w:val="nil"/>
              <w:left w:val="nil"/>
              <w:bottom w:val="single" w:sz="4" w:space="0" w:color="auto"/>
              <w:right w:val="single" w:sz="4" w:space="0" w:color="auto"/>
            </w:tcBorders>
            <w:shd w:val="clear" w:color="auto" w:fill="auto"/>
            <w:noWrap/>
            <w:vAlign w:val="bottom"/>
            <w:hideMark/>
          </w:tcPr>
          <w:p w14:paraId="0649FA5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04446F65"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FED03A3"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70</w:t>
            </w:r>
          </w:p>
        </w:tc>
        <w:tc>
          <w:tcPr>
            <w:tcW w:w="1167" w:type="dxa"/>
            <w:tcBorders>
              <w:top w:val="nil"/>
              <w:left w:val="nil"/>
              <w:bottom w:val="single" w:sz="4" w:space="0" w:color="auto"/>
              <w:right w:val="single" w:sz="4" w:space="0" w:color="auto"/>
            </w:tcBorders>
            <w:shd w:val="clear" w:color="auto" w:fill="auto"/>
            <w:noWrap/>
            <w:vAlign w:val="bottom"/>
            <w:hideMark/>
          </w:tcPr>
          <w:p w14:paraId="72B17D4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X1107</w:t>
            </w:r>
          </w:p>
        </w:tc>
        <w:tc>
          <w:tcPr>
            <w:tcW w:w="1330" w:type="dxa"/>
            <w:tcBorders>
              <w:top w:val="nil"/>
              <w:left w:val="nil"/>
              <w:bottom w:val="single" w:sz="4" w:space="0" w:color="auto"/>
              <w:right w:val="single" w:sz="4" w:space="0" w:color="auto"/>
            </w:tcBorders>
            <w:shd w:val="clear" w:color="auto" w:fill="auto"/>
            <w:noWrap/>
            <w:vAlign w:val="bottom"/>
            <w:hideMark/>
          </w:tcPr>
          <w:p w14:paraId="1E20BAD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1107</w:t>
            </w:r>
          </w:p>
        </w:tc>
        <w:tc>
          <w:tcPr>
            <w:tcW w:w="1516" w:type="dxa"/>
            <w:tcBorders>
              <w:top w:val="nil"/>
              <w:left w:val="nil"/>
              <w:bottom w:val="single" w:sz="4" w:space="0" w:color="auto"/>
              <w:right w:val="single" w:sz="4" w:space="0" w:color="auto"/>
            </w:tcBorders>
            <w:shd w:val="clear" w:color="auto" w:fill="auto"/>
            <w:noWrap/>
            <w:vAlign w:val="bottom"/>
            <w:hideMark/>
          </w:tcPr>
          <w:p w14:paraId="68AC385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31FA864D"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72FEF4E3"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14320.05023</w:t>
            </w:r>
          </w:p>
        </w:tc>
        <w:tc>
          <w:tcPr>
            <w:tcW w:w="1214" w:type="dxa"/>
            <w:tcBorders>
              <w:top w:val="nil"/>
              <w:left w:val="nil"/>
              <w:bottom w:val="single" w:sz="4" w:space="0" w:color="auto"/>
              <w:right w:val="single" w:sz="4" w:space="0" w:color="auto"/>
            </w:tcBorders>
            <w:shd w:val="clear" w:color="auto" w:fill="auto"/>
            <w:noWrap/>
            <w:vAlign w:val="bottom"/>
            <w:hideMark/>
          </w:tcPr>
          <w:p w14:paraId="3A059C28"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4D3DD4C7"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50722665"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71</w:t>
            </w:r>
          </w:p>
        </w:tc>
        <w:tc>
          <w:tcPr>
            <w:tcW w:w="1167" w:type="dxa"/>
            <w:tcBorders>
              <w:top w:val="nil"/>
              <w:left w:val="nil"/>
              <w:bottom w:val="single" w:sz="4" w:space="0" w:color="auto"/>
              <w:right w:val="single" w:sz="4" w:space="0" w:color="auto"/>
            </w:tcBorders>
            <w:shd w:val="clear" w:color="auto" w:fill="auto"/>
            <w:noWrap/>
            <w:vAlign w:val="bottom"/>
            <w:hideMark/>
          </w:tcPr>
          <w:p w14:paraId="4637CD1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S1108</w:t>
            </w:r>
          </w:p>
        </w:tc>
        <w:tc>
          <w:tcPr>
            <w:tcW w:w="1330" w:type="dxa"/>
            <w:tcBorders>
              <w:top w:val="nil"/>
              <w:left w:val="nil"/>
              <w:bottom w:val="single" w:sz="4" w:space="0" w:color="auto"/>
              <w:right w:val="single" w:sz="4" w:space="0" w:color="auto"/>
            </w:tcBorders>
            <w:shd w:val="clear" w:color="auto" w:fill="auto"/>
            <w:noWrap/>
            <w:vAlign w:val="bottom"/>
            <w:hideMark/>
          </w:tcPr>
          <w:p w14:paraId="65C350A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1108</w:t>
            </w:r>
          </w:p>
        </w:tc>
        <w:tc>
          <w:tcPr>
            <w:tcW w:w="1516" w:type="dxa"/>
            <w:tcBorders>
              <w:top w:val="nil"/>
              <w:left w:val="nil"/>
              <w:bottom w:val="single" w:sz="4" w:space="0" w:color="auto"/>
              <w:right w:val="single" w:sz="4" w:space="0" w:color="auto"/>
            </w:tcBorders>
            <w:shd w:val="clear" w:color="auto" w:fill="auto"/>
            <w:noWrap/>
            <w:vAlign w:val="bottom"/>
            <w:hideMark/>
          </w:tcPr>
          <w:p w14:paraId="10FB09F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11081302</w:t>
            </w:r>
          </w:p>
        </w:tc>
        <w:tc>
          <w:tcPr>
            <w:tcW w:w="838" w:type="dxa"/>
            <w:tcBorders>
              <w:top w:val="nil"/>
              <w:left w:val="nil"/>
              <w:bottom w:val="single" w:sz="4" w:space="0" w:color="auto"/>
              <w:right w:val="single" w:sz="4" w:space="0" w:color="auto"/>
            </w:tcBorders>
            <w:shd w:val="clear" w:color="auto" w:fill="auto"/>
            <w:noWrap/>
            <w:vAlign w:val="bottom"/>
            <w:hideMark/>
          </w:tcPr>
          <w:p w14:paraId="09B9172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1CB9FA47"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14407.14</w:t>
            </w:r>
          </w:p>
        </w:tc>
        <w:tc>
          <w:tcPr>
            <w:tcW w:w="1214" w:type="dxa"/>
            <w:tcBorders>
              <w:top w:val="nil"/>
              <w:left w:val="nil"/>
              <w:bottom w:val="single" w:sz="4" w:space="0" w:color="auto"/>
              <w:right w:val="single" w:sz="4" w:space="0" w:color="auto"/>
            </w:tcBorders>
            <w:shd w:val="clear" w:color="auto" w:fill="auto"/>
            <w:noWrap/>
            <w:vAlign w:val="bottom"/>
            <w:hideMark/>
          </w:tcPr>
          <w:p w14:paraId="25C337B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1E569B20"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5818B9F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72</w:t>
            </w:r>
          </w:p>
        </w:tc>
        <w:tc>
          <w:tcPr>
            <w:tcW w:w="1167" w:type="dxa"/>
            <w:tcBorders>
              <w:top w:val="nil"/>
              <w:left w:val="nil"/>
              <w:bottom w:val="single" w:sz="4" w:space="0" w:color="auto"/>
              <w:right w:val="single" w:sz="4" w:space="0" w:color="auto"/>
            </w:tcBorders>
            <w:shd w:val="clear" w:color="auto" w:fill="auto"/>
            <w:noWrap/>
            <w:vAlign w:val="bottom"/>
            <w:hideMark/>
          </w:tcPr>
          <w:p w14:paraId="47A2691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S1109</w:t>
            </w:r>
          </w:p>
        </w:tc>
        <w:tc>
          <w:tcPr>
            <w:tcW w:w="1330" w:type="dxa"/>
            <w:tcBorders>
              <w:top w:val="nil"/>
              <w:left w:val="nil"/>
              <w:bottom w:val="single" w:sz="4" w:space="0" w:color="auto"/>
              <w:right w:val="single" w:sz="4" w:space="0" w:color="auto"/>
            </w:tcBorders>
            <w:shd w:val="clear" w:color="auto" w:fill="auto"/>
            <w:noWrap/>
            <w:vAlign w:val="bottom"/>
            <w:hideMark/>
          </w:tcPr>
          <w:p w14:paraId="3CA6213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1109</w:t>
            </w:r>
          </w:p>
        </w:tc>
        <w:tc>
          <w:tcPr>
            <w:tcW w:w="1516" w:type="dxa"/>
            <w:tcBorders>
              <w:top w:val="nil"/>
              <w:left w:val="nil"/>
              <w:bottom w:val="single" w:sz="4" w:space="0" w:color="auto"/>
              <w:right w:val="single" w:sz="4" w:space="0" w:color="auto"/>
            </w:tcBorders>
            <w:shd w:val="clear" w:color="auto" w:fill="auto"/>
            <w:noWrap/>
            <w:vAlign w:val="bottom"/>
            <w:hideMark/>
          </w:tcPr>
          <w:p w14:paraId="4C5646D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24E7FDC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73003939"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14654.73</w:t>
            </w:r>
          </w:p>
        </w:tc>
        <w:tc>
          <w:tcPr>
            <w:tcW w:w="1214" w:type="dxa"/>
            <w:tcBorders>
              <w:top w:val="nil"/>
              <w:left w:val="nil"/>
              <w:bottom w:val="single" w:sz="4" w:space="0" w:color="auto"/>
              <w:right w:val="single" w:sz="4" w:space="0" w:color="auto"/>
            </w:tcBorders>
            <w:shd w:val="clear" w:color="auto" w:fill="auto"/>
            <w:noWrap/>
            <w:vAlign w:val="bottom"/>
            <w:hideMark/>
          </w:tcPr>
          <w:p w14:paraId="6AA02FC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24814182"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7B89D152"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73</w:t>
            </w:r>
          </w:p>
        </w:tc>
        <w:tc>
          <w:tcPr>
            <w:tcW w:w="1167" w:type="dxa"/>
            <w:tcBorders>
              <w:top w:val="nil"/>
              <w:left w:val="nil"/>
              <w:bottom w:val="single" w:sz="4" w:space="0" w:color="auto"/>
              <w:right w:val="single" w:sz="4" w:space="0" w:color="auto"/>
            </w:tcBorders>
            <w:shd w:val="clear" w:color="auto" w:fill="auto"/>
            <w:noWrap/>
            <w:vAlign w:val="bottom"/>
            <w:hideMark/>
          </w:tcPr>
          <w:p w14:paraId="7130278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S1202</w:t>
            </w:r>
          </w:p>
        </w:tc>
        <w:tc>
          <w:tcPr>
            <w:tcW w:w="1330" w:type="dxa"/>
            <w:tcBorders>
              <w:top w:val="nil"/>
              <w:left w:val="nil"/>
              <w:bottom w:val="single" w:sz="4" w:space="0" w:color="auto"/>
              <w:right w:val="single" w:sz="4" w:space="0" w:color="auto"/>
            </w:tcBorders>
            <w:shd w:val="clear" w:color="auto" w:fill="auto"/>
            <w:noWrap/>
            <w:vAlign w:val="bottom"/>
            <w:hideMark/>
          </w:tcPr>
          <w:p w14:paraId="5F6A5AA9"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1202</w:t>
            </w:r>
          </w:p>
        </w:tc>
        <w:tc>
          <w:tcPr>
            <w:tcW w:w="1516" w:type="dxa"/>
            <w:tcBorders>
              <w:top w:val="nil"/>
              <w:left w:val="nil"/>
              <w:bottom w:val="single" w:sz="4" w:space="0" w:color="auto"/>
              <w:right w:val="single" w:sz="4" w:space="0" w:color="auto"/>
            </w:tcBorders>
            <w:shd w:val="clear" w:color="auto" w:fill="auto"/>
            <w:noWrap/>
            <w:vAlign w:val="bottom"/>
            <w:hideMark/>
          </w:tcPr>
          <w:p w14:paraId="0E24EAC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394F7E8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39B6D225"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15078.41</w:t>
            </w:r>
          </w:p>
        </w:tc>
        <w:tc>
          <w:tcPr>
            <w:tcW w:w="1214" w:type="dxa"/>
            <w:tcBorders>
              <w:top w:val="nil"/>
              <w:left w:val="nil"/>
              <w:bottom w:val="single" w:sz="4" w:space="0" w:color="auto"/>
              <w:right w:val="single" w:sz="4" w:space="0" w:color="auto"/>
            </w:tcBorders>
            <w:shd w:val="clear" w:color="auto" w:fill="auto"/>
            <w:noWrap/>
            <w:vAlign w:val="bottom"/>
            <w:hideMark/>
          </w:tcPr>
          <w:p w14:paraId="35A8B70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7D18CFAB"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0DBAEF26"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74</w:t>
            </w:r>
          </w:p>
        </w:tc>
        <w:tc>
          <w:tcPr>
            <w:tcW w:w="1167" w:type="dxa"/>
            <w:tcBorders>
              <w:top w:val="nil"/>
              <w:left w:val="nil"/>
              <w:bottom w:val="single" w:sz="4" w:space="0" w:color="auto"/>
              <w:right w:val="single" w:sz="4" w:space="0" w:color="auto"/>
            </w:tcBorders>
            <w:shd w:val="clear" w:color="auto" w:fill="auto"/>
            <w:noWrap/>
            <w:vAlign w:val="bottom"/>
            <w:hideMark/>
          </w:tcPr>
          <w:p w14:paraId="57752CE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S1303</w:t>
            </w:r>
          </w:p>
        </w:tc>
        <w:tc>
          <w:tcPr>
            <w:tcW w:w="1330" w:type="dxa"/>
            <w:tcBorders>
              <w:top w:val="nil"/>
              <w:left w:val="nil"/>
              <w:bottom w:val="single" w:sz="4" w:space="0" w:color="auto"/>
              <w:right w:val="single" w:sz="4" w:space="0" w:color="auto"/>
            </w:tcBorders>
            <w:shd w:val="clear" w:color="auto" w:fill="auto"/>
            <w:noWrap/>
            <w:vAlign w:val="bottom"/>
            <w:hideMark/>
          </w:tcPr>
          <w:p w14:paraId="4548077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1303</w:t>
            </w:r>
          </w:p>
        </w:tc>
        <w:tc>
          <w:tcPr>
            <w:tcW w:w="1516" w:type="dxa"/>
            <w:tcBorders>
              <w:top w:val="nil"/>
              <w:left w:val="nil"/>
              <w:bottom w:val="single" w:sz="4" w:space="0" w:color="auto"/>
              <w:right w:val="single" w:sz="4" w:space="0" w:color="auto"/>
            </w:tcBorders>
            <w:shd w:val="clear" w:color="auto" w:fill="auto"/>
            <w:noWrap/>
            <w:vAlign w:val="bottom"/>
            <w:hideMark/>
          </w:tcPr>
          <w:p w14:paraId="7754060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6D77F62F"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GR</w:t>
            </w:r>
          </w:p>
        </w:tc>
        <w:tc>
          <w:tcPr>
            <w:tcW w:w="1727" w:type="dxa"/>
            <w:tcBorders>
              <w:top w:val="nil"/>
              <w:left w:val="nil"/>
              <w:bottom w:val="single" w:sz="4" w:space="0" w:color="auto"/>
              <w:right w:val="single" w:sz="4" w:space="0" w:color="auto"/>
            </w:tcBorders>
            <w:shd w:val="clear" w:color="auto" w:fill="auto"/>
            <w:noWrap/>
            <w:vAlign w:val="bottom"/>
            <w:hideMark/>
          </w:tcPr>
          <w:p w14:paraId="2E2C5965"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16045.52</w:t>
            </w:r>
          </w:p>
        </w:tc>
        <w:tc>
          <w:tcPr>
            <w:tcW w:w="1214" w:type="dxa"/>
            <w:tcBorders>
              <w:top w:val="nil"/>
              <w:left w:val="nil"/>
              <w:bottom w:val="single" w:sz="4" w:space="0" w:color="auto"/>
              <w:right w:val="single" w:sz="4" w:space="0" w:color="auto"/>
            </w:tcBorders>
            <w:shd w:val="clear" w:color="auto" w:fill="auto"/>
            <w:noWrap/>
            <w:vAlign w:val="bottom"/>
            <w:hideMark/>
          </w:tcPr>
          <w:p w14:paraId="766E35F4"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226347" w14:paraId="767B0F21"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3BE3C10B"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75</w:t>
            </w:r>
          </w:p>
        </w:tc>
        <w:tc>
          <w:tcPr>
            <w:tcW w:w="1167" w:type="dxa"/>
            <w:tcBorders>
              <w:top w:val="nil"/>
              <w:left w:val="nil"/>
              <w:bottom w:val="single" w:sz="4" w:space="0" w:color="auto"/>
              <w:right w:val="single" w:sz="4" w:space="0" w:color="auto"/>
            </w:tcBorders>
            <w:shd w:val="clear" w:color="auto" w:fill="auto"/>
            <w:noWrap/>
            <w:vAlign w:val="bottom"/>
            <w:hideMark/>
          </w:tcPr>
          <w:p w14:paraId="2B71887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S1304</w:t>
            </w:r>
          </w:p>
        </w:tc>
        <w:tc>
          <w:tcPr>
            <w:tcW w:w="1330" w:type="dxa"/>
            <w:tcBorders>
              <w:top w:val="nil"/>
              <w:left w:val="nil"/>
              <w:bottom w:val="single" w:sz="4" w:space="0" w:color="auto"/>
              <w:right w:val="single" w:sz="4" w:space="0" w:color="auto"/>
            </w:tcBorders>
            <w:shd w:val="clear" w:color="auto" w:fill="auto"/>
            <w:noWrap/>
            <w:vAlign w:val="bottom"/>
            <w:hideMark/>
          </w:tcPr>
          <w:p w14:paraId="3D8CB297"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1304</w:t>
            </w:r>
          </w:p>
        </w:tc>
        <w:tc>
          <w:tcPr>
            <w:tcW w:w="1516" w:type="dxa"/>
            <w:tcBorders>
              <w:top w:val="nil"/>
              <w:left w:val="nil"/>
              <w:bottom w:val="single" w:sz="4" w:space="0" w:color="auto"/>
              <w:right w:val="single" w:sz="4" w:space="0" w:color="auto"/>
            </w:tcBorders>
            <w:shd w:val="clear" w:color="auto" w:fill="auto"/>
            <w:noWrap/>
            <w:vAlign w:val="bottom"/>
            <w:hideMark/>
          </w:tcPr>
          <w:p w14:paraId="59AC2CA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 xml:space="preserve">　</w:t>
            </w:r>
          </w:p>
        </w:tc>
        <w:tc>
          <w:tcPr>
            <w:tcW w:w="838" w:type="dxa"/>
            <w:tcBorders>
              <w:top w:val="nil"/>
              <w:left w:val="nil"/>
              <w:bottom w:val="single" w:sz="4" w:space="0" w:color="auto"/>
              <w:right w:val="single" w:sz="4" w:space="0" w:color="auto"/>
            </w:tcBorders>
            <w:shd w:val="clear" w:color="auto" w:fill="auto"/>
            <w:noWrap/>
            <w:vAlign w:val="bottom"/>
            <w:hideMark/>
          </w:tcPr>
          <w:p w14:paraId="3D3944A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590A9F0A"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16174.52</w:t>
            </w:r>
          </w:p>
        </w:tc>
        <w:tc>
          <w:tcPr>
            <w:tcW w:w="1214" w:type="dxa"/>
            <w:tcBorders>
              <w:top w:val="nil"/>
              <w:left w:val="nil"/>
              <w:bottom w:val="single" w:sz="4" w:space="0" w:color="auto"/>
              <w:right w:val="single" w:sz="4" w:space="0" w:color="auto"/>
            </w:tcBorders>
            <w:shd w:val="clear" w:color="auto" w:fill="auto"/>
            <w:noWrap/>
            <w:vAlign w:val="bottom"/>
            <w:hideMark/>
          </w:tcPr>
          <w:p w14:paraId="07843893"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Forward</w:t>
            </w:r>
          </w:p>
        </w:tc>
      </w:tr>
      <w:tr w:rsidR="00C37EE3" w:rsidRPr="00226347" w14:paraId="56739A09"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6A0059E0"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76</w:t>
            </w:r>
          </w:p>
        </w:tc>
        <w:tc>
          <w:tcPr>
            <w:tcW w:w="1167" w:type="dxa"/>
            <w:tcBorders>
              <w:top w:val="nil"/>
              <w:left w:val="nil"/>
              <w:bottom w:val="single" w:sz="4" w:space="0" w:color="auto"/>
              <w:right w:val="single" w:sz="4" w:space="0" w:color="auto"/>
            </w:tcBorders>
            <w:shd w:val="clear" w:color="auto" w:fill="auto"/>
            <w:noWrap/>
            <w:vAlign w:val="bottom"/>
            <w:hideMark/>
          </w:tcPr>
          <w:p w14:paraId="2A84CE0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X1305</w:t>
            </w:r>
          </w:p>
        </w:tc>
        <w:tc>
          <w:tcPr>
            <w:tcW w:w="1330" w:type="dxa"/>
            <w:tcBorders>
              <w:top w:val="nil"/>
              <w:left w:val="nil"/>
              <w:bottom w:val="single" w:sz="4" w:space="0" w:color="auto"/>
              <w:right w:val="single" w:sz="4" w:space="0" w:color="auto"/>
            </w:tcBorders>
            <w:shd w:val="clear" w:color="auto" w:fill="auto"/>
            <w:noWrap/>
            <w:vAlign w:val="bottom"/>
            <w:hideMark/>
          </w:tcPr>
          <w:p w14:paraId="43DFB7DB"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1305</w:t>
            </w:r>
          </w:p>
        </w:tc>
        <w:tc>
          <w:tcPr>
            <w:tcW w:w="1516" w:type="dxa"/>
            <w:tcBorders>
              <w:top w:val="nil"/>
              <w:left w:val="nil"/>
              <w:bottom w:val="single" w:sz="4" w:space="0" w:color="auto"/>
              <w:right w:val="single" w:sz="4" w:space="0" w:color="auto"/>
            </w:tcBorders>
            <w:shd w:val="clear" w:color="auto" w:fill="auto"/>
            <w:noWrap/>
            <w:vAlign w:val="bottom"/>
            <w:hideMark/>
          </w:tcPr>
          <w:p w14:paraId="789D2EF0"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13032F01</w:t>
            </w:r>
          </w:p>
        </w:tc>
        <w:tc>
          <w:tcPr>
            <w:tcW w:w="838" w:type="dxa"/>
            <w:tcBorders>
              <w:top w:val="nil"/>
              <w:left w:val="nil"/>
              <w:bottom w:val="single" w:sz="4" w:space="0" w:color="auto"/>
              <w:right w:val="single" w:sz="4" w:space="0" w:color="auto"/>
            </w:tcBorders>
            <w:shd w:val="clear" w:color="auto" w:fill="auto"/>
            <w:noWrap/>
            <w:vAlign w:val="bottom"/>
            <w:hideMark/>
          </w:tcPr>
          <w:p w14:paraId="411E99FC"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4E06287F"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16277.76149</w:t>
            </w:r>
          </w:p>
        </w:tc>
        <w:tc>
          <w:tcPr>
            <w:tcW w:w="1214" w:type="dxa"/>
            <w:tcBorders>
              <w:top w:val="nil"/>
              <w:left w:val="nil"/>
              <w:bottom w:val="single" w:sz="4" w:space="0" w:color="auto"/>
              <w:right w:val="single" w:sz="4" w:space="0" w:color="auto"/>
            </w:tcBorders>
            <w:shd w:val="clear" w:color="auto" w:fill="auto"/>
            <w:noWrap/>
            <w:vAlign w:val="bottom"/>
            <w:hideMark/>
          </w:tcPr>
          <w:p w14:paraId="5D4C62B5"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Reverse</w:t>
            </w:r>
          </w:p>
        </w:tc>
      </w:tr>
      <w:tr w:rsidR="00C37EE3" w:rsidRPr="009E2582" w14:paraId="385020A3" w14:textId="77777777" w:rsidTr="00C37EE3">
        <w:trPr>
          <w:trHeight w:val="214"/>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14:paraId="2BE934C5" w14:textId="77777777" w:rsidR="00C37EE3" w:rsidRPr="00226347" w:rsidRDefault="00C37EE3" w:rsidP="00C37EE3">
            <w:pPr>
              <w:widowControl/>
              <w:jc w:val="center"/>
              <w:rPr>
                <w:rFonts w:ascii="宋体" w:hAnsi="宋体" w:cs="宋体"/>
                <w:kern w:val="0"/>
              </w:rPr>
            </w:pPr>
            <w:r w:rsidRPr="00226347">
              <w:rPr>
                <w:rFonts w:ascii="宋体" w:hAnsi="宋体" w:cs="宋体" w:hint="eastAsia"/>
                <w:kern w:val="0"/>
              </w:rPr>
              <w:t>77</w:t>
            </w:r>
          </w:p>
        </w:tc>
        <w:tc>
          <w:tcPr>
            <w:tcW w:w="1167" w:type="dxa"/>
            <w:tcBorders>
              <w:top w:val="nil"/>
              <w:left w:val="nil"/>
              <w:bottom w:val="single" w:sz="4" w:space="0" w:color="auto"/>
              <w:right w:val="single" w:sz="4" w:space="0" w:color="auto"/>
            </w:tcBorders>
            <w:shd w:val="clear" w:color="auto" w:fill="auto"/>
            <w:noWrap/>
            <w:vAlign w:val="bottom"/>
            <w:hideMark/>
          </w:tcPr>
          <w:p w14:paraId="2C9A39D1"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S1316</w:t>
            </w:r>
          </w:p>
        </w:tc>
        <w:tc>
          <w:tcPr>
            <w:tcW w:w="1330" w:type="dxa"/>
            <w:tcBorders>
              <w:top w:val="nil"/>
              <w:left w:val="nil"/>
              <w:bottom w:val="single" w:sz="4" w:space="0" w:color="auto"/>
              <w:right w:val="single" w:sz="4" w:space="0" w:color="auto"/>
            </w:tcBorders>
            <w:shd w:val="clear" w:color="auto" w:fill="auto"/>
            <w:noWrap/>
            <w:vAlign w:val="bottom"/>
            <w:hideMark/>
          </w:tcPr>
          <w:p w14:paraId="33A8CF02"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1316</w:t>
            </w:r>
          </w:p>
        </w:tc>
        <w:tc>
          <w:tcPr>
            <w:tcW w:w="1516" w:type="dxa"/>
            <w:tcBorders>
              <w:top w:val="nil"/>
              <w:left w:val="nil"/>
              <w:bottom w:val="single" w:sz="4" w:space="0" w:color="auto"/>
              <w:right w:val="single" w:sz="4" w:space="0" w:color="auto"/>
            </w:tcBorders>
            <w:shd w:val="clear" w:color="auto" w:fill="auto"/>
            <w:noWrap/>
            <w:vAlign w:val="bottom"/>
            <w:hideMark/>
          </w:tcPr>
          <w:p w14:paraId="6E1A4F86"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13042F02</w:t>
            </w:r>
          </w:p>
        </w:tc>
        <w:tc>
          <w:tcPr>
            <w:tcW w:w="838" w:type="dxa"/>
            <w:tcBorders>
              <w:top w:val="nil"/>
              <w:left w:val="nil"/>
              <w:bottom w:val="single" w:sz="4" w:space="0" w:color="auto"/>
              <w:right w:val="single" w:sz="4" w:space="0" w:color="auto"/>
            </w:tcBorders>
            <w:shd w:val="clear" w:color="auto" w:fill="auto"/>
            <w:noWrap/>
            <w:vAlign w:val="bottom"/>
            <w:hideMark/>
          </w:tcPr>
          <w:p w14:paraId="0269B2AE" w14:textId="77777777" w:rsidR="00C37EE3" w:rsidRPr="00226347" w:rsidRDefault="00C37EE3" w:rsidP="00C37EE3">
            <w:pPr>
              <w:widowControl/>
              <w:jc w:val="left"/>
              <w:rPr>
                <w:rFonts w:ascii="宋体" w:hAnsi="宋体" w:cs="宋体"/>
                <w:kern w:val="0"/>
              </w:rPr>
            </w:pPr>
            <w:r w:rsidRPr="00226347">
              <w:rPr>
                <w:rFonts w:ascii="宋体" w:hAnsi="宋体" w:cs="宋体" w:hint="eastAsia"/>
                <w:kern w:val="0"/>
              </w:rPr>
              <w:t>YGR</w:t>
            </w:r>
          </w:p>
        </w:tc>
        <w:tc>
          <w:tcPr>
            <w:tcW w:w="1727" w:type="dxa"/>
            <w:tcBorders>
              <w:top w:val="nil"/>
              <w:left w:val="nil"/>
              <w:bottom w:val="single" w:sz="4" w:space="0" w:color="auto"/>
              <w:right w:val="single" w:sz="4" w:space="0" w:color="auto"/>
            </w:tcBorders>
            <w:shd w:val="clear" w:color="auto" w:fill="auto"/>
            <w:noWrap/>
            <w:vAlign w:val="bottom"/>
            <w:hideMark/>
          </w:tcPr>
          <w:p w14:paraId="2BF87F60" w14:textId="77777777" w:rsidR="00C37EE3" w:rsidRPr="00226347" w:rsidRDefault="00C37EE3" w:rsidP="00C37EE3">
            <w:pPr>
              <w:widowControl/>
              <w:jc w:val="right"/>
              <w:rPr>
                <w:rFonts w:ascii="宋体" w:hAnsi="宋体" w:cs="宋体"/>
                <w:kern w:val="0"/>
              </w:rPr>
            </w:pPr>
            <w:r w:rsidRPr="00226347">
              <w:rPr>
                <w:rFonts w:ascii="宋体" w:hAnsi="宋体" w:cs="宋体" w:hint="eastAsia"/>
                <w:kern w:val="0"/>
              </w:rPr>
              <w:t>16282.21</w:t>
            </w:r>
          </w:p>
        </w:tc>
        <w:tc>
          <w:tcPr>
            <w:tcW w:w="1214" w:type="dxa"/>
            <w:tcBorders>
              <w:top w:val="nil"/>
              <w:left w:val="nil"/>
              <w:bottom w:val="single" w:sz="4" w:space="0" w:color="auto"/>
              <w:right w:val="single" w:sz="4" w:space="0" w:color="auto"/>
            </w:tcBorders>
            <w:shd w:val="clear" w:color="auto" w:fill="auto"/>
            <w:noWrap/>
            <w:vAlign w:val="bottom"/>
            <w:hideMark/>
          </w:tcPr>
          <w:p w14:paraId="773B4843" w14:textId="77777777" w:rsidR="00C37EE3" w:rsidRPr="009E2582" w:rsidRDefault="00C37EE3" w:rsidP="00C37EE3">
            <w:pPr>
              <w:widowControl/>
              <w:jc w:val="left"/>
              <w:rPr>
                <w:rFonts w:ascii="宋体" w:hAnsi="宋体" w:cs="宋体"/>
                <w:kern w:val="0"/>
              </w:rPr>
            </w:pPr>
            <w:r w:rsidRPr="00226347">
              <w:rPr>
                <w:rFonts w:ascii="宋体" w:hAnsi="宋体" w:cs="宋体" w:hint="eastAsia"/>
                <w:kern w:val="0"/>
              </w:rPr>
              <w:t>Reverse</w:t>
            </w:r>
          </w:p>
        </w:tc>
      </w:tr>
    </w:tbl>
    <w:p w14:paraId="7500CF13" w14:textId="77777777" w:rsidR="00C37EE3" w:rsidRDefault="00C37EE3" w:rsidP="00C37EE3">
      <w:pPr>
        <w:rPr>
          <w:color w:val="0000FF"/>
        </w:rPr>
      </w:pPr>
    </w:p>
    <w:p w14:paraId="3B14FF25" w14:textId="77777777" w:rsidR="00C37EE3" w:rsidRPr="004732EB" w:rsidRDefault="00C37EE3" w:rsidP="00C37EE3">
      <w:pPr>
        <w:rPr>
          <w:color w:val="0000FF"/>
        </w:rPr>
      </w:pPr>
    </w:p>
    <w:p w14:paraId="070A969A" w14:textId="3C404040" w:rsidR="00F96D91" w:rsidRDefault="00F96D91"/>
    <w:p w14:paraId="07EDBAD5" w14:textId="46254037" w:rsidR="00F96D91" w:rsidRDefault="00F96D91"/>
    <w:p w14:paraId="6FAF8171" w14:textId="79A8A646" w:rsidR="00F96D91" w:rsidRDefault="009F41BF" w:rsidP="006C167F">
      <w:pPr>
        <w:pStyle w:val="10"/>
      </w:pPr>
      <w:bookmarkStart w:id="128" w:name="_Toc233726998"/>
      <w:r>
        <w:rPr>
          <w:rFonts w:hint="eastAsia"/>
        </w:rPr>
        <w:t>（四）</w:t>
      </w:r>
      <w:r w:rsidR="008B311D">
        <w:rPr>
          <w:rFonts w:hint="eastAsia"/>
        </w:rPr>
        <w:t>车辆系统</w:t>
      </w:r>
      <w:bookmarkEnd w:id="128"/>
    </w:p>
    <w:p w14:paraId="55FFBC6C" w14:textId="22D82DD8" w:rsidR="00761FA0" w:rsidRPr="00761FA0" w:rsidRDefault="003D7B22" w:rsidP="00575DAA">
      <w:pPr>
        <w:pStyle w:val="21"/>
      </w:pPr>
      <w:bookmarkStart w:id="129" w:name="_Toc233726999"/>
      <w:r>
        <w:rPr>
          <w:rFonts w:hint="eastAsia"/>
        </w:rPr>
        <w:t>1</w:t>
      </w:r>
      <w:r w:rsidR="00761FA0">
        <w:rPr>
          <w:rFonts w:hint="eastAsia"/>
        </w:rPr>
        <w:t>概述</w:t>
      </w:r>
      <w:bookmarkEnd w:id="129"/>
    </w:p>
    <w:p w14:paraId="61C2D740" w14:textId="77777777" w:rsidR="00A61E09" w:rsidRDefault="00A61E09" w:rsidP="00A61E09">
      <w:pPr>
        <w:pStyle w:val="31"/>
      </w:pPr>
      <w:bookmarkStart w:id="130" w:name="_Toc233727000"/>
      <w:r>
        <w:t xml:space="preserve">1.1 </w:t>
      </w:r>
      <w:r>
        <w:t>文档目的</w:t>
      </w:r>
      <w:bookmarkEnd w:id="130"/>
    </w:p>
    <w:p w14:paraId="0AC89768" w14:textId="671CE50F" w:rsidR="00A61E09" w:rsidRPr="00BD2E18" w:rsidRDefault="00A61E09" w:rsidP="00BD2E18">
      <w:pPr>
        <w:spacing w:line="360" w:lineRule="auto"/>
        <w:ind w:firstLineChars="200" w:firstLine="480"/>
        <w:rPr>
          <w:noProof/>
          <w:sz w:val="24"/>
          <w:szCs w:val="24"/>
        </w:rPr>
      </w:pPr>
      <w:r w:rsidRPr="00BD2E18">
        <w:rPr>
          <w:noProof/>
          <w:sz w:val="24"/>
          <w:szCs w:val="24"/>
        </w:rPr>
        <w:t>本文档规范</w:t>
      </w:r>
      <w:r w:rsidR="00EC2C8B" w:rsidRPr="00BD2E18">
        <w:rPr>
          <w:rFonts w:hint="eastAsia"/>
          <w:noProof/>
          <w:sz w:val="24"/>
          <w:szCs w:val="24"/>
        </w:rPr>
        <w:t>车辆模型</w:t>
      </w:r>
      <w:r w:rsidRPr="00BD2E18">
        <w:rPr>
          <w:noProof/>
          <w:sz w:val="24"/>
          <w:szCs w:val="24"/>
        </w:rPr>
        <w:t>对外提供的两类通信接口：UDP通信接口、API通信接口，明确通信参数、报文格式、交互逻辑</w:t>
      </w:r>
      <w:r w:rsidR="000B6E35" w:rsidRPr="00BD2E18">
        <w:rPr>
          <w:rFonts w:hint="eastAsia"/>
          <w:noProof/>
          <w:sz w:val="24"/>
          <w:szCs w:val="24"/>
        </w:rPr>
        <w:t>，</w:t>
      </w:r>
      <w:r w:rsidRPr="00BD2E18">
        <w:rPr>
          <w:noProof/>
          <w:sz w:val="24"/>
          <w:szCs w:val="24"/>
        </w:rPr>
        <w:t>对接开发、调试及问题定位使用。</w:t>
      </w:r>
    </w:p>
    <w:p w14:paraId="4C652C80" w14:textId="77777777" w:rsidR="00A61E09" w:rsidRDefault="00A61E09" w:rsidP="00A61E09">
      <w:pPr>
        <w:pStyle w:val="31"/>
      </w:pPr>
      <w:bookmarkStart w:id="131" w:name="_Toc233727001"/>
      <w:r>
        <w:t xml:space="preserve">1.2 </w:t>
      </w:r>
      <w:r>
        <w:t>通信方式区分</w:t>
      </w:r>
      <w:bookmarkEnd w:id="131"/>
    </w:p>
    <w:tbl>
      <w:tblPr>
        <w:tblW w:w="8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6"/>
        <w:gridCol w:w="3264"/>
        <w:gridCol w:w="4332"/>
      </w:tblGrid>
      <w:tr w:rsidR="00BD4AE4" w:rsidRPr="00D2318F" w14:paraId="62DA012B" w14:textId="77777777" w:rsidTr="00DB2599">
        <w:trPr>
          <w:trHeight w:val="585"/>
          <w:tblHeader/>
        </w:trPr>
        <w:tc>
          <w:tcPr>
            <w:tcW w:w="1126" w:type="dxa"/>
            <w:shd w:val="clear" w:color="auto" w:fill="F2F3F5"/>
            <w:tcMar>
              <w:top w:w="120" w:type="dxa"/>
              <w:left w:w="120" w:type="dxa"/>
              <w:bottom w:w="120" w:type="dxa"/>
              <w:right w:w="120" w:type="dxa"/>
            </w:tcMar>
            <w:hideMark/>
          </w:tcPr>
          <w:p w14:paraId="6068FB6C" w14:textId="77777777" w:rsidR="00A61E09" w:rsidRPr="00D2318F" w:rsidRDefault="00A61E09" w:rsidP="00D2318F">
            <w:pPr>
              <w:jc w:val="center"/>
              <w:rPr>
                <w:b/>
                <w:sz w:val="20"/>
                <w:szCs w:val="20"/>
              </w:rPr>
            </w:pPr>
            <w:r w:rsidRPr="00D2318F">
              <w:rPr>
                <w:b/>
                <w:sz w:val="20"/>
                <w:szCs w:val="20"/>
              </w:rPr>
              <w:t>通信类型</w:t>
            </w:r>
          </w:p>
        </w:tc>
        <w:tc>
          <w:tcPr>
            <w:tcW w:w="3264" w:type="dxa"/>
            <w:shd w:val="clear" w:color="auto" w:fill="F2F3F5"/>
            <w:tcMar>
              <w:top w:w="120" w:type="dxa"/>
              <w:left w:w="120" w:type="dxa"/>
              <w:bottom w:w="120" w:type="dxa"/>
              <w:right w:w="120" w:type="dxa"/>
            </w:tcMar>
            <w:hideMark/>
          </w:tcPr>
          <w:p w14:paraId="36823EAB" w14:textId="77777777" w:rsidR="00A61E09" w:rsidRPr="00D2318F" w:rsidRDefault="00A61E09" w:rsidP="00D2318F">
            <w:pPr>
              <w:jc w:val="center"/>
              <w:rPr>
                <w:b/>
                <w:sz w:val="20"/>
                <w:szCs w:val="20"/>
              </w:rPr>
            </w:pPr>
            <w:r w:rsidRPr="00D2318F">
              <w:rPr>
                <w:b/>
                <w:sz w:val="20"/>
                <w:szCs w:val="20"/>
              </w:rPr>
              <w:t>适用场景</w:t>
            </w:r>
          </w:p>
        </w:tc>
        <w:tc>
          <w:tcPr>
            <w:tcW w:w="0" w:type="auto"/>
            <w:shd w:val="clear" w:color="auto" w:fill="F2F3F5"/>
            <w:tcMar>
              <w:top w:w="120" w:type="dxa"/>
              <w:left w:w="120" w:type="dxa"/>
              <w:bottom w:w="120" w:type="dxa"/>
              <w:right w:w="120" w:type="dxa"/>
            </w:tcMar>
            <w:hideMark/>
          </w:tcPr>
          <w:p w14:paraId="3DAAF732" w14:textId="77777777" w:rsidR="00A61E09" w:rsidRPr="00D2318F" w:rsidRDefault="00A61E09" w:rsidP="00D2318F">
            <w:pPr>
              <w:jc w:val="center"/>
              <w:rPr>
                <w:b/>
                <w:sz w:val="20"/>
                <w:szCs w:val="20"/>
              </w:rPr>
            </w:pPr>
            <w:r w:rsidRPr="00D2318F">
              <w:rPr>
                <w:b/>
                <w:sz w:val="20"/>
                <w:szCs w:val="20"/>
              </w:rPr>
              <w:t>通信特点</w:t>
            </w:r>
          </w:p>
        </w:tc>
      </w:tr>
      <w:tr w:rsidR="00DB2599" w14:paraId="611AFFB1" w14:textId="77777777" w:rsidTr="00DB2599">
        <w:trPr>
          <w:trHeight w:val="585"/>
        </w:trPr>
        <w:tc>
          <w:tcPr>
            <w:tcW w:w="1126" w:type="dxa"/>
            <w:tcMar>
              <w:top w:w="120" w:type="dxa"/>
              <w:left w:w="120" w:type="dxa"/>
              <w:bottom w:w="120" w:type="dxa"/>
              <w:right w:w="120" w:type="dxa"/>
            </w:tcMar>
            <w:hideMark/>
          </w:tcPr>
          <w:p w14:paraId="606BBDD0" w14:textId="77777777" w:rsidR="00A61E09" w:rsidRDefault="00A61E09" w:rsidP="00A61E09">
            <w:pPr>
              <w:rPr>
                <w:sz w:val="20"/>
                <w:szCs w:val="20"/>
              </w:rPr>
            </w:pPr>
            <w:r>
              <w:rPr>
                <w:sz w:val="20"/>
                <w:szCs w:val="20"/>
              </w:rPr>
              <w:t>UDP通信</w:t>
            </w:r>
          </w:p>
        </w:tc>
        <w:tc>
          <w:tcPr>
            <w:tcW w:w="3264" w:type="dxa"/>
            <w:tcMar>
              <w:top w:w="120" w:type="dxa"/>
              <w:left w:w="120" w:type="dxa"/>
              <w:bottom w:w="120" w:type="dxa"/>
              <w:right w:w="120" w:type="dxa"/>
            </w:tcMar>
            <w:hideMark/>
          </w:tcPr>
          <w:p w14:paraId="205DC3AF" w14:textId="076914AD" w:rsidR="00A61E09" w:rsidRDefault="00A61E09" w:rsidP="00A61E09">
            <w:pPr>
              <w:rPr>
                <w:sz w:val="20"/>
                <w:szCs w:val="20"/>
              </w:rPr>
            </w:pPr>
            <w:r>
              <w:rPr>
                <w:sz w:val="20"/>
                <w:szCs w:val="20"/>
              </w:rPr>
              <w:t>高频实时数据</w:t>
            </w:r>
            <w:r w:rsidR="00D2318F">
              <w:rPr>
                <w:rFonts w:hint="eastAsia"/>
                <w:sz w:val="20"/>
                <w:szCs w:val="20"/>
              </w:rPr>
              <w:t>交互</w:t>
            </w:r>
            <w:r w:rsidR="007074BE">
              <w:rPr>
                <w:rFonts w:hint="eastAsia"/>
                <w:sz w:val="20"/>
                <w:szCs w:val="20"/>
              </w:rPr>
              <w:t>：</w:t>
            </w:r>
            <w:r w:rsidR="008F7BB2">
              <w:rPr>
                <w:rFonts w:hint="eastAsia"/>
                <w:sz w:val="20"/>
                <w:szCs w:val="20"/>
              </w:rPr>
              <w:t>列车行驶控制</w:t>
            </w:r>
          </w:p>
        </w:tc>
        <w:tc>
          <w:tcPr>
            <w:tcW w:w="0" w:type="auto"/>
            <w:tcMar>
              <w:top w:w="120" w:type="dxa"/>
              <w:left w:w="120" w:type="dxa"/>
              <w:bottom w:w="120" w:type="dxa"/>
              <w:right w:w="120" w:type="dxa"/>
            </w:tcMar>
            <w:hideMark/>
          </w:tcPr>
          <w:p w14:paraId="4828D25C" w14:textId="43A34C18" w:rsidR="00A61E09" w:rsidRDefault="00A61E09" w:rsidP="00A61E09">
            <w:pPr>
              <w:rPr>
                <w:sz w:val="20"/>
                <w:szCs w:val="20"/>
              </w:rPr>
            </w:pPr>
            <w:r>
              <w:rPr>
                <w:sz w:val="20"/>
                <w:szCs w:val="20"/>
              </w:rPr>
              <w:t>无连接、面向报文、低时延、无重传机制</w:t>
            </w:r>
          </w:p>
        </w:tc>
      </w:tr>
      <w:tr w:rsidR="00DB2599" w14:paraId="2D34EC2C" w14:textId="77777777" w:rsidTr="00DB2599">
        <w:trPr>
          <w:trHeight w:val="585"/>
        </w:trPr>
        <w:tc>
          <w:tcPr>
            <w:tcW w:w="1126" w:type="dxa"/>
            <w:tcMar>
              <w:top w:w="120" w:type="dxa"/>
              <w:left w:w="120" w:type="dxa"/>
              <w:bottom w:w="120" w:type="dxa"/>
              <w:right w:w="120" w:type="dxa"/>
            </w:tcMar>
            <w:hideMark/>
          </w:tcPr>
          <w:p w14:paraId="63D01532" w14:textId="28EF6362" w:rsidR="00A61E09" w:rsidRDefault="00A61E09" w:rsidP="00A61E09">
            <w:pPr>
              <w:rPr>
                <w:sz w:val="20"/>
                <w:szCs w:val="20"/>
              </w:rPr>
            </w:pPr>
            <w:r>
              <w:rPr>
                <w:sz w:val="20"/>
                <w:szCs w:val="20"/>
              </w:rPr>
              <w:t>API通信</w:t>
            </w:r>
          </w:p>
        </w:tc>
        <w:tc>
          <w:tcPr>
            <w:tcW w:w="3264" w:type="dxa"/>
            <w:tcMar>
              <w:top w:w="120" w:type="dxa"/>
              <w:left w:w="120" w:type="dxa"/>
              <w:bottom w:w="120" w:type="dxa"/>
              <w:right w:w="120" w:type="dxa"/>
            </w:tcMar>
            <w:hideMark/>
          </w:tcPr>
          <w:p w14:paraId="40CA0E95" w14:textId="36F5E9E0" w:rsidR="00A61E09" w:rsidRDefault="00E27DF2" w:rsidP="00A61E09">
            <w:pPr>
              <w:rPr>
                <w:sz w:val="20"/>
                <w:szCs w:val="20"/>
              </w:rPr>
            </w:pPr>
            <w:r>
              <w:rPr>
                <w:rFonts w:hint="eastAsia"/>
                <w:sz w:val="20"/>
                <w:szCs w:val="20"/>
              </w:rPr>
              <w:t>列车</w:t>
            </w:r>
            <w:r w:rsidR="00A61E09">
              <w:rPr>
                <w:sz w:val="20"/>
                <w:szCs w:val="20"/>
              </w:rPr>
              <w:t>参数配置</w:t>
            </w:r>
            <w:r>
              <w:rPr>
                <w:rFonts w:hint="eastAsia"/>
                <w:sz w:val="20"/>
                <w:szCs w:val="20"/>
              </w:rPr>
              <w:t>，监视数据回传</w:t>
            </w:r>
          </w:p>
        </w:tc>
        <w:tc>
          <w:tcPr>
            <w:tcW w:w="0" w:type="auto"/>
            <w:tcMar>
              <w:top w:w="120" w:type="dxa"/>
              <w:left w:w="120" w:type="dxa"/>
              <w:bottom w:w="120" w:type="dxa"/>
              <w:right w:w="120" w:type="dxa"/>
            </w:tcMar>
            <w:hideMark/>
          </w:tcPr>
          <w:p w14:paraId="229E47CB" w14:textId="0097B046" w:rsidR="00A61E09" w:rsidRDefault="00A61E09" w:rsidP="00A61E09">
            <w:pPr>
              <w:rPr>
                <w:sz w:val="20"/>
                <w:szCs w:val="20"/>
              </w:rPr>
            </w:pPr>
            <w:r>
              <w:rPr>
                <w:sz w:val="20"/>
                <w:szCs w:val="20"/>
              </w:rPr>
              <w:t>基于连接、请求应答模式</w:t>
            </w:r>
            <w:r w:rsidR="00BD4AE4">
              <w:rPr>
                <w:rFonts w:hint="eastAsia"/>
                <w:sz w:val="20"/>
                <w:szCs w:val="20"/>
              </w:rPr>
              <w:t>，</w:t>
            </w:r>
            <w:r>
              <w:rPr>
                <w:sz w:val="20"/>
                <w:szCs w:val="20"/>
              </w:rPr>
              <w:t>数据可靠、自带超时与重传机制，时延相对较高</w:t>
            </w:r>
          </w:p>
        </w:tc>
      </w:tr>
    </w:tbl>
    <w:p w14:paraId="62551B04" w14:textId="77777777" w:rsidR="00A61E09" w:rsidRDefault="00A61E09" w:rsidP="00A61E09">
      <w:pPr>
        <w:pStyle w:val="31"/>
        <w:rPr>
          <w:sz w:val="27"/>
          <w:szCs w:val="27"/>
        </w:rPr>
      </w:pPr>
      <w:bookmarkStart w:id="132" w:name="_Toc233727002"/>
      <w:r>
        <w:t xml:space="preserve">1.3 </w:t>
      </w:r>
      <w:r>
        <w:t>通用约定</w:t>
      </w:r>
      <w:bookmarkEnd w:id="132"/>
    </w:p>
    <w:p w14:paraId="1DED7BFD" w14:textId="3D769675" w:rsidR="00A61E09" w:rsidRPr="00B360B6" w:rsidRDefault="00A61E09" w:rsidP="00B360B6">
      <w:pPr>
        <w:spacing w:line="360" w:lineRule="auto"/>
        <w:ind w:firstLineChars="200" w:firstLine="480"/>
        <w:rPr>
          <w:noProof/>
          <w:sz w:val="24"/>
          <w:szCs w:val="24"/>
        </w:rPr>
      </w:pPr>
      <w:r w:rsidRPr="00B360B6">
        <w:rPr>
          <w:noProof/>
          <w:sz w:val="24"/>
          <w:szCs w:val="24"/>
        </w:rPr>
        <w:t>字节序：UDP报文采用</w:t>
      </w:r>
      <w:r w:rsidR="00042BAF">
        <w:rPr>
          <w:rFonts w:hint="eastAsia"/>
          <w:b/>
          <w:bCs/>
          <w:noProof/>
          <w:sz w:val="24"/>
          <w:szCs w:val="24"/>
        </w:rPr>
        <w:t>小</w:t>
      </w:r>
      <w:r w:rsidRPr="00B360B6">
        <w:rPr>
          <w:b/>
          <w:bCs/>
          <w:noProof/>
          <w:sz w:val="24"/>
          <w:szCs w:val="24"/>
        </w:rPr>
        <w:t>端模式</w:t>
      </w:r>
    </w:p>
    <w:p w14:paraId="3ABA55FA" w14:textId="223A6B9B" w:rsidR="00A61E09" w:rsidRPr="00B360B6" w:rsidRDefault="003D3D13" w:rsidP="00B360B6">
      <w:pPr>
        <w:spacing w:line="360" w:lineRule="auto"/>
        <w:ind w:firstLineChars="200" w:firstLine="480"/>
        <w:rPr>
          <w:noProof/>
          <w:sz w:val="24"/>
          <w:szCs w:val="24"/>
        </w:rPr>
      </w:pPr>
      <w:r>
        <w:rPr>
          <w:rFonts w:hint="eastAsia"/>
          <w:noProof/>
          <w:sz w:val="24"/>
          <w:szCs w:val="24"/>
        </w:rPr>
        <w:t>数据</w:t>
      </w:r>
      <w:r w:rsidR="00AF6F7A">
        <w:rPr>
          <w:rFonts w:hint="eastAsia"/>
          <w:noProof/>
          <w:sz w:val="24"/>
          <w:szCs w:val="24"/>
        </w:rPr>
        <w:t>传送周期</w:t>
      </w:r>
      <w:r w:rsidR="00A61E09" w:rsidRPr="00B360B6">
        <w:rPr>
          <w:noProof/>
          <w:sz w:val="24"/>
          <w:szCs w:val="24"/>
        </w:rPr>
        <w:t>：UDP</w:t>
      </w:r>
      <w:r w:rsidR="000B2C83">
        <w:rPr>
          <w:rFonts w:hint="eastAsia"/>
          <w:noProof/>
          <w:sz w:val="24"/>
          <w:szCs w:val="24"/>
        </w:rPr>
        <w:t>通讯周期</w:t>
      </w:r>
      <w:r w:rsidR="00B360B6">
        <w:rPr>
          <w:noProof/>
          <w:sz w:val="24"/>
          <w:szCs w:val="24"/>
        </w:rPr>
        <w:t>2</w:t>
      </w:r>
      <w:r w:rsidR="00A61E09" w:rsidRPr="00B360B6">
        <w:rPr>
          <w:noProof/>
          <w:sz w:val="24"/>
          <w:szCs w:val="24"/>
        </w:rPr>
        <w:t>0ms，API</w:t>
      </w:r>
      <w:r w:rsidR="000B2C83">
        <w:rPr>
          <w:rFonts w:hint="eastAsia"/>
          <w:noProof/>
          <w:sz w:val="24"/>
          <w:szCs w:val="24"/>
        </w:rPr>
        <w:t>通讯周期</w:t>
      </w:r>
      <w:r w:rsidR="00A61E09" w:rsidRPr="00B360B6">
        <w:rPr>
          <w:noProof/>
          <w:sz w:val="24"/>
          <w:szCs w:val="24"/>
        </w:rPr>
        <w:t>5</w:t>
      </w:r>
      <w:r w:rsidR="000B2C83">
        <w:rPr>
          <w:noProof/>
          <w:sz w:val="24"/>
          <w:szCs w:val="24"/>
        </w:rPr>
        <w:t>00</w:t>
      </w:r>
      <w:r w:rsidR="000B2C83">
        <w:rPr>
          <w:rFonts w:hint="eastAsia"/>
          <w:noProof/>
          <w:sz w:val="24"/>
          <w:szCs w:val="24"/>
        </w:rPr>
        <w:t>m</w:t>
      </w:r>
      <w:r w:rsidR="00A61E09" w:rsidRPr="00B360B6">
        <w:rPr>
          <w:noProof/>
          <w:sz w:val="24"/>
          <w:szCs w:val="24"/>
        </w:rPr>
        <w:t>s</w:t>
      </w:r>
    </w:p>
    <w:p w14:paraId="19813316" w14:textId="3734D3B3" w:rsidR="00A61E09" w:rsidRDefault="00A61E09" w:rsidP="00B360B6">
      <w:pPr>
        <w:spacing w:line="360" w:lineRule="auto"/>
        <w:ind w:firstLineChars="200" w:firstLine="480"/>
        <w:rPr>
          <w:noProof/>
          <w:sz w:val="24"/>
          <w:szCs w:val="24"/>
        </w:rPr>
      </w:pPr>
      <w:r w:rsidRPr="00B360B6">
        <w:rPr>
          <w:noProof/>
          <w:sz w:val="24"/>
          <w:szCs w:val="24"/>
        </w:rPr>
        <w:t>网络环境：内网局域网通信，如需外网对接需配置端口映射及防火墙放行规则</w:t>
      </w:r>
    </w:p>
    <w:p w14:paraId="00AA5631" w14:textId="51214B75" w:rsidR="008E1E40" w:rsidRDefault="00D80F9D" w:rsidP="00B360B6">
      <w:pPr>
        <w:spacing w:line="360" w:lineRule="auto"/>
        <w:ind w:firstLineChars="200" w:firstLine="480"/>
        <w:rPr>
          <w:noProof/>
          <w:sz w:val="24"/>
          <w:szCs w:val="24"/>
        </w:rPr>
      </w:pPr>
      <w:r>
        <w:rPr>
          <w:rFonts w:hint="eastAsia"/>
          <w:noProof/>
          <w:sz w:val="24"/>
          <w:szCs w:val="24"/>
        </w:rPr>
        <w:t>运行环境：</w:t>
      </w:r>
      <w:r w:rsidR="001F0F3C">
        <w:rPr>
          <w:rFonts w:hint="eastAsia"/>
          <w:noProof/>
          <w:sz w:val="24"/>
          <w:szCs w:val="24"/>
        </w:rPr>
        <w:t>windows</w:t>
      </w:r>
      <w:r w:rsidR="001F0F3C">
        <w:rPr>
          <w:noProof/>
          <w:sz w:val="24"/>
          <w:szCs w:val="24"/>
        </w:rPr>
        <w:t>64</w:t>
      </w:r>
      <w:r w:rsidR="001F0F3C">
        <w:rPr>
          <w:rFonts w:hint="eastAsia"/>
          <w:noProof/>
          <w:sz w:val="24"/>
          <w:szCs w:val="24"/>
        </w:rPr>
        <w:t>位操作系统，R</w:t>
      </w:r>
      <w:r w:rsidR="001F0F3C">
        <w:rPr>
          <w:noProof/>
          <w:sz w:val="24"/>
          <w:szCs w:val="24"/>
        </w:rPr>
        <w:t>T-LAB V</w:t>
      </w:r>
      <w:r w:rsidR="001F0F3C">
        <w:rPr>
          <w:rFonts w:hint="eastAsia"/>
          <w:noProof/>
          <w:sz w:val="24"/>
          <w:szCs w:val="24"/>
        </w:rPr>
        <w:t>ersion：2</w:t>
      </w:r>
      <w:r w:rsidR="001F0F3C">
        <w:rPr>
          <w:noProof/>
          <w:sz w:val="24"/>
          <w:szCs w:val="24"/>
        </w:rPr>
        <w:t>025.1</w:t>
      </w:r>
    </w:p>
    <w:p w14:paraId="3BF278C2" w14:textId="77777777" w:rsidR="005B64FD" w:rsidRPr="00B360B6" w:rsidRDefault="005B64FD" w:rsidP="00B360B6">
      <w:pPr>
        <w:spacing w:line="360" w:lineRule="auto"/>
        <w:ind w:firstLineChars="200" w:firstLine="480"/>
        <w:rPr>
          <w:noProof/>
          <w:sz w:val="24"/>
          <w:szCs w:val="24"/>
        </w:rPr>
      </w:pPr>
    </w:p>
    <w:p w14:paraId="473F2B7D" w14:textId="67ED71B6" w:rsidR="00A61E09" w:rsidRDefault="007B7F54" w:rsidP="00CC7BD1">
      <w:pPr>
        <w:pStyle w:val="21"/>
      </w:pPr>
      <w:bookmarkStart w:id="133" w:name="_Toc233727003"/>
      <w:r>
        <w:rPr>
          <w:rFonts w:hint="eastAsia"/>
        </w:rPr>
        <w:t>2</w:t>
      </w:r>
      <w:r>
        <w:t xml:space="preserve"> </w:t>
      </w:r>
      <w:r w:rsidR="00A61E09">
        <w:t>UDP</w:t>
      </w:r>
      <w:r w:rsidR="00A61E09">
        <w:t>通信接口规范</w:t>
      </w:r>
      <w:bookmarkEnd w:id="133"/>
    </w:p>
    <w:p w14:paraId="5D742FC1" w14:textId="77777777" w:rsidR="00A61E09" w:rsidRDefault="00A61E09" w:rsidP="007B7F54">
      <w:pPr>
        <w:pStyle w:val="31"/>
      </w:pPr>
      <w:bookmarkStart w:id="134" w:name="_Toc233727004"/>
      <w:r>
        <w:t xml:space="preserve">2.1 </w:t>
      </w:r>
      <w:r>
        <w:t>基础通信参数</w:t>
      </w:r>
      <w:bookmarkEnd w:id="134"/>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3261"/>
        <w:gridCol w:w="1984"/>
      </w:tblGrid>
      <w:tr w:rsidR="00734C98" w:rsidRPr="005E4C5D" w14:paraId="47863CCF" w14:textId="77777777" w:rsidTr="005B4D28">
        <w:trPr>
          <w:trHeight w:val="376"/>
          <w:tblHeader/>
        </w:trPr>
        <w:tc>
          <w:tcPr>
            <w:tcW w:w="2263" w:type="dxa"/>
            <w:shd w:val="clear" w:color="auto" w:fill="F2F3F5"/>
            <w:tcMar>
              <w:top w:w="120" w:type="dxa"/>
              <w:left w:w="120" w:type="dxa"/>
              <w:bottom w:w="120" w:type="dxa"/>
              <w:right w:w="120" w:type="dxa"/>
            </w:tcMar>
            <w:hideMark/>
          </w:tcPr>
          <w:p w14:paraId="4D58D4AE" w14:textId="77777777" w:rsidR="00A61E09" w:rsidRPr="005E4C5D" w:rsidRDefault="00A61E09" w:rsidP="00A61E09">
            <w:pPr>
              <w:rPr>
                <w:b/>
                <w:sz w:val="20"/>
                <w:szCs w:val="20"/>
              </w:rPr>
            </w:pPr>
            <w:r w:rsidRPr="005E4C5D">
              <w:rPr>
                <w:b/>
                <w:sz w:val="20"/>
                <w:szCs w:val="20"/>
              </w:rPr>
              <w:t>参数项</w:t>
            </w:r>
          </w:p>
        </w:tc>
        <w:tc>
          <w:tcPr>
            <w:tcW w:w="3261" w:type="dxa"/>
            <w:shd w:val="clear" w:color="auto" w:fill="F2F3F5"/>
            <w:tcMar>
              <w:top w:w="120" w:type="dxa"/>
              <w:left w:w="120" w:type="dxa"/>
              <w:bottom w:w="120" w:type="dxa"/>
              <w:right w:w="120" w:type="dxa"/>
            </w:tcMar>
            <w:hideMark/>
          </w:tcPr>
          <w:p w14:paraId="63E401AF" w14:textId="77777777" w:rsidR="00A61E09" w:rsidRPr="005E4C5D" w:rsidRDefault="00A61E09" w:rsidP="00A61E09">
            <w:pPr>
              <w:rPr>
                <w:b/>
                <w:sz w:val="20"/>
                <w:szCs w:val="20"/>
              </w:rPr>
            </w:pPr>
            <w:r w:rsidRPr="005E4C5D">
              <w:rPr>
                <w:b/>
                <w:sz w:val="20"/>
                <w:szCs w:val="20"/>
              </w:rPr>
              <w:t>参数值</w:t>
            </w:r>
          </w:p>
        </w:tc>
        <w:tc>
          <w:tcPr>
            <w:tcW w:w="1984" w:type="dxa"/>
            <w:shd w:val="clear" w:color="auto" w:fill="F2F3F5"/>
            <w:tcMar>
              <w:top w:w="120" w:type="dxa"/>
              <w:left w:w="120" w:type="dxa"/>
              <w:bottom w:w="120" w:type="dxa"/>
              <w:right w:w="120" w:type="dxa"/>
            </w:tcMar>
            <w:hideMark/>
          </w:tcPr>
          <w:p w14:paraId="3D2174AF" w14:textId="77777777" w:rsidR="00A61E09" w:rsidRPr="005E4C5D" w:rsidRDefault="00A61E09" w:rsidP="00A61E09">
            <w:pPr>
              <w:rPr>
                <w:b/>
                <w:sz w:val="20"/>
                <w:szCs w:val="20"/>
              </w:rPr>
            </w:pPr>
            <w:r w:rsidRPr="005E4C5D">
              <w:rPr>
                <w:b/>
                <w:sz w:val="20"/>
                <w:szCs w:val="20"/>
              </w:rPr>
              <w:t>备注</w:t>
            </w:r>
          </w:p>
        </w:tc>
      </w:tr>
      <w:tr w:rsidR="00A61E09" w14:paraId="74AFC4CE" w14:textId="77777777" w:rsidTr="005B4D28">
        <w:trPr>
          <w:trHeight w:val="403"/>
        </w:trPr>
        <w:tc>
          <w:tcPr>
            <w:tcW w:w="2263" w:type="dxa"/>
            <w:tcMar>
              <w:top w:w="120" w:type="dxa"/>
              <w:left w:w="120" w:type="dxa"/>
              <w:bottom w:w="120" w:type="dxa"/>
              <w:right w:w="120" w:type="dxa"/>
            </w:tcMar>
            <w:hideMark/>
          </w:tcPr>
          <w:p w14:paraId="03D7A5DF" w14:textId="7B9B3A5A" w:rsidR="00A61E09" w:rsidRDefault="005E4C5D" w:rsidP="00A61E09">
            <w:pPr>
              <w:rPr>
                <w:sz w:val="20"/>
                <w:szCs w:val="20"/>
              </w:rPr>
            </w:pPr>
            <w:r>
              <w:rPr>
                <w:rFonts w:hint="eastAsia"/>
                <w:sz w:val="20"/>
                <w:szCs w:val="20"/>
              </w:rPr>
              <w:t>模型侧</w:t>
            </w:r>
            <w:r w:rsidR="00A61E09">
              <w:rPr>
                <w:sz w:val="20"/>
                <w:szCs w:val="20"/>
              </w:rPr>
              <w:t>IP</w:t>
            </w:r>
          </w:p>
        </w:tc>
        <w:tc>
          <w:tcPr>
            <w:tcW w:w="3261" w:type="dxa"/>
            <w:tcMar>
              <w:top w:w="120" w:type="dxa"/>
              <w:left w:w="120" w:type="dxa"/>
              <w:bottom w:w="120" w:type="dxa"/>
              <w:right w:w="120" w:type="dxa"/>
            </w:tcMar>
            <w:hideMark/>
          </w:tcPr>
          <w:p w14:paraId="0303193B" w14:textId="24706034" w:rsidR="00A61E09" w:rsidRDefault="00A61E09" w:rsidP="00A61E09">
            <w:pPr>
              <w:rPr>
                <w:sz w:val="20"/>
                <w:szCs w:val="20"/>
              </w:rPr>
            </w:pPr>
            <w:r>
              <w:rPr>
                <w:sz w:val="20"/>
                <w:szCs w:val="20"/>
              </w:rPr>
              <w:t>192.168.</w:t>
            </w:r>
            <w:r w:rsidR="005566DA">
              <w:rPr>
                <w:sz w:val="20"/>
                <w:szCs w:val="20"/>
              </w:rPr>
              <w:t>200</w:t>
            </w:r>
            <w:r>
              <w:rPr>
                <w:sz w:val="20"/>
                <w:szCs w:val="20"/>
              </w:rPr>
              <w:t>.1</w:t>
            </w:r>
            <w:r w:rsidR="005566DA">
              <w:rPr>
                <w:sz w:val="20"/>
                <w:szCs w:val="20"/>
              </w:rPr>
              <w:t>1</w:t>
            </w:r>
            <w:r>
              <w:rPr>
                <w:sz w:val="20"/>
                <w:szCs w:val="20"/>
              </w:rPr>
              <w:t>0</w:t>
            </w:r>
          </w:p>
        </w:tc>
        <w:tc>
          <w:tcPr>
            <w:tcW w:w="1984" w:type="dxa"/>
            <w:tcMar>
              <w:top w:w="120" w:type="dxa"/>
              <w:left w:w="120" w:type="dxa"/>
              <w:bottom w:w="120" w:type="dxa"/>
              <w:right w:w="120" w:type="dxa"/>
            </w:tcMar>
            <w:hideMark/>
          </w:tcPr>
          <w:p w14:paraId="28EBAF45" w14:textId="19EE3CE1" w:rsidR="00A61E09" w:rsidRDefault="00A61E09" w:rsidP="00A61E09">
            <w:pPr>
              <w:rPr>
                <w:sz w:val="20"/>
                <w:szCs w:val="20"/>
              </w:rPr>
            </w:pPr>
          </w:p>
        </w:tc>
      </w:tr>
      <w:tr w:rsidR="00A61E09" w14:paraId="7EFA47AB" w14:textId="77777777" w:rsidTr="005B4D28">
        <w:trPr>
          <w:trHeight w:val="313"/>
        </w:trPr>
        <w:tc>
          <w:tcPr>
            <w:tcW w:w="2263" w:type="dxa"/>
            <w:tcMar>
              <w:top w:w="120" w:type="dxa"/>
              <w:left w:w="120" w:type="dxa"/>
              <w:bottom w:w="120" w:type="dxa"/>
              <w:right w:w="120" w:type="dxa"/>
            </w:tcMar>
            <w:hideMark/>
          </w:tcPr>
          <w:p w14:paraId="161E0268" w14:textId="681F7ADA" w:rsidR="00A61E09" w:rsidRDefault="005E4C5D" w:rsidP="00A61E09">
            <w:pPr>
              <w:rPr>
                <w:sz w:val="20"/>
                <w:szCs w:val="20"/>
              </w:rPr>
            </w:pPr>
            <w:r>
              <w:rPr>
                <w:rFonts w:hint="eastAsia"/>
                <w:sz w:val="20"/>
                <w:szCs w:val="20"/>
              </w:rPr>
              <w:t>模型侧</w:t>
            </w:r>
            <w:r w:rsidR="00A61E09">
              <w:rPr>
                <w:sz w:val="20"/>
                <w:szCs w:val="20"/>
              </w:rPr>
              <w:t>端口</w:t>
            </w:r>
          </w:p>
        </w:tc>
        <w:tc>
          <w:tcPr>
            <w:tcW w:w="3261" w:type="dxa"/>
            <w:tcMar>
              <w:top w:w="120" w:type="dxa"/>
              <w:left w:w="120" w:type="dxa"/>
              <w:bottom w:w="120" w:type="dxa"/>
              <w:right w:w="120" w:type="dxa"/>
            </w:tcMar>
            <w:hideMark/>
          </w:tcPr>
          <w:p w14:paraId="184F1518" w14:textId="76F007AE" w:rsidR="00A61E09" w:rsidRDefault="00C772B0" w:rsidP="00A61E09">
            <w:pPr>
              <w:rPr>
                <w:sz w:val="20"/>
                <w:szCs w:val="20"/>
              </w:rPr>
            </w:pPr>
            <w:r>
              <w:rPr>
                <w:rFonts w:hint="eastAsia"/>
                <w:sz w:val="20"/>
                <w:szCs w:val="20"/>
              </w:rPr>
              <w:t>2</w:t>
            </w:r>
            <w:r>
              <w:rPr>
                <w:sz w:val="20"/>
                <w:szCs w:val="20"/>
              </w:rPr>
              <w:t>3001</w:t>
            </w:r>
          </w:p>
        </w:tc>
        <w:tc>
          <w:tcPr>
            <w:tcW w:w="1984" w:type="dxa"/>
            <w:tcMar>
              <w:top w:w="120" w:type="dxa"/>
              <w:left w:w="120" w:type="dxa"/>
              <w:bottom w:w="120" w:type="dxa"/>
              <w:right w:w="120" w:type="dxa"/>
            </w:tcMar>
            <w:hideMark/>
          </w:tcPr>
          <w:p w14:paraId="2CE8EDDF" w14:textId="7DFC9203" w:rsidR="00A61E09" w:rsidRDefault="00A61E09" w:rsidP="00A61E09">
            <w:pPr>
              <w:rPr>
                <w:sz w:val="20"/>
                <w:szCs w:val="20"/>
              </w:rPr>
            </w:pPr>
            <w:r>
              <w:rPr>
                <w:sz w:val="20"/>
                <w:szCs w:val="20"/>
              </w:rPr>
              <w:t>固定端口</w:t>
            </w:r>
          </w:p>
        </w:tc>
      </w:tr>
      <w:tr w:rsidR="00866FFE" w14:paraId="7C1DD6C7" w14:textId="77777777" w:rsidTr="005B4D28">
        <w:trPr>
          <w:trHeight w:val="313"/>
        </w:trPr>
        <w:tc>
          <w:tcPr>
            <w:tcW w:w="2263" w:type="dxa"/>
            <w:tcMar>
              <w:top w:w="120" w:type="dxa"/>
              <w:left w:w="120" w:type="dxa"/>
              <w:bottom w:w="120" w:type="dxa"/>
              <w:right w:w="120" w:type="dxa"/>
            </w:tcMar>
          </w:tcPr>
          <w:p w14:paraId="1F61FE6D" w14:textId="2B1834F1" w:rsidR="00866FFE" w:rsidRDefault="00DC0021" w:rsidP="00A61E09">
            <w:pPr>
              <w:rPr>
                <w:sz w:val="20"/>
                <w:szCs w:val="20"/>
              </w:rPr>
            </w:pPr>
            <w:r>
              <w:rPr>
                <w:rFonts w:hint="eastAsia"/>
                <w:sz w:val="20"/>
                <w:szCs w:val="20"/>
              </w:rPr>
              <w:t>平台侧I</w:t>
            </w:r>
            <w:r>
              <w:rPr>
                <w:sz w:val="20"/>
                <w:szCs w:val="20"/>
              </w:rPr>
              <w:t>P</w:t>
            </w:r>
          </w:p>
        </w:tc>
        <w:tc>
          <w:tcPr>
            <w:tcW w:w="3261" w:type="dxa"/>
            <w:tcMar>
              <w:top w:w="120" w:type="dxa"/>
              <w:left w:w="120" w:type="dxa"/>
              <w:bottom w:w="120" w:type="dxa"/>
              <w:right w:w="120" w:type="dxa"/>
            </w:tcMar>
          </w:tcPr>
          <w:p w14:paraId="0D6A6A15" w14:textId="5DE3773B" w:rsidR="00866FFE" w:rsidRDefault="00DC0021" w:rsidP="00A61E09">
            <w:pPr>
              <w:rPr>
                <w:sz w:val="20"/>
                <w:szCs w:val="20"/>
              </w:rPr>
            </w:pPr>
            <w:r>
              <w:rPr>
                <w:rFonts w:hint="eastAsia"/>
                <w:sz w:val="20"/>
                <w:szCs w:val="20"/>
              </w:rPr>
              <w:t>1</w:t>
            </w:r>
            <w:r>
              <w:rPr>
                <w:sz w:val="20"/>
                <w:szCs w:val="20"/>
              </w:rPr>
              <w:t>92.168.200.102</w:t>
            </w:r>
          </w:p>
        </w:tc>
        <w:tc>
          <w:tcPr>
            <w:tcW w:w="1984" w:type="dxa"/>
            <w:tcMar>
              <w:top w:w="120" w:type="dxa"/>
              <w:left w:w="120" w:type="dxa"/>
              <w:bottom w:w="120" w:type="dxa"/>
              <w:right w:w="120" w:type="dxa"/>
            </w:tcMar>
          </w:tcPr>
          <w:p w14:paraId="467470F2" w14:textId="77777777" w:rsidR="00866FFE" w:rsidRDefault="00866FFE" w:rsidP="00A61E09">
            <w:pPr>
              <w:rPr>
                <w:sz w:val="20"/>
                <w:szCs w:val="20"/>
              </w:rPr>
            </w:pPr>
          </w:p>
        </w:tc>
      </w:tr>
      <w:tr w:rsidR="00A61E09" w14:paraId="5151723B" w14:textId="77777777" w:rsidTr="005B4D28">
        <w:trPr>
          <w:trHeight w:val="307"/>
        </w:trPr>
        <w:tc>
          <w:tcPr>
            <w:tcW w:w="2263" w:type="dxa"/>
            <w:tcMar>
              <w:top w:w="120" w:type="dxa"/>
              <w:left w:w="120" w:type="dxa"/>
              <w:bottom w:w="120" w:type="dxa"/>
              <w:right w:w="120" w:type="dxa"/>
            </w:tcMar>
            <w:hideMark/>
          </w:tcPr>
          <w:p w14:paraId="629C6C25" w14:textId="17B4A6A5" w:rsidR="00A61E09" w:rsidRDefault="00121FB0" w:rsidP="00A61E09">
            <w:pPr>
              <w:rPr>
                <w:sz w:val="20"/>
                <w:szCs w:val="20"/>
              </w:rPr>
            </w:pPr>
            <w:r>
              <w:rPr>
                <w:rFonts w:hint="eastAsia"/>
                <w:sz w:val="20"/>
                <w:szCs w:val="20"/>
              </w:rPr>
              <w:t>平台侧</w:t>
            </w:r>
            <w:r w:rsidR="00A61E09">
              <w:rPr>
                <w:sz w:val="20"/>
                <w:szCs w:val="20"/>
              </w:rPr>
              <w:t>端口</w:t>
            </w:r>
          </w:p>
        </w:tc>
        <w:tc>
          <w:tcPr>
            <w:tcW w:w="3261" w:type="dxa"/>
            <w:tcMar>
              <w:top w:w="120" w:type="dxa"/>
              <w:left w:w="120" w:type="dxa"/>
              <w:bottom w:w="120" w:type="dxa"/>
              <w:right w:w="120" w:type="dxa"/>
            </w:tcMar>
            <w:hideMark/>
          </w:tcPr>
          <w:p w14:paraId="25EDBF8E" w14:textId="35F881A8" w:rsidR="00A61E09" w:rsidRDefault="009D3ECD" w:rsidP="00A61E09">
            <w:pPr>
              <w:rPr>
                <w:sz w:val="20"/>
                <w:szCs w:val="20"/>
              </w:rPr>
            </w:pPr>
            <w:r>
              <w:rPr>
                <w:rFonts w:hint="eastAsia"/>
                <w:sz w:val="20"/>
                <w:szCs w:val="20"/>
              </w:rPr>
              <w:t>2</w:t>
            </w:r>
            <w:r>
              <w:rPr>
                <w:sz w:val="20"/>
                <w:szCs w:val="20"/>
              </w:rPr>
              <w:t>3002</w:t>
            </w:r>
          </w:p>
        </w:tc>
        <w:tc>
          <w:tcPr>
            <w:tcW w:w="1984" w:type="dxa"/>
            <w:tcMar>
              <w:top w:w="120" w:type="dxa"/>
              <w:left w:w="120" w:type="dxa"/>
              <w:bottom w:w="120" w:type="dxa"/>
              <w:right w:w="120" w:type="dxa"/>
            </w:tcMar>
            <w:hideMark/>
          </w:tcPr>
          <w:p w14:paraId="2CDA6495" w14:textId="38E13C7E" w:rsidR="00A61E09" w:rsidRDefault="000C602A" w:rsidP="00A61E09">
            <w:pPr>
              <w:rPr>
                <w:sz w:val="20"/>
                <w:szCs w:val="20"/>
              </w:rPr>
            </w:pPr>
            <w:r>
              <w:rPr>
                <w:sz w:val="20"/>
                <w:szCs w:val="20"/>
              </w:rPr>
              <w:t>固定端口</w:t>
            </w:r>
          </w:p>
        </w:tc>
      </w:tr>
      <w:tr w:rsidR="00A61E09" w14:paraId="12FD1FB9" w14:textId="77777777" w:rsidTr="005B4D28">
        <w:trPr>
          <w:trHeight w:val="309"/>
        </w:trPr>
        <w:tc>
          <w:tcPr>
            <w:tcW w:w="2263" w:type="dxa"/>
            <w:tcMar>
              <w:top w:w="120" w:type="dxa"/>
              <w:left w:w="120" w:type="dxa"/>
              <w:bottom w:w="120" w:type="dxa"/>
              <w:right w:w="120" w:type="dxa"/>
            </w:tcMar>
            <w:hideMark/>
          </w:tcPr>
          <w:p w14:paraId="6BF0853E" w14:textId="77777777" w:rsidR="00A61E09" w:rsidRDefault="00A61E09" w:rsidP="00A61E09">
            <w:pPr>
              <w:rPr>
                <w:sz w:val="20"/>
                <w:szCs w:val="20"/>
              </w:rPr>
            </w:pPr>
            <w:r>
              <w:rPr>
                <w:sz w:val="20"/>
                <w:szCs w:val="20"/>
              </w:rPr>
              <w:t>通信模式</w:t>
            </w:r>
          </w:p>
        </w:tc>
        <w:tc>
          <w:tcPr>
            <w:tcW w:w="3261" w:type="dxa"/>
            <w:tcMar>
              <w:top w:w="120" w:type="dxa"/>
              <w:left w:w="120" w:type="dxa"/>
              <w:bottom w:w="120" w:type="dxa"/>
              <w:right w:w="120" w:type="dxa"/>
            </w:tcMar>
            <w:hideMark/>
          </w:tcPr>
          <w:p w14:paraId="05349908" w14:textId="77777777" w:rsidR="00A61E09" w:rsidRDefault="00A61E09" w:rsidP="00A61E09">
            <w:pPr>
              <w:rPr>
                <w:sz w:val="20"/>
                <w:szCs w:val="20"/>
              </w:rPr>
            </w:pPr>
            <w:r>
              <w:rPr>
                <w:sz w:val="20"/>
                <w:szCs w:val="20"/>
              </w:rPr>
              <w:t>单播通信</w:t>
            </w:r>
          </w:p>
        </w:tc>
        <w:tc>
          <w:tcPr>
            <w:tcW w:w="1984" w:type="dxa"/>
            <w:tcMar>
              <w:top w:w="120" w:type="dxa"/>
              <w:left w:w="120" w:type="dxa"/>
              <w:bottom w:w="120" w:type="dxa"/>
              <w:right w:w="120" w:type="dxa"/>
            </w:tcMar>
            <w:hideMark/>
          </w:tcPr>
          <w:p w14:paraId="4DDF84F9" w14:textId="27468671" w:rsidR="00A61E09" w:rsidRDefault="00A61E09" w:rsidP="00A61E09">
            <w:pPr>
              <w:rPr>
                <w:sz w:val="20"/>
                <w:szCs w:val="20"/>
              </w:rPr>
            </w:pPr>
          </w:p>
        </w:tc>
      </w:tr>
    </w:tbl>
    <w:p w14:paraId="13B6B8D4" w14:textId="75AAD23F" w:rsidR="00A61E09" w:rsidRPr="007B7F54" w:rsidRDefault="00A61E09" w:rsidP="007B7F54">
      <w:pPr>
        <w:pStyle w:val="31"/>
      </w:pPr>
      <w:bookmarkStart w:id="135" w:name="_Toc233727005"/>
      <w:r>
        <w:t>2.2 UDP</w:t>
      </w:r>
      <w:r>
        <w:t>报文格式</w:t>
      </w:r>
      <w:r w:rsidR="005B4D28">
        <w:rPr>
          <w:rFonts w:hint="eastAsia"/>
        </w:rPr>
        <w:t>，模型</w:t>
      </w:r>
      <w:r w:rsidR="005B4D28">
        <w:t>—</w:t>
      </w:r>
      <w:r w:rsidR="005B4D28">
        <w:rPr>
          <w:rFonts w:hint="eastAsia"/>
        </w:rPr>
        <w:t>&gt;</w:t>
      </w:r>
      <w:r w:rsidR="005B4D28">
        <w:rPr>
          <w:rFonts w:hint="eastAsia"/>
        </w:rPr>
        <w:t>平台</w:t>
      </w:r>
      <w:bookmarkEnd w:id="135"/>
    </w:p>
    <w:p w14:paraId="63DD4E77" w14:textId="46C9AF82" w:rsidR="00A61E09" w:rsidRDefault="00DA280C" w:rsidP="00A61E09">
      <w:r>
        <w:rPr>
          <w:rFonts w:hint="eastAsia"/>
        </w:rPr>
        <w:t>数据包括1</w:t>
      </w:r>
      <w:r>
        <w:t>~20</w:t>
      </w:r>
      <w:r>
        <w:rPr>
          <w:rFonts w:hint="eastAsia"/>
        </w:rPr>
        <w:t>号列车的加速度、速度和累计行驶距离</w:t>
      </w:r>
      <w:r w:rsidR="00A61E09">
        <w:t>，</w:t>
      </w:r>
      <w:proofErr w:type="gramStart"/>
      <w:r w:rsidR="00A61E09">
        <w:t>帧结构</w:t>
      </w:r>
      <w:proofErr w:type="gramEnd"/>
      <w:r w:rsidR="00A61E09">
        <w:t>如下：</w:t>
      </w:r>
    </w:p>
    <w:p w14:paraId="425EFB8C" w14:textId="50E50439" w:rsidR="002D0B33" w:rsidRDefault="002D0B33" w:rsidP="00A61E09"/>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1874"/>
        <w:gridCol w:w="1953"/>
        <w:gridCol w:w="3969"/>
      </w:tblGrid>
      <w:tr w:rsidR="00C13ACA" w:rsidRPr="005B4D28" w14:paraId="345006C5" w14:textId="77777777" w:rsidTr="007E6973">
        <w:trPr>
          <w:trHeight w:val="335"/>
          <w:tblHeader/>
        </w:trPr>
        <w:tc>
          <w:tcPr>
            <w:tcW w:w="988" w:type="dxa"/>
            <w:shd w:val="clear" w:color="auto" w:fill="F2F3F5"/>
            <w:tcMar>
              <w:top w:w="120" w:type="dxa"/>
              <w:left w:w="120" w:type="dxa"/>
              <w:bottom w:w="120" w:type="dxa"/>
              <w:right w:w="120" w:type="dxa"/>
            </w:tcMar>
            <w:hideMark/>
          </w:tcPr>
          <w:p w14:paraId="4CD08DBB" w14:textId="77777777" w:rsidR="00C13ACA" w:rsidRPr="005B4D28" w:rsidRDefault="00C13ACA" w:rsidP="00937D77">
            <w:pPr>
              <w:jc w:val="center"/>
              <w:rPr>
                <w:b/>
                <w:sz w:val="20"/>
                <w:szCs w:val="20"/>
              </w:rPr>
            </w:pPr>
            <w:r>
              <w:rPr>
                <w:rFonts w:hint="eastAsia"/>
                <w:b/>
                <w:sz w:val="20"/>
                <w:szCs w:val="20"/>
              </w:rPr>
              <w:t>序号</w:t>
            </w:r>
          </w:p>
        </w:tc>
        <w:tc>
          <w:tcPr>
            <w:tcW w:w="1874" w:type="dxa"/>
            <w:shd w:val="clear" w:color="auto" w:fill="F2F3F5"/>
            <w:tcMar>
              <w:top w:w="120" w:type="dxa"/>
              <w:left w:w="120" w:type="dxa"/>
              <w:bottom w:w="120" w:type="dxa"/>
              <w:right w:w="120" w:type="dxa"/>
            </w:tcMar>
            <w:hideMark/>
          </w:tcPr>
          <w:p w14:paraId="77DA0CC8" w14:textId="74C9C80D" w:rsidR="00C13ACA" w:rsidRPr="005B4D28" w:rsidRDefault="0032797A" w:rsidP="00937D77">
            <w:pPr>
              <w:jc w:val="center"/>
              <w:rPr>
                <w:b/>
                <w:sz w:val="20"/>
                <w:szCs w:val="20"/>
              </w:rPr>
            </w:pPr>
            <w:r>
              <w:rPr>
                <w:rFonts w:hint="eastAsia"/>
                <w:b/>
                <w:sz w:val="20"/>
                <w:szCs w:val="20"/>
              </w:rPr>
              <w:t>数据类型</w:t>
            </w:r>
          </w:p>
        </w:tc>
        <w:tc>
          <w:tcPr>
            <w:tcW w:w="1953" w:type="dxa"/>
            <w:shd w:val="clear" w:color="auto" w:fill="F2F3F5"/>
          </w:tcPr>
          <w:p w14:paraId="03294A4C" w14:textId="5CDB71AD" w:rsidR="00C13ACA" w:rsidRPr="005B4D28" w:rsidRDefault="0032797A" w:rsidP="00937D77">
            <w:pPr>
              <w:jc w:val="center"/>
              <w:rPr>
                <w:b/>
                <w:sz w:val="20"/>
                <w:szCs w:val="20"/>
              </w:rPr>
            </w:pPr>
            <w:r w:rsidRPr="005B4D28">
              <w:rPr>
                <w:b/>
                <w:sz w:val="20"/>
                <w:szCs w:val="20"/>
              </w:rPr>
              <w:t>字节长度</w:t>
            </w:r>
          </w:p>
        </w:tc>
        <w:tc>
          <w:tcPr>
            <w:tcW w:w="3969" w:type="dxa"/>
            <w:shd w:val="clear" w:color="auto" w:fill="F2F3F5"/>
            <w:tcMar>
              <w:top w:w="120" w:type="dxa"/>
              <w:left w:w="120" w:type="dxa"/>
              <w:bottom w:w="120" w:type="dxa"/>
              <w:right w:w="120" w:type="dxa"/>
            </w:tcMar>
            <w:hideMark/>
          </w:tcPr>
          <w:p w14:paraId="6213FFFA" w14:textId="77777777" w:rsidR="00C13ACA" w:rsidRPr="005B4D28" w:rsidRDefault="00C13ACA" w:rsidP="00937D77">
            <w:pPr>
              <w:ind w:leftChars="322" w:left="676"/>
              <w:jc w:val="center"/>
              <w:rPr>
                <w:b/>
                <w:sz w:val="20"/>
                <w:szCs w:val="20"/>
              </w:rPr>
            </w:pPr>
            <w:r w:rsidRPr="005B4D28">
              <w:rPr>
                <w:b/>
                <w:sz w:val="20"/>
                <w:szCs w:val="20"/>
              </w:rPr>
              <w:t>字段说明</w:t>
            </w:r>
          </w:p>
        </w:tc>
      </w:tr>
      <w:tr w:rsidR="00C13ACA" w:rsidRPr="003B0EFF" w14:paraId="31F24591" w14:textId="77777777" w:rsidTr="007E6973">
        <w:trPr>
          <w:trHeight w:val="335"/>
          <w:tblHeader/>
        </w:trPr>
        <w:tc>
          <w:tcPr>
            <w:tcW w:w="988" w:type="dxa"/>
            <w:shd w:val="clear" w:color="auto" w:fill="auto"/>
            <w:tcMar>
              <w:top w:w="120" w:type="dxa"/>
              <w:left w:w="120" w:type="dxa"/>
              <w:bottom w:w="120" w:type="dxa"/>
              <w:right w:w="120" w:type="dxa"/>
            </w:tcMar>
          </w:tcPr>
          <w:p w14:paraId="24B9C4BC" w14:textId="2854158F" w:rsidR="00C13ACA" w:rsidRPr="003B0EFF" w:rsidRDefault="000E4D6A" w:rsidP="003B0EFF">
            <w:pPr>
              <w:jc w:val="center"/>
              <w:rPr>
                <w:sz w:val="20"/>
                <w:szCs w:val="20"/>
              </w:rPr>
            </w:pPr>
            <w:r>
              <w:rPr>
                <w:rFonts w:hint="eastAsia"/>
                <w:sz w:val="20"/>
                <w:szCs w:val="20"/>
              </w:rPr>
              <w:t>1</w:t>
            </w:r>
          </w:p>
        </w:tc>
        <w:tc>
          <w:tcPr>
            <w:tcW w:w="1874" w:type="dxa"/>
            <w:shd w:val="clear" w:color="auto" w:fill="auto"/>
            <w:tcMar>
              <w:top w:w="120" w:type="dxa"/>
              <w:left w:w="120" w:type="dxa"/>
              <w:bottom w:w="120" w:type="dxa"/>
              <w:right w:w="120" w:type="dxa"/>
            </w:tcMar>
          </w:tcPr>
          <w:p w14:paraId="05BD1666" w14:textId="21DFB155" w:rsidR="00C13ACA" w:rsidRPr="003B0EFF" w:rsidRDefault="00442C64" w:rsidP="003B0EFF">
            <w:pPr>
              <w:jc w:val="center"/>
              <w:rPr>
                <w:sz w:val="20"/>
                <w:szCs w:val="20"/>
              </w:rPr>
            </w:pPr>
            <w:r w:rsidRPr="003B0EFF">
              <w:rPr>
                <w:rFonts w:hint="eastAsia"/>
                <w:sz w:val="20"/>
                <w:szCs w:val="20"/>
              </w:rPr>
              <w:t>d</w:t>
            </w:r>
            <w:r w:rsidR="00353ED8" w:rsidRPr="003B0EFF">
              <w:rPr>
                <w:rFonts w:hint="eastAsia"/>
                <w:sz w:val="20"/>
                <w:szCs w:val="20"/>
              </w:rPr>
              <w:t>ouble</w:t>
            </w:r>
          </w:p>
        </w:tc>
        <w:tc>
          <w:tcPr>
            <w:tcW w:w="1953" w:type="dxa"/>
            <w:shd w:val="clear" w:color="auto" w:fill="auto"/>
          </w:tcPr>
          <w:p w14:paraId="42110013" w14:textId="7631EE27" w:rsidR="00C13ACA" w:rsidRPr="003B0EFF" w:rsidRDefault="003B0EFF" w:rsidP="003B0EFF">
            <w:pPr>
              <w:jc w:val="center"/>
              <w:rPr>
                <w:sz w:val="20"/>
                <w:szCs w:val="20"/>
              </w:rPr>
            </w:pPr>
            <w:r>
              <w:rPr>
                <w:rFonts w:hint="eastAsia"/>
                <w:sz w:val="20"/>
                <w:szCs w:val="20"/>
              </w:rPr>
              <w:t>8</w:t>
            </w:r>
          </w:p>
        </w:tc>
        <w:tc>
          <w:tcPr>
            <w:tcW w:w="3969" w:type="dxa"/>
            <w:shd w:val="clear" w:color="auto" w:fill="auto"/>
            <w:tcMar>
              <w:top w:w="120" w:type="dxa"/>
              <w:left w:w="120" w:type="dxa"/>
              <w:bottom w:w="120" w:type="dxa"/>
              <w:right w:w="120" w:type="dxa"/>
            </w:tcMar>
          </w:tcPr>
          <w:p w14:paraId="213CBB83" w14:textId="24687D76" w:rsidR="00C13ACA" w:rsidRPr="003B0EFF" w:rsidRDefault="00937D77" w:rsidP="00937D77">
            <w:pPr>
              <w:ind w:leftChars="9" w:left="19"/>
              <w:rPr>
                <w:sz w:val="20"/>
                <w:szCs w:val="20"/>
              </w:rPr>
            </w:pPr>
            <w:r>
              <w:rPr>
                <w:rFonts w:hint="eastAsia"/>
                <w:sz w:val="20"/>
                <w:szCs w:val="20"/>
              </w:rPr>
              <w:t>列车1加速度</w:t>
            </w:r>
          </w:p>
        </w:tc>
      </w:tr>
      <w:tr w:rsidR="00C13ACA" w:rsidRPr="003B0EFF" w14:paraId="74478761" w14:textId="77777777" w:rsidTr="007E6973">
        <w:trPr>
          <w:trHeight w:val="335"/>
          <w:tblHeader/>
        </w:trPr>
        <w:tc>
          <w:tcPr>
            <w:tcW w:w="988" w:type="dxa"/>
            <w:shd w:val="clear" w:color="auto" w:fill="auto"/>
            <w:tcMar>
              <w:top w:w="120" w:type="dxa"/>
              <w:left w:w="120" w:type="dxa"/>
              <w:bottom w:w="120" w:type="dxa"/>
              <w:right w:w="120" w:type="dxa"/>
            </w:tcMar>
          </w:tcPr>
          <w:p w14:paraId="0733F9C8" w14:textId="3CCBCFB0" w:rsidR="00C13ACA" w:rsidRPr="003B0EFF" w:rsidRDefault="000E4D6A" w:rsidP="003B0EFF">
            <w:pPr>
              <w:jc w:val="center"/>
              <w:rPr>
                <w:sz w:val="20"/>
                <w:szCs w:val="20"/>
              </w:rPr>
            </w:pPr>
            <w:r>
              <w:rPr>
                <w:rFonts w:hint="eastAsia"/>
                <w:sz w:val="20"/>
                <w:szCs w:val="20"/>
              </w:rPr>
              <w:t>2</w:t>
            </w:r>
          </w:p>
        </w:tc>
        <w:tc>
          <w:tcPr>
            <w:tcW w:w="1874" w:type="dxa"/>
            <w:shd w:val="clear" w:color="auto" w:fill="auto"/>
            <w:tcMar>
              <w:top w:w="120" w:type="dxa"/>
              <w:left w:w="120" w:type="dxa"/>
              <w:bottom w:w="120" w:type="dxa"/>
              <w:right w:w="120" w:type="dxa"/>
            </w:tcMar>
          </w:tcPr>
          <w:p w14:paraId="7002179D" w14:textId="22E63FFF" w:rsidR="00C13ACA" w:rsidRPr="003B0EFF" w:rsidRDefault="003B0EFF" w:rsidP="003B0EFF">
            <w:pPr>
              <w:jc w:val="center"/>
              <w:rPr>
                <w:sz w:val="20"/>
                <w:szCs w:val="20"/>
              </w:rPr>
            </w:pPr>
            <w:r w:rsidRPr="003B0EFF">
              <w:rPr>
                <w:rFonts w:hint="eastAsia"/>
                <w:sz w:val="20"/>
                <w:szCs w:val="20"/>
              </w:rPr>
              <w:t>double</w:t>
            </w:r>
          </w:p>
        </w:tc>
        <w:tc>
          <w:tcPr>
            <w:tcW w:w="1953" w:type="dxa"/>
            <w:shd w:val="clear" w:color="auto" w:fill="auto"/>
          </w:tcPr>
          <w:p w14:paraId="1B50D773" w14:textId="748A4A2C" w:rsidR="00C13ACA" w:rsidRPr="003B0EFF" w:rsidRDefault="003B0EFF" w:rsidP="003B0EFF">
            <w:pPr>
              <w:jc w:val="center"/>
              <w:rPr>
                <w:sz w:val="20"/>
                <w:szCs w:val="20"/>
              </w:rPr>
            </w:pPr>
            <w:r>
              <w:rPr>
                <w:rFonts w:hint="eastAsia"/>
                <w:sz w:val="20"/>
                <w:szCs w:val="20"/>
              </w:rPr>
              <w:t>8</w:t>
            </w:r>
          </w:p>
        </w:tc>
        <w:tc>
          <w:tcPr>
            <w:tcW w:w="3969" w:type="dxa"/>
            <w:shd w:val="clear" w:color="auto" w:fill="auto"/>
            <w:tcMar>
              <w:top w:w="120" w:type="dxa"/>
              <w:left w:w="120" w:type="dxa"/>
              <w:bottom w:w="120" w:type="dxa"/>
              <w:right w:w="120" w:type="dxa"/>
            </w:tcMar>
          </w:tcPr>
          <w:p w14:paraId="07662289" w14:textId="46A3D608" w:rsidR="00C13ACA" w:rsidRPr="003B0EFF" w:rsidRDefault="00937D77" w:rsidP="00937D77">
            <w:pPr>
              <w:ind w:leftChars="9" w:left="19"/>
              <w:rPr>
                <w:sz w:val="20"/>
                <w:szCs w:val="20"/>
              </w:rPr>
            </w:pPr>
            <w:r>
              <w:rPr>
                <w:rFonts w:hint="eastAsia"/>
                <w:sz w:val="20"/>
                <w:szCs w:val="20"/>
              </w:rPr>
              <w:t>列车1速度</w:t>
            </w:r>
          </w:p>
        </w:tc>
      </w:tr>
      <w:tr w:rsidR="00CB5BDC" w:rsidRPr="00CB5BDC" w14:paraId="3AFA35C5" w14:textId="77777777" w:rsidTr="007E6973">
        <w:trPr>
          <w:trHeight w:val="335"/>
          <w:tblHeader/>
        </w:trPr>
        <w:tc>
          <w:tcPr>
            <w:tcW w:w="988" w:type="dxa"/>
            <w:shd w:val="clear" w:color="auto" w:fill="auto"/>
            <w:tcMar>
              <w:top w:w="120" w:type="dxa"/>
              <w:left w:w="120" w:type="dxa"/>
              <w:bottom w:w="120" w:type="dxa"/>
              <w:right w:w="120" w:type="dxa"/>
            </w:tcMar>
          </w:tcPr>
          <w:p w14:paraId="1F88464D" w14:textId="71EB6A60" w:rsidR="00CB5BDC" w:rsidRPr="00CB5BDC" w:rsidRDefault="00CB5BDC" w:rsidP="00CB5BDC">
            <w:pPr>
              <w:jc w:val="center"/>
              <w:rPr>
                <w:sz w:val="20"/>
                <w:szCs w:val="20"/>
              </w:rPr>
            </w:pPr>
            <w:r w:rsidRPr="00CB5BDC">
              <w:rPr>
                <w:rFonts w:hint="eastAsia"/>
                <w:sz w:val="20"/>
                <w:szCs w:val="20"/>
              </w:rPr>
              <w:t>3</w:t>
            </w:r>
          </w:p>
        </w:tc>
        <w:tc>
          <w:tcPr>
            <w:tcW w:w="1874" w:type="dxa"/>
            <w:shd w:val="clear" w:color="auto" w:fill="auto"/>
            <w:tcMar>
              <w:top w:w="120" w:type="dxa"/>
              <w:left w:w="120" w:type="dxa"/>
              <w:bottom w:w="120" w:type="dxa"/>
              <w:right w:w="120" w:type="dxa"/>
            </w:tcMar>
          </w:tcPr>
          <w:p w14:paraId="49FDAEBF" w14:textId="74C20335" w:rsidR="00CB5BDC" w:rsidRPr="00CB5BDC" w:rsidRDefault="00CB5BDC" w:rsidP="00CB5BDC">
            <w:pPr>
              <w:jc w:val="center"/>
              <w:rPr>
                <w:sz w:val="20"/>
                <w:szCs w:val="20"/>
              </w:rPr>
            </w:pPr>
            <w:r w:rsidRPr="003B0EFF">
              <w:rPr>
                <w:rFonts w:hint="eastAsia"/>
                <w:sz w:val="20"/>
                <w:szCs w:val="20"/>
              </w:rPr>
              <w:t>double</w:t>
            </w:r>
          </w:p>
        </w:tc>
        <w:tc>
          <w:tcPr>
            <w:tcW w:w="1953" w:type="dxa"/>
            <w:shd w:val="clear" w:color="auto" w:fill="auto"/>
          </w:tcPr>
          <w:p w14:paraId="2425A6C3" w14:textId="5201EF5B" w:rsidR="00CB5BDC" w:rsidRPr="00CB5BDC" w:rsidRDefault="00CB5BDC" w:rsidP="00CB5BDC">
            <w:pPr>
              <w:jc w:val="center"/>
              <w:rPr>
                <w:sz w:val="20"/>
                <w:szCs w:val="20"/>
              </w:rPr>
            </w:pPr>
            <w:r>
              <w:rPr>
                <w:rFonts w:hint="eastAsia"/>
                <w:sz w:val="20"/>
                <w:szCs w:val="20"/>
              </w:rPr>
              <w:t>8</w:t>
            </w:r>
          </w:p>
        </w:tc>
        <w:tc>
          <w:tcPr>
            <w:tcW w:w="3969" w:type="dxa"/>
            <w:shd w:val="clear" w:color="auto" w:fill="auto"/>
            <w:tcMar>
              <w:top w:w="120" w:type="dxa"/>
              <w:left w:w="120" w:type="dxa"/>
              <w:bottom w:w="120" w:type="dxa"/>
              <w:right w:w="120" w:type="dxa"/>
            </w:tcMar>
          </w:tcPr>
          <w:p w14:paraId="537B445B" w14:textId="071FB358" w:rsidR="00CB5BDC" w:rsidRPr="00CB5BDC" w:rsidRDefault="008A08EA" w:rsidP="00937D77">
            <w:pPr>
              <w:ind w:leftChars="9" w:left="19"/>
              <w:rPr>
                <w:sz w:val="20"/>
                <w:szCs w:val="20"/>
              </w:rPr>
            </w:pPr>
            <w:r>
              <w:rPr>
                <w:rFonts w:hint="eastAsia"/>
                <w:sz w:val="20"/>
                <w:szCs w:val="20"/>
              </w:rPr>
              <w:t>列车1累计里程</w:t>
            </w:r>
          </w:p>
        </w:tc>
      </w:tr>
      <w:tr w:rsidR="005D15A5" w:rsidRPr="00CB5BDC" w14:paraId="7A3B8922" w14:textId="77777777" w:rsidTr="007E6973">
        <w:trPr>
          <w:trHeight w:val="335"/>
          <w:tblHeader/>
        </w:trPr>
        <w:tc>
          <w:tcPr>
            <w:tcW w:w="988" w:type="dxa"/>
            <w:shd w:val="clear" w:color="auto" w:fill="auto"/>
            <w:tcMar>
              <w:top w:w="120" w:type="dxa"/>
              <w:left w:w="120" w:type="dxa"/>
              <w:bottom w:w="120" w:type="dxa"/>
              <w:right w:w="120" w:type="dxa"/>
            </w:tcMar>
          </w:tcPr>
          <w:p w14:paraId="33F4EC99" w14:textId="6F5CE41A" w:rsidR="005D15A5" w:rsidRPr="00CB5BDC" w:rsidRDefault="005D15A5" w:rsidP="005D15A5">
            <w:pPr>
              <w:jc w:val="center"/>
              <w:rPr>
                <w:sz w:val="20"/>
                <w:szCs w:val="20"/>
              </w:rPr>
            </w:pPr>
            <w:r w:rsidRPr="00CB5BDC">
              <w:rPr>
                <w:rFonts w:hint="eastAsia"/>
                <w:sz w:val="20"/>
                <w:szCs w:val="20"/>
              </w:rPr>
              <w:t>4</w:t>
            </w:r>
          </w:p>
        </w:tc>
        <w:tc>
          <w:tcPr>
            <w:tcW w:w="1874" w:type="dxa"/>
            <w:shd w:val="clear" w:color="auto" w:fill="auto"/>
            <w:tcMar>
              <w:top w:w="120" w:type="dxa"/>
              <w:left w:w="120" w:type="dxa"/>
              <w:bottom w:w="120" w:type="dxa"/>
              <w:right w:w="120" w:type="dxa"/>
            </w:tcMar>
          </w:tcPr>
          <w:p w14:paraId="56258212" w14:textId="7E2827A9" w:rsidR="005D15A5" w:rsidRPr="00CB5BDC" w:rsidRDefault="005D15A5" w:rsidP="005D15A5">
            <w:pPr>
              <w:jc w:val="center"/>
              <w:rPr>
                <w:sz w:val="20"/>
                <w:szCs w:val="20"/>
              </w:rPr>
            </w:pPr>
            <w:r w:rsidRPr="003B0EFF">
              <w:rPr>
                <w:rFonts w:hint="eastAsia"/>
                <w:sz w:val="20"/>
                <w:szCs w:val="20"/>
              </w:rPr>
              <w:t>double</w:t>
            </w:r>
          </w:p>
        </w:tc>
        <w:tc>
          <w:tcPr>
            <w:tcW w:w="1953" w:type="dxa"/>
            <w:shd w:val="clear" w:color="auto" w:fill="auto"/>
          </w:tcPr>
          <w:p w14:paraId="77FBDA3B" w14:textId="65867800" w:rsidR="005D15A5" w:rsidRPr="00CB5BDC" w:rsidRDefault="005D15A5" w:rsidP="005D15A5">
            <w:pPr>
              <w:jc w:val="center"/>
              <w:rPr>
                <w:sz w:val="20"/>
                <w:szCs w:val="20"/>
              </w:rPr>
            </w:pPr>
            <w:r>
              <w:rPr>
                <w:rFonts w:hint="eastAsia"/>
                <w:sz w:val="20"/>
                <w:szCs w:val="20"/>
              </w:rPr>
              <w:t>8</w:t>
            </w:r>
          </w:p>
        </w:tc>
        <w:tc>
          <w:tcPr>
            <w:tcW w:w="3969" w:type="dxa"/>
            <w:shd w:val="clear" w:color="auto" w:fill="auto"/>
            <w:tcMar>
              <w:top w:w="120" w:type="dxa"/>
              <w:left w:w="120" w:type="dxa"/>
              <w:bottom w:w="120" w:type="dxa"/>
              <w:right w:w="120" w:type="dxa"/>
            </w:tcMar>
          </w:tcPr>
          <w:p w14:paraId="13F006A4" w14:textId="1E176F4A" w:rsidR="005D15A5" w:rsidRPr="00CB5BDC" w:rsidRDefault="005D15A5" w:rsidP="005D15A5">
            <w:pPr>
              <w:ind w:leftChars="9" w:left="19"/>
              <w:rPr>
                <w:sz w:val="20"/>
                <w:szCs w:val="20"/>
              </w:rPr>
            </w:pPr>
            <w:r>
              <w:rPr>
                <w:rFonts w:hint="eastAsia"/>
                <w:sz w:val="20"/>
                <w:szCs w:val="20"/>
              </w:rPr>
              <w:t>列车</w:t>
            </w:r>
            <w:r>
              <w:rPr>
                <w:sz w:val="20"/>
                <w:szCs w:val="20"/>
              </w:rPr>
              <w:t>2</w:t>
            </w:r>
            <w:r>
              <w:rPr>
                <w:rFonts w:hint="eastAsia"/>
                <w:sz w:val="20"/>
                <w:szCs w:val="20"/>
              </w:rPr>
              <w:t>加速度</w:t>
            </w:r>
          </w:p>
        </w:tc>
      </w:tr>
      <w:tr w:rsidR="005D15A5" w:rsidRPr="00CB5BDC" w14:paraId="4FDAE2C6" w14:textId="77777777" w:rsidTr="007E6973">
        <w:trPr>
          <w:trHeight w:val="335"/>
          <w:tblHeader/>
        </w:trPr>
        <w:tc>
          <w:tcPr>
            <w:tcW w:w="988" w:type="dxa"/>
            <w:shd w:val="clear" w:color="auto" w:fill="auto"/>
            <w:tcMar>
              <w:top w:w="120" w:type="dxa"/>
              <w:left w:w="120" w:type="dxa"/>
              <w:bottom w:w="120" w:type="dxa"/>
              <w:right w:w="120" w:type="dxa"/>
            </w:tcMar>
          </w:tcPr>
          <w:p w14:paraId="5AE38913" w14:textId="59A7A3C4" w:rsidR="005D15A5" w:rsidRPr="00CB5BDC" w:rsidRDefault="005D15A5" w:rsidP="005D15A5">
            <w:pPr>
              <w:jc w:val="center"/>
              <w:rPr>
                <w:sz w:val="20"/>
                <w:szCs w:val="20"/>
              </w:rPr>
            </w:pPr>
            <w:r w:rsidRPr="00CB5BDC">
              <w:rPr>
                <w:rFonts w:hint="eastAsia"/>
                <w:sz w:val="20"/>
                <w:szCs w:val="20"/>
              </w:rPr>
              <w:t>5</w:t>
            </w:r>
          </w:p>
        </w:tc>
        <w:tc>
          <w:tcPr>
            <w:tcW w:w="1874" w:type="dxa"/>
            <w:shd w:val="clear" w:color="auto" w:fill="auto"/>
            <w:tcMar>
              <w:top w:w="120" w:type="dxa"/>
              <w:left w:w="120" w:type="dxa"/>
              <w:bottom w:w="120" w:type="dxa"/>
              <w:right w:w="120" w:type="dxa"/>
            </w:tcMar>
          </w:tcPr>
          <w:p w14:paraId="660E89A6" w14:textId="04DC3009" w:rsidR="005D15A5" w:rsidRPr="00CB5BDC" w:rsidRDefault="005D15A5" w:rsidP="005D15A5">
            <w:pPr>
              <w:jc w:val="center"/>
              <w:rPr>
                <w:sz w:val="20"/>
                <w:szCs w:val="20"/>
              </w:rPr>
            </w:pPr>
            <w:r w:rsidRPr="003B0EFF">
              <w:rPr>
                <w:rFonts w:hint="eastAsia"/>
                <w:sz w:val="20"/>
                <w:szCs w:val="20"/>
              </w:rPr>
              <w:t>double</w:t>
            </w:r>
          </w:p>
        </w:tc>
        <w:tc>
          <w:tcPr>
            <w:tcW w:w="1953" w:type="dxa"/>
            <w:shd w:val="clear" w:color="auto" w:fill="auto"/>
          </w:tcPr>
          <w:p w14:paraId="56C386C9" w14:textId="0E2B8AE9" w:rsidR="005D15A5" w:rsidRPr="00CB5BDC" w:rsidRDefault="005D15A5" w:rsidP="005D15A5">
            <w:pPr>
              <w:jc w:val="center"/>
              <w:rPr>
                <w:sz w:val="20"/>
                <w:szCs w:val="20"/>
              </w:rPr>
            </w:pPr>
            <w:r>
              <w:rPr>
                <w:rFonts w:hint="eastAsia"/>
                <w:sz w:val="20"/>
                <w:szCs w:val="20"/>
              </w:rPr>
              <w:t>8</w:t>
            </w:r>
          </w:p>
        </w:tc>
        <w:tc>
          <w:tcPr>
            <w:tcW w:w="3969" w:type="dxa"/>
            <w:shd w:val="clear" w:color="auto" w:fill="auto"/>
            <w:tcMar>
              <w:top w:w="120" w:type="dxa"/>
              <w:left w:w="120" w:type="dxa"/>
              <w:bottom w:w="120" w:type="dxa"/>
              <w:right w:w="120" w:type="dxa"/>
            </w:tcMar>
          </w:tcPr>
          <w:p w14:paraId="2616B2ED" w14:textId="3BCBC4CC" w:rsidR="005D15A5" w:rsidRPr="00CB5BDC" w:rsidRDefault="005D15A5" w:rsidP="005D15A5">
            <w:pPr>
              <w:ind w:leftChars="9" w:left="19"/>
              <w:rPr>
                <w:sz w:val="20"/>
                <w:szCs w:val="20"/>
              </w:rPr>
            </w:pPr>
            <w:r>
              <w:rPr>
                <w:rFonts w:hint="eastAsia"/>
                <w:sz w:val="20"/>
                <w:szCs w:val="20"/>
              </w:rPr>
              <w:t>列车</w:t>
            </w:r>
            <w:r>
              <w:rPr>
                <w:sz w:val="20"/>
                <w:szCs w:val="20"/>
              </w:rPr>
              <w:t>2</w:t>
            </w:r>
            <w:r>
              <w:rPr>
                <w:rFonts w:hint="eastAsia"/>
                <w:sz w:val="20"/>
                <w:szCs w:val="20"/>
              </w:rPr>
              <w:t>速度</w:t>
            </w:r>
          </w:p>
        </w:tc>
      </w:tr>
      <w:tr w:rsidR="005D15A5" w:rsidRPr="00CB5BDC" w14:paraId="428386DB" w14:textId="77777777" w:rsidTr="007E6973">
        <w:trPr>
          <w:trHeight w:val="335"/>
          <w:tblHeader/>
        </w:trPr>
        <w:tc>
          <w:tcPr>
            <w:tcW w:w="988" w:type="dxa"/>
            <w:shd w:val="clear" w:color="auto" w:fill="auto"/>
            <w:tcMar>
              <w:top w:w="120" w:type="dxa"/>
              <w:left w:w="120" w:type="dxa"/>
              <w:bottom w:w="120" w:type="dxa"/>
              <w:right w:w="120" w:type="dxa"/>
            </w:tcMar>
          </w:tcPr>
          <w:p w14:paraId="343579D0" w14:textId="0F428CD1" w:rsidR="005D15A5" w:rsidRPr="00CB5BDC" w:rsidRDefault="005D15A5" w:rsidP="005D15A5">
            <w:pPr>
              <w:jc w:val="center"/>
              <w:rPr>
                <w:sz w:val="20"/>
                <w:szCs w:val="20"/>
              </w:rPr>
            </w:pPr>
            <w:r w:rsidRPr="00CB5BDC">
              <w:rPr>
                <w:rFonts w:hint="eastAsia"/>
                <w:sz w:val="20"/>
                <w:szCs w:val="20"/>
              </w:rPr>
              <w:t>6</w:t>
            </w:r>
          </w:p>
        </w:tc>
        <w:tc>
          <w:tcPr>
            <w:tcW w:w="1874" w:type="dxa"/>
            <w:shd w:val="clear" w:color="auto" w:fill="auto"/>
            <w:tcMar>
              <w:top w:w="120" w:type="dxa"/>
              <w:left w:w="120" w:type="dxa"/>
              <w:bottom w:w="120" w:type="dxa"/>
              <w:right w:w="120" w:type="dxa"/>
            </w:tcMar>
          </w:tcPr>
          <w:p w14:paraId="028EE5CD" w14:textId="278C1B26" w:rsidR="005D15A5" w:rsidRPr="00CB5BDC" w:rsidRDefault="005D15A5" w:rsidP="005D15A5">
            <w:pPr>
              <w:jc w:val="center"/>
              <w:rPr>
                <w:sz w:val="20"/>
                <w:szCs w:val="20"/>
              </w:rPr>
            </w:pPr>
            <w:r w:rsidRPr="003B0EFF">
              <w:rPr>
                <w:rFonts w:hint="eastAsia"/>
                <w:sz w:val="20"/>
                <w:szCs w:val="20"/>
              </w:rPr>
              <w:t>double</w:t>
            </w:r>
          </w:p>
        </w:tc>
        <w:tc>
          <w:tcPr>
            <w:tcW w:w="1953" w:type="dxa"/>
            <w:shd w:val="clear" w:color="auto" w:fill="auto"/>
          </w:tcPr>
          <w:p w14:paraId="3F1296A8" w14:textId="44FA442A" w:rsidR="005D15A5" w:rsidRPr="00CB5BDC" w:rsidRDefault="005D15A5" w:rsidP="005D15A5">
            <w:pPr>
              <w:jc w:val="center"/>
              <w:rPr>
                <w:sz w:val="20"/>
                <w:szCs w:val="20"/>
              </w:rPr>
            </w:pPr>
            <w:r>
              <w:rPr>
                <w:rFonts w:hint="eastAsia"/>
                <w:sz w:val="20"/>
                <w:szCs w:val="20"/>
              </w:rPr>
              <w:t>8</w:t>
            </w:r>
          </w:p>
        </w:tc>
        <w:tc>
          <w:tcPr>
            <w:tcW w:w="3969" w:type="dxa"/>
            <w:shd w:val="clear" w:color="auto" w:fill="auto"/>
            <w:tcMar>
              <w:top w:w="120" w:type="dxa"/>
              <w:left w:w="120" w:type="dxa"/>
              <w:bottom w:w="120" w:type="dxa"/>
              <w:right w:w="120" w:type="dxa"/>
            </w:tcMar>
          </w:tcPr>
          <w:p w14:paraId="472A72D1" w14:textId="0A7E7F78" w:rsidR="005D15A5" w:rsidRPr="00CB5BDC" w:rsidRDefault="005D15A5" w:rsidP="005D15A5">
            <w:pPr>
              <w:ind w:leftChars="9" w:left="19"/>
              <w:rPr>
                <w:sz w:val="20"/>
                <w:szCs w:val="20"/>
              </w:rPr>
            </w:pPr>
            <w:r>
              <w:rPr>
                <w:rFonts w:hint="eastAsia"/>
                <w:sz w:val="20"/>
                <w:szCs w:val="20"/>
              </w:rPr>
              <w:t>列车</w:t>
            </w:r>
            <w:r>
              <w:rPr>
                <w:sz w:val="20"/>
                <w:szCs w:val="20"/>
              </w:rPr>
              <w:t>2</w:t>
            </w:r>
            <w:r>
              <w:rPr>
                <w:rFonts w:hint="eastAsia"/>
                <w:sz w:val="20"/>
                <w:szCs w:val="20"/>
              </w:rPr>
              <w:t>累计里程</w:t>
            </w:r>
          </w:p>
        </w:tc>
      </w:tr>
      <w:tr w:rsidR="005D15A5" w:rsidRPr="005B4D28" w14:paraId="16278A06" w14:textId="77777777" w:rsidTr="007E6973">
        <w:trPr>
          <w:trHeight w:val="335"/>
          <w:tblHeader/>
        </w:trPr>
        <w:tc>
          <w:tcPr>
            <w:tcW w:w="988" w:type="dxa"/>
            <w:shd w:val="clear" w:color="auto" w:fill="auto"/>
            <w:tcMar>
              <w:top w:w="120" w:type="dxa"/>
              <w:left w:w="120" w:type="dxa"/>
              <w:bottom w:w="120" w:type="dxa"/>
              <w:right w:w="120" w:type="dxa"/>
            </w:tcMar>
          </w:tcPr>
          <w:p w14:paraId="37C8791C" w14:textId="54041F43" w:rsidR="005D15A5" w:rsidRDefault="005D15A5" w:rsidP="005D15A5">
            <w:pPr>
              <w:jc w:val="center"/>
              <w:rPr>
                <w:b/>
                <w:sz w:val="20"/>
                <w:szCs w:val="20"/>
              </w:rPr>
            </w:pPr>
            <w:r>
              <w:rPr>
                <w:b/>
                <w:sz w:val="20"/>
                <w:szCs w:val="20"/>
              </w:rPr>
              <w:t>…</w:t>
            </w:r>
          </w:p>
        </w:tc>
        <w:tc>
          <w:tcPr>
            <w:tcW w:w="1874" w:type="dxa"/>
            <w:shd w:val="clear" w:color="auto" w:fill="auto"/>
            <w:tcMar>
              <w:top w:w="120" w:type="dxa"/>
              <w:left w:w="120" w:type="dxa"/>
              <w:bottom w:w="120" w:type="dxa"/>
              <w:right w:w="120" w:type="dxa"/>
            </w:tcMar>
          </w:tcPr>
          <w:p w14:paraId="20DAEFC8" w14:textId="5FCE1293" w:rsidR="005D15A5" w:rsidRPr="005B4D28" w:rsidRDefault="005D15A5" w:rsidP="005D15A5">
            <w:pPr>
              <w:jc w:val="center"/>
              <w:rPr>
                <w:b/>
                <w:sz w:val="20"/>
                <w:szCs w:val="20"/>
              </w:rPr>
            </w:pPr>
            <w:r>
              <w:rPr>
                <w:b/>
                <w:sz w:val="20"/>
                <w:szCs w:val="20"/>
              </w:rPr>
              <w:t>…</w:t>
            </w:r>
          </w:p>
        </w:tc>
        <w:tc>
          <w:tcPr>
            <w:tcW w:w="1953" w:type="dxa"/>
            <w:shd w:val="clear" w:color="auto" w:fill="auto"/>
          </w:tcPr>
          <w:p w14:paraId="0A2D7F83" w14:textId="2D453E00" w:rsidR="005D15A5" w:rsidRPr="005B4D28" w:rsidRDefault="005D15A5" w:rsidP="005D15A5">
            <w:pPr>
              <w:jc w:val="center"/>
              <w:rPr>
                <w:b/>
                <w:sz w:val="20"/>
                <w:szCs w:val="20"/>
              </w:rPr>
            </w:pPr>
            <w:r>
              <w:rPr>
                <w:b/>
                <w:sz w:val="20"/>
                <w:szCs w:val="20"/>
              </w:rPr>
              <w:t>…</w:t>
            </w:r>
          </w:p>
        </w:tc>
        <w:tc>
          <w:tcPr>
            <w:tcW w:w="3969" w:type="dxa"/>
            <w:shd w:val="clear" w:color="auto" w:fill="auto"/>
            <w:tcMar>
              <w:top w:w="120" w:type="dxa"/>
              <w:left w:w="120" w:type="dxa"/>
              <w:bottom w:w="120" w:type="dxa"/>
              <w:right w:w="120" w:type="dxa"/>
            </w:tcMar>
          </w:tcPr>
          <w:p w14:paraId="0E816C61" w14:textId="7E538B1E" w:rsidR="005D15A5" w:rsidRPr="005B4D28" w:rsidRDefault="005D15A5" w:rsidP="005D15A5">
            <w:pPr>
              <w:ind w:leftChars="322" w:left="676"/>
              <w:rPr>
                <w:b/>
                <w:sz w:val="20"/>
                <w:szCs w:val="20"/>
              </w:rPr>
            </w:pPr>
            <w:r>
              <w:rPr>
                <w:b/>
                <w:sz w:val="20"/>
                <w:szCs w:val="20"/>
              </w:rPr>
              <w:t>…</w:t>
            </w:r>
          </w:p>
        </w:tc>
      </w:tr>
      <w:tr w:rsidR="00F15419" w:rsidRPr="005B4D28" w14:paraId="4D2B6196" w14:textId="77777777" w:rsidTr="007E6973">
        <w:trPr>
          <w:trHeight w:val="335"/>
          <w:tblHeader/>
        </w:trPr>
        <w:tc>
          <w:tcPr>
            <w:tcW w:w="988" w:type="dxa"/>
            <w:shd w:val="clear" w:color="auto" w:fill="auto"/>
            <w:tcMar>
              <w:top w:w="120" w:type="dxa"/>
              <w:left w:w="120" w:type="dxa"/>
              <w:bottom w:w="120" w:type="dxa"/>
              <w:right w:w="120" w:type="dxa"/>
            </w:tcMar>
          </w:tcPr>
          <w:p w14:paraId="1C1C1699" w14:textId="47E9DFEF" w:rsidR="00F15419" w:rsidRDefault="00005B7F" w:rsidP="00F15419">
            <w:pPr>
              <w:jc w:val="center"/>
              <w:rPr>
                <w:b/>
                <w:sz w:val="20"/>
                <w:szCs w:val="20"/>
              </w:rPr>
            </w:pPr>
            <w:r>
              <w:rPr>
                <w:sz w:val="20"/>
                <w:szCs w:val="20"/>
              </w:rPr>
              <w:t>18</w:t>
            </w:r>
          </w:p>
        </w:tc>
        <w:tc>
          <w:tcPr>
            <w:tcW w:w="1874" w:type="dxa"/>
            <w:shd w:val="clear" w:color="auto" w:fill="auto"/>
            <w:tcMar>
              <w:top w:w="120" w:type="dxa"/>
              <w:left w:w="120" w:type="dxa"/>
              <w:bottom w:w="120" w:type="dxa"/>
              <w:right w:w="120" w:type="dxa"/>
            </w:tcMar>
          </w:tcPr>
          <w:p w14:paraId="7C9B9A1C" w14:textId="7C211B18" w:rsidR="00F15419" w:rsidRPr="005B4D28" w:rsidRDefault="00F15419" w:rsidP="00F15419">
            <w:pPr>
              <w:jc w:val="center"/>
              <w:rPr>
                <w:b/>
                <w:sz w:val="20"/>
                <w:szCs w:val="20"/>
              </w:rPr>
            </w:pPr>
            <w:r w:rsidRPr="003B0EFF">
              <w:rPr>
                <w:rFonts w:hint="eastAsia"/>
                <w:sz w:val="20"/>
                <w:szCs w:val="20"/>
              </w:rPr>
              <w:t>double</w:t>
            </w:r>
          </w:p>
        </w:tc>
        <w:tc>
          <w:tcPr>
            <w:tcW w:w="1953" w:type="dxa"/>
            <w:shd w:val="clear" w:color="auto" w:fill="auto"/>
          </w:tcPr>
          <w:p w14:paraId="78741CA7" w14:textId="1D1960BB" w:rsidR="00F15419" w:rsidRPr="005B4D28" w:rsidRDefault="00F15419" w:rsidP="00F15419">
            <w:pPr>
              <w:jc w:val="center"/>
              <w:rPr>
                <w:b/>
                <w:sz w:val="20"/>
                <w:szCs w:val="20"/>
              </w:rPr>
            </w:pPr>
            <w:r>
              <w:rPr>
                <w:rFonts w:hint="eastAsia"/>
                <w:sz w:val="20"/>
                <w:szCs w:val="20"/>
              </w:rPr>
              <w:t>8</w:t>
            </w:r>
          </w:p>
        </w:tc>
        <w:tc>
          <w:tcPr>
            <w:tcW w:w="3969" w:type="dxa"/>
            <w:shd w:val="clear" w:color="auto" w:fill="auto"/>
            <w:tcMar>
              <w:top w:w="120" w:type="dxa"/>
              <w:left w:w="120" w:type="dxa"/>
              <w:bottom w:w="120" w:type="dxa"/>
              <w:right w:w="120" w:type="dxa"/>
            </w:tcMar>
          </w:tcPr>
          <w:p w14:paraId="197C35DF" w14:textId="48A7FCE4" w:rsidR="00F15419" w:rsidRPr="005B4D28" w:rsidRDefault="00F15419" w:rsidP="00F15419">
            <w:pPr>
              <w:ind w:leftChars="9" w:left="19"/>
              <w:rPr>
                <w:b/>
                <w:sz w:val="20"/>
                <w:szCs w:val="20"/>
              </w:rPr>
            </w:pPr>
            <w:r>
              <w:rPr>
                <w:rFonts w:hint="eastAsia"/>
                <w:sz w:val="20"/>
                <w:szCs w:val="20"/>
              </w:rPr>
              <w:t>列车</w:t>
            </w:r>
            <w:r>
              <w:rPr>
                <w:sz w:val="20"/>
                <w:szCs w:val="20"/>
              </w:rPr>
              <w:t>2</w:t>
            </w:r>
            <w:r w:rsidR="007E111A">
              <w:rPr>
                <w:sz w:val="20"/>
                <w:szCs w:val="20"/>
              </w:rPr>
              <w:t>0</w:t>
            </w:r>
            <w:r>
              <w:rPr>
                <w:rFonts w:hint="eastAsia"/>
                <w:sz w:val="20"/>
                <w:szCs w:val="20"/>
              </w:rPr>
              <w:t>加速度</w:t>
            </w:r>
          </w:p>
        </w:tc>
      </w:tr>
      <w:tr w:rsidR="00F15419" w:rsidRPr="005B4D28" w14:paraId="2E4E2EEF" w14:textId="77777777" w:rsidTr="007E6973">
        <w:trPr>
          <w:trHeight w:val="335"/>
          <w:tblHeader/>
        </w:trPr>
        <w:tc>
          <w:tcPr>
            <w:tcW w:w="988" w:type="dxa"/>
            <w:shd w:val="clear" w:color="auto" w:fill="auto"/>
            <w:tcMar>
              <w:top w:w="120" w:type="dxa"/>
              <w:left w:w="120" w:type="dxa"/>
              <w:bottom w:w="120" w:type="dxa"/>
              <w:right w:w="120" w:type="dxa"/>
            </w:tcMar>
          </w:tcPr>
          <w:p w14:paraId="4F1FBCF0" w14:textId="4E4ECD71" w:rsidR="00F15419" w:rsidRDefault="00005B7F" w:rsidP="00F15419">
            <w:pPr>
              <w:jc w:val="center"/>
              <w:rPr>
                <w:b/>
                <w:sz w:val="20"/>
                <w:szCs w:val="20"/>
              </w:rPr>
            </w:pPr>
            <w:r>
              <w:rPr>
                <w:sz w:val="20"/>
                <w:szCs w:val="20"/>
              </w:rPr>
              <w:t>19</w:t>
            </w:r>
          </w:p>
        </w:tc>
        <w:tc>
          <w:tcPr>
            <w:tcW w:w="1874" w:type="dxa"/>
            <w:shd w:val="clear" w:color="auto" w:fill="auto"/>
            <w:tcMar>
              <w:top w:w="120" w:type="dxa"/>
              <w:left w:w="120" w:type="dxa"/>
              <w:bottom w:w="120" w:type="dxa"/>
              <w:right w:w="120" w:type="dxa"/>
            </w:tcMar>
          </w:tcPr>
          <w:p w14:paraId="0FA03289" w14:textId="2A08F9C9" w:rsidR="00F15419" w:rsidRPr="005B4D28" w:rsidRDefault="00F15419" w:rsidP="00F15419">
            <w:pPr>
              <w:jc w:val="center"/>
              <w:rPr>
                <w:b/>
                <w:sz w:val="20"/>
                <w:szCs w:val="20"/>
              </w:rPr>
            </w:pPr>
            <w:r w:rsidRPr="003B0EFF">
              <w:rPr>
                <w:rFonts w:hint="eastAsia"/>
                <w:sz w:val="20"/>
                <w:szCs w:val="20"/>
              </w:rPr>
              <w:t>double</w:t>
            </w:r>
          </w:p>
        </w:tc>
        <w:tc>
          <w:tcPr>
            <w:tcW w:w="1953" w:type="dxa"/>
            <w:shd w:val="clear" w:color="auto" w:fill="auto"/>
          </w:tcPr>
          <w:p w14:paraId="0FBF621A" w14:textId="356366E4" w:rsidR="00F15419" w:rsidRPr="005B4D28" w:rsidRDefault="00F15419" w:rsidP="00F15419">
            <w:pPr>
              <w:jc w:val="center"/>
              <w:rPr>
                <w:b/>
                <w:sz w:val="20"/>
                <w:szCs w:val="20"/>
              </w:rPr>
            </w:pPr>
            <w:r>
              <w:rPr>
                <w:rFonts w:hint="eastAsia"/>
                <w:sz w:val="20"/>
                <w:szCs w:val="20"/>
              </w:rPr>
              <w:t>8</w:t>
            </w:r>
          </w:p>
        </w:tc>
        <w:tc>
          <w:tcPr>
            <w:tcW w:w="3969" w:type="dxa"/>
            <w:shd w:val="clear" w:color="auto" w:fill="auto"/>
            <w:tcMar>
              <w:top w:w="120" w:type="dxa"/>
              <w:left w:w="120" w:type="dxa"/>
              <w:bottom w:w="120" w:type="dxa"/>
              <w:right w:w="120" w:type="dxa"/>
            </w:tcMar>
          </w:tcPr>
          <w:p w14:paraId="3C2338FE" w14:textId="6F9D89D9" w:rsidR="00F15419" w:rsidRPr="005B4D28" w:rsidRDefault="00F15419" w:rsidP="00F15419">
            <w:pPr>
              <w:ind w:leftChars="9" w:left="19"/>
              <w:rPr>
                <w:b/>
                <w:sz w:val="20"/>
                <w:szCs w:val="20"/>
              </w:rPr>
            </w:pPr>
            <w:r>
              <w:rPr>
                <w:rFonts w:hint="eastAsia"/>
                <w:sz w:val="20"/>
                <w:szCs w:val="20"/>
              </w:rPr>
              <w:t>列车</w:t>
            </w:r>
            <w:r>
              <w:rPr>
                <w:sz w:val="20"/>
                <w:szCs w:val="20"/>
              </w:rPr>
              <w:t>2</w:t>
            </w:r>
            <w:r w:rsidR="007E111A">
              <w:rPr>
                <w:sz w:val="20"/>
                <w:szCs w:val="20"/>
              </w:rPr>
              <w:t>0</w:t>
            </w:r>
            <w:r>
              <w:rPr>
                <w:rFonts w:hint="eastAsia"/>
                <w:sz w:val="20"/>
                <w:szCs w:val="20"/>
              </w:rPr>
              <w:t>速度</w:t>
            </w:r>
          </w:p>
        </w:tc>
      </w:tr>
      <w:tr w:rsidR="00F15419" w:rsidRPr="005B4D28" w14:paraId="662661F8" w14:textId="77777777" w:rsidTr="007E6973">
        <w:trPr>
          <w:trHeight w:val="335"/>
          <w:tblHeader/>
        </w:trPr>
        <w:tc>
          <w:tcPr>
            <w:tcW w:w="988" w:type="dxa"/>
            <w:shd w:val="clear" w:color="auto" w:fill="auto"/>
            <w:tcMar>
              <w:top w:w="120" w:type="dxa"/>
              <w:left w:w="120" w:type="dxa"/>
              <w:bottom w:w="120" w:type="dxa"/>
              <w:right w:w="120" w:type="dxa"/>
            </w:tcMar>
          </w:tcPr>
          <w:p w14:paraId="39242A7B" w14:textId="68C23C4F" w:rsidR="00F15419" w:rsidRDefault="00005B7F" w:rsidP="00F15419">
            <w:pPr>
              <w:jc w:val="center"/>
              <w:rPr>
                <w:b/>
                <w:sz w:val="20"/>
                <w:szCs w:val="20"/>
              </w:rPr>
            </w:pPr>
            <w:r>
              <w:rPr>
                <w:sz w:val="20"/>
                <w:szCs w:val="20"/>
              </w:rPr>
              <w:t>20</w:t>
            </w:r>
          </w:p>
        </w:tc>
        <w:tc>
          <w:tcPr>
            <w:tcW w:w="1874" w:type="dxa"/>
            <w:shd w:val="clear" w:color="auto" w:fill="auto"/>
            <w:tcMar>
              <w:top w:w="120" w:type="dxa"/>
              <w:left w:w="120" w:type="dxa"/>
              <w:bottom w:w="120" w:type="dxa"/>
              <w:right w:w="120" w:type="dxa"/>
            </w:tcMar>
          </w:tcPr>
          <w:p w14:paraId="3B7E8534" w14:textId="388D1E0A" w:rsidR="00F15419" w:rsidRPr="005B4D28" w:rsidRDefault="00F15419" w:rsidP="00F15419">
            <w:pPr>
              <w:jc w:val="center"/>
              <w:rPr>
                <w:b/>
                <w:sz w:val="20"/>
                <w:szCs w:val="20"/>
              </w:rPr>
            </w:pPr>
            <w:r w:rsidRPr="003B0EFF">
              <w:rPr>
                <w:rFonts w:hint="eastAsia"/>
                <w:sz w:val="20"/>
                <w:szCs w:val="20"/>
              </w:rPr>
              <w:t>double</w:t>
            </w:r>
          </w:p>
        </w:tc>
        <w:tc>
          <w:tcPr>
            <w:tcW w:w="1953" w:type="dxa"/>
            <w:shd w:val="clear" w:color="auto" w:fill="auto"/>
          </w:tcPr>
          <w:p w14:paraId="7FC8F188" w14:textId="18C645FE" w:rsidR="00F15419" w:rsidRPr="005B4D28" w:rsidRDefault="00F15419" w:rsidP="00F15419">
            <w:pPr>
              <w:jc w:val="center"/>
              <w:rPr>
                <w:b/>
                <w:sz w:val="20"/>
                <w:szCs w:val="20"/>
              </w:rPr>
            </w:pPr>
            <w:r>
              <w:rPr>
                <w:rFonts w:hint="eastAsia"/>
                <w:sz w:val="20"/>
                <w:szCs w:val="20"/>
              </w:rPr>
              <w:t>8</w:t>
            </w:r>
          </w:p>
        </w:tc>
        <w:tc>
          <w:tcPr>
            <w:tcW w:w="3969" w:type="dxa"/>
            <w:shd w:val="clear" w:color="auto" w:fill="auto"/>
            <w:tcMar>
              <w:top w:w="120" w:type="dxa"/>
              <w:left w:w="120" w:type="dxa"/>
              <w:bottom w:w="120" w:type="dxa"/>
              <w:right w:w="120" w:type="dxa"/>
            </w:tcMar>
          </w:tcPr>
          <w:p w14:paraId="5AE6DFD9" w14:textId="09BE2D91" w:rsidR="00F15419" w:rsidRPr="005B4D28" w:rsidRDefault="00F15419" w:rsidP="00F15419">
            <w:pPr>
              <w:ind w:leftChars="9" w:left="19"/>
              <w:rPr>
                <w:b/>
                <w:sz w:val="20"/>
                <w:szCs w:val="20"/>
              </w:rPr>
            </w:pPr>
            <w:r>
              <w:rPr>
                <w:rFonts w:hint="eastAsia"/>
                <w:sz w:val="20"/>
                <w:szCs w:val="20"/>
              </w:rPr>
              <w:t>列车</w:t>
            </w:r>
            <w:r>
              <w:rPr>
                <w:sz w:val="20"/>
                <w:szCs w:val="20"/>
              </w:rPr>
              <w:t>2</w:t>
            </w:r>
            <w:r w:rsidR="007E111A">
              <w:rPr>
                <w:sz w:val="20"/>
                <w:szCs w:val="20"/>
              </w:rPr>
              <w:t>0</w:t>
            </w:r>
            <w:r>
              <w:rPr>
                <w:rFonts w:hint="eastAsia"/>
                <w:sz w:val="20"/>
                <w:szCs w:val="20"/>
              </w:rPr>
              <w:t>累计里程</w:t>
            </w:r>
          </w:p>
        </w:tc>
      </w:tr>
    </w:tbl>
    <w:p w14:paraId="5D295784" w14:textId="77777777" w:rsidR="002D0B33" w:rsidRDefault="002D0B33" w:rsidP="00A61E09"/>
    <w:p w14:paraId="36F06958" w14:textId="1AFCF38F" w:rsidR="00A61E09" w:rsidRPr="007B7F54" w:rsidRDefault="00A61E09" w:rsidP="007B7F54">
      <w:pPr>
        <w:pStyle w:val="31"/>
      </w:pPr>
      <w:bookmarkStart w:id="136" w:name="_Toc233727006"/>
      <w:r>
        <w:t xml:space="preserve">2.3 </w:t>
      </w:r>
      <w:r w:rsidR="00256EA4">
        <w:t>UDP</w:t>
      </w:r>
      <w:r w:rsidR="00256EA4">
        <w:t>报文格式</w:t>
      </w:r>
      <w:r w:rsidR="00256EA4">
        <w:rPr>
          <w:rFonts w:hint="eastAsia"/>
        </w:rPr>
        <w:t>，</w:t>
      </w:r>
      <w:r w:rsidR="001F5069">
        <w:rPr>
          <w:rFonts w:hint="eastAsia"/>
        </w:rPr>
        <w:t>平台</w:t>
      </w:r>
      <w:r w:rsidR="001F5069">
        <w:t>—</w:t>
      </w:r>
      <w:r w:rsidR="001F5069">
        <w:rPr>
          <w:rFonts w:hint="eastAsia"/>
        </w:rPr>
        <w:t>&gt;</w:t>
      </w:r>
      <w:r w:rsidR="00256EA4">
        <w:rPr>
          <w:rFonts w:hint="eastAsia"/>
        </w:rPr>
        <w:t>模型</w:t>
      </w:r>
      <w:bookmarkEnd w:id="136"/>
    </w:p>
    <w:p w14:paraId="54CE65E3" w14:textId="7AE25176" w:rsidR="00B94B0E" w:rsidRDefault="00B94B0E" w:rsidP="00B94B0E">
      <w:r>
        <w:rPr>
          <w:rFonts w:hint="eastAsia"/>
        </w:rPr>
        <w:t>数据包括1</w:t>
      </w:r>
      <w:r>
        <w:t>~20</w:t>
      </w:r>
      <w:r>
        <w:rPr>
          <w:rFonts w:hint="eastAsia"/>
        </w:rPr>
        <w:t>号列车的</w:t>
      </w:r>
      <w:r w:rsidR="00A80118">
        <w:rPr>
          <w:rFonts w:hint="eastAsia"/>
        </w:rPr>
        <w:t>加减速指令和</w:t>
      </w:r>
      <w:r w:rsidR="00DF5203">
        <w:rPr>
          <w:rFonts w:hint="eastAsia"/>
        </w:rPr>
        <w:t>加减速百分比</w:t>
      </w:r>
      <w:r>
        <w:t>，</w:t>
      </w:r>
      <w:proofErr w:type="gramStart"/>
      <w:r>
        <w:t>帧结构</w:t>
      </w:r>
      <w:proofErr w:type="gramEnd"/>
      <w:r>
        <w:t>如下：</w:t>
      </w:r>
    </w:p>
    <w:p w14:paraId="0D27AB55" w14:textId="77777777" w:rsidR="00B94B0E" w:rsidRDefault="00B94B0E" w:rsidP="00B94B0E"/>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1874"/>
        <w:gridCol w:w="1528"/>
        <w:gridCol w:w="4110"/>
      </w:tblGrid>
      <w:tr w:rsidR="00B94B0E" w:rsidRPr="005B4D28" w14:paraId="12A2A73A" w14:textId="77777777" w:rsidTr="004C5252">
        <w:trPr>
          <w:trHeight w:val="335"/>
          <w:tblHeader/>
        </w:trPr>
        <w:tc>
          <w:tcPr>
            <w:tcW w:w="988" w:type="dxa"/>
            <w:shd w:val="clear" w:color="auto" w:fill="F2F3F5"/>
            <w:tcMar>
              <w:top w:w="120" w:type="dxa"/>
              <w:left w:w="120" w:type="dxa"/>
              <w:bottom w:w="120" w:type="dxa"/>
              <w:right w:w="120" w:type="dxa"/>
            </w:tcMar>
            <w:hideMark/>
          </w:tcPr>
          <w:p w14:paraId="45E484A4" w14:textId="77777777" w:rsidR="00B94B0E" w:rsidRPr="005B4D28" w:rsidRDefault="00B94B0E" w:rsidP="00A80118">
            <w:pPr>
              <w:jc w:val="center"/>
              <w:rPr>
                <w:b/>
                <w:sz w:val="20"/>
                <w:szCs w:val="20"/>
              </w:rPr>
            </w:pPr>
            <w:r>
              <w:rPr>
                <w:rFonts w:hint="eastAsia"/>
                <w:b/>
                <w:sz w:val="20"/>
                <w:szCs w:val="20"/>
              </w:rPr>
              <w:t>序号</w:t>
            </w:r>
          </w:p>
        </w:tc>
        <w:tc>
          <w:tcPr>
            <w:tcW w:w="1874" w:type="dxa"/>
            <w:shd w:val="clear" w:color="auto" w:fill="F2F3F5"/>
            <w:tcMar>
              <w:top w:w="120" w:type="dxa"/>
              <w:left w:w="120" w:type="dxa"/>
              <w:bottom w:w="120" w:type="dxa"/>
              <w:right w:w="120" w:type="dxa"/>
            </w:tcMar>
            <w:hideMark/>
          </w:tcPr>
          <w:p w14:paraId="6AC15A39" w14:textId="77777777" w:rsidR="00B94B0E" w:rsidRPr="005B4D28" w:rsidRDefault="00B94B0E" w:rsidP="00A80118">
            <w:pPr>
              <w:jc w:val="center"/>
              <w:rPr>
                <w:b/>
                <w:sz w:val="20"/>
                <w:szCs w:val="20"/>
              </w:rPr>
            </w:pPr>
            <w:r>
              <w:rPr>
                <w:rFonts w:hint="eastAsia"/>
                <w:b/>
                <w:sz w:val="20"/>
                <w:szCs w:val="20"/>
              </w:rPr>
              <w:t>数据类型</w:t>
            </w:r>
          </w:p>
        </w:tc>
        <w:tc>
          <w:tcPr>
            <w:tcW w:w="1528" w:type="dxa"/>
            <w:shd w:val="clear" w:color="auto" w:fill="F2F3F5"/>
          </w:tcPr>
          <w:p w14:paraId="16AF23F6" w14:textId="77777777" w:rsidR="00B94B0E" w:rsidRPr="005B4D28" w:rsidRDefault="00B94B0E" w:rsidP="00A80118">
            <w:pPr>
              <w:jc w:val="center"/>
              <w:rPr>
                <w:b/>
                <w:sz w:val="20"/>
                <w:szCs w:val="20"/>
              </w:rPr>
            </w:pPr>
            <w:r w:rsidRPr="005B4D28">
              <w:rPr>
                <w:b/>
                <w:sz w:val="20"/>
                <w:szCs w:val="20"/>
              </w:rPr>
              <w:t>字节长度</w:t>
            </w:r>
          </w:p>
        </w:tc>
        <w:tc>
          <w:tcPr>
            <w:tcW w:w="4110" w:type="dxa"/>
            <w:shd w:val="clear" w:color="auto" w:fill="F2F3F5"/>
            <w:tcMar>
              <w:top w:w="120" w:type="dxa"/>
              <w:left w:w="120" w:type="dxa"/>
              <w:bottom w:w="120" w:type="dxa"/>
              <w:right w:w="120" w:type="dxa"/>
            </w:tcMar>
            <w:hideMark/>
          </w:tcPr>
          <w:p w14:paraId="58035361" w14:textId="77777777" w:rsidR="00B94B0E" w:rsidRPr="005B4D28" w:rsidRDefault="00B94B0E" w:rsidP="00A80118">
            <w:pPr>
              <w:ind w:leftChars="322" w:left="676"/>
              <w:jc w:val="center"/>
              <w:rPr>
                <w:b/>
                <w:sz w:val="20"/>
                <w:szCs w:val="20"/>
              </w:rPr>
            </w:pPr>
            <w:r w:rsidRPr="005B4D28">
              <w:rPr>
                <w:b/>
                <w:sz w:val="20"/>
                <w:szCs w:val="20"/>
              </w:rPr>
              <w:t>字段说明</w:t>
            </w:r>
          </w:p>
        </w:tc>
      </w:tr>
      <w:tr w:rsidR="00B94B0E" w:rsidRPr="003B0EFF" w14:paraId="6C3B0412" w14:textId="77777777" w:rsidTr="004C5252">
        <w:trPr>
          <w:trHeight w:val="335"/>
          <w:tblHeader/>
        </w:trPr>
        <w:tc>
          <w:tcPr>
            <w:tcW w:w="988" w:type="dxa"/>
            <w:shd w:val="clear" w:color="auto" w:fill="auto"/>
            <w:tcMar>
              <w:top w:w="120" w:type="dxa"/>
              <w:left w:w="120" w:type="dxa"/>
              <w:bottom w:w="120" w:type="dxa"/>
              <w:right w:w="120" w:type="dxa"/>
            </w:tcMar>
          </w:tcPr>
          <w:p w14:paraId="04F620A2" w14:textId="77777777" w:rsidR="00B94B0E" w:rsidRPr="003B0EFF" w:rsidRDefault="00B94B0E" w:rsidP="00A80118">
            <w:pPr>
              <w:jc w:val="center"/>
              <w:rPr>
                <w:sz w:val="20"/>
                <w:szCs w:val="20"/>
              </w:rPr>
            </w:pPr>
            <w:r>
              <w:rPr>
                <w:rFonts w:hint="eastAsia"/>
                <w:sz w:val="20"/>
                <w:szCs w:val="20"/>
              </w:rPr>
              <w:t>1</w:t>
            </w:r>
          </w:p>
        </w:tc>
        <w:tc>
          <w:tcPr>
            <w:tcW w:w="1874" w:type="dxa"/>
            <w:shd w:val="clear" w:color="auto" w:fill="auto"/>
            <w:tcMar>
              <w:top w:w="120" w:type="dxa"/>
              <w:left w:w="120" w:type="dxa"/>
              <w:bottom w:w="120" w:type="dxa"/>
              <w:right w:w="120" w:type="dxa"/>
            </w:tcMar>
          </w:tcPr>
          <w:p w14:paraId="714EA20B" w14:textId="77777777" w:rsidR="00B94B0E" w:rsidRPr="003B0EFF" w:rsidRDefault="00B94B0E" w:rsidP="00A80118">
            <w:pPr>
              <w:jc w:val="center"/>
              <w:rPr>
                <w:sz w:val="20"/>
                <w:szCs w:val="20"/>
              </w:rPr>
            </w:pPr>
            <w:r w:rsidRPr="003B0EFF">
              <w:rPr>
                <w:rFonts w:hint="eastAsia"/>
                <w:sz w:val="20"/>
                <w:szCs w:val="20"/>
              </w:rPr>
              <w:t>double</w:t>
            </w:r>
          </w:p>
        </w:tc>
        <w:tc>
          <w:tcPr>
            <w:tcW w:w="1528" w:type="dxa"/>
            <w:shd w:val="clear" w:color="auto" w:fill="auto"/>
          </w:tcPr>
          <w:p w14:paraId="70AB6CDD" w14:textId="77777777" w:rsidR="00B94B0E" w:rsidRPr="003B0EFF" w:rsidRDefault="00B94B0E" w:rsidP="00A80118">
            <w:pPr>
              <w:jc w:val="center"/>
              <w:rPr>
                <w:sz w:val="20"/>
                <w:szCs w:val="20"/>
              </w:rPr>
            </w:pPr>
            <w:r>
              <w:rPr>
                <w:rFonts w:hint="eastAsia"/>
                <w:sz w:val="20"/>
                <w:szCs w:val="20"/>
              </w:rPr>
              <w:t>8</w:t>
            </w:r>
          </w:p>
        </w:tc>
        <w:tc>
          <w:tcPr>
            <w:tcW w:w="4110" w:type="dxa"/>
            <w:shd w:val="clear" w:color="auto" w:fill="auto"/>
            <w:tcMar>
              <w:top w:w="120" w:type="dxa"/>
              <w:left w:w="120" w:type="dxa"/>
              <w:bottom w:w="120" w:type="dxa"/>
              <w:right w:w="120" w:type="dxa"/>
            </w:tcMar>
          </w:tcPr>
          <w:p w14:paraId="7B7C57A3" w14:textId="1CF47814" w:rsidR="00B94B0E" w:rsidRPr="003B0EFF" w:rsidRDefault="00B94B0E" w:rsidP="00A80118">
            <w:pPr>
              <w:ind w:leftChars="9" w:left="19"/>
              <w:rPr>
                <w:sz w:val="20"/>
                <w:szCs w:val="20"/>
              </w:rPr>
            </w:pPr>
            <w:r>
              <w:rPr>
                <w:rFonts w:hint="eastAsia"/>
                <w:sz w:val="20"/>
                <w:szCs w:val="20"/>
              </w:rPr>
              <w:t>列车1</w:t>
            </w:r>
            <w:r w:rsidR="006A7F0D">
              <w:rPr>
                <w:rFonts w:hint="eastAsia"/>
                <w:sz w:val="20"/>
                <w:szCs w:val="20"/>
              </w:rPr>
              <w:t>指令</w:t>
            </w:r>
            <w:r w:rsidR="00183B36">
              <w:rPr>
                <w:rFonts w:hint="eastAsia"/>
                <w:sz w:val="20"/>
                <w:szCs w:val="20"/>
              </w:rPr>
              <w:t>（1：加速、2：减速、0：惰行）</w:t>
            </w:r>
          </w:p>
        </w:tc>
      </w:tr>
      <w:tr w:rsidR="00B94B0E" w:rsidRPr="003B0EFF" w14:paraId="70AD530F" w14:textId="77777777" w:rsidTr="004C5252">
        <w:trPr>
          <w:trHeight w:val="335"/>
          <w:tblHeader/>
        </w:trPr>
        <w:tc>
          <w:tcPr>
            <w:tcW w:w="988" w:type="dxa"/>
            <w:shd w:val="clear" w:color="auto" w:fill="auto"/>
            <w:tcMar>
              <w:top w:w="120" w:type="dxa"/>
              <w:left w:w="120" w:type="dxa"/>
              <w:bottom w:w="120" w:type="dxa"/>
              <w:right w:w="120" w:type="dxa"/>
            </w:tcMar>
          </w:tcPr>
          <w:p w14:paraId="2F180A1F" w14:textId="77777777" w:rsidR="00B94B0E" w:rsidRPr="003B0EFF" w:rsidRDefault="00B94B0E" w:rsidP="00A80118">
            <w:pPr>
              <w:jc w:val="center"/>
              <w:rPr>
                <w:sz w:val="20"/>
                <w:szCs w:val="20"/>
              </w:rPr>
            </w:pPr>
            <w:r>
              <w:rPr>
                <w:rFonts w:hint="eastAsia"/>
                <w:sz w:val="20"/>
                <w:szCs w:val="20"/>
              </w:rPr>
              <w:t>2</w:t>
            </w:r>
          </w:p>
        </w:tc>
        <w:tc>
          <w:tcPr>
            <w:tcW w:w="1874" w:type="dxa"/>
            <w:shd w:val="clear" w:color="auto" w:fill="auto"/>
            <w:tcMar>
              <w:top w:w="120" w:type="dxa"/>
              <w:left w:w="120" w:type="dxa"/>
              <w:bottom w:w="120" w:type="dxa"/>
              <w:right w:w="120" w:type="dxa"/>
            </w:tcMar>
          </w:tcPr>
          <w:p w14:paraId="48490A2C" w14:textId="77777777" w:rsidR="00B94B0E" w:rsidRPr="003B0EFF" w:rsidRDefault="00B94B0E" w:rsidP="00A80118">
            <w:pPr>
              <w:jc w:val="center"/>
              <w:rPr>
                <w:sz w:val="20"/>
                <w:szCs w:val="20"/>
              </w:rPr>
            </w:pPr>
            <w:r w:rsidRPr="003B0EFF">
              <w:rPr>
                <w:rFonts w:hint="eastAsia"/>
                <w:sz w:val="20"/>
                <w:szCs w:val="20"/>
              </w:rPr>
              <w:t>double</w:t>
            </w:r>
          </w:p>
        </w:tc>
        <w:tc>
          <w:tcPr>
            <w:tcW w:w="1528" w:type="dxa"/>
            <w:shd w:val="clear" w:color="auto" w:fill="auto"/>
          </w:tcPr>
          <w:p w14:paraId="35181BB1" w14:textId="77777777" w:rsidR="00B94B0E" w:rsidRPr="003B0EFF" w:rsidRDefault="00B94B0E" w:rsidP="00A80118">
            <w:pPr>
              <w:jc w:val="center"/>
              <w:rPr>
                <w:sz w:val="20"/>
                <w:szCs w:val="20"/>
              </w:rPr>
            </w:pPr>
            <w:r>
              <w:rPr>
                <w:rFonts w:hint="eastAsia"/>
                <w:sz w:val="20"/>
                <w:szCs w:val="20"/>
              </w:rPr>
              <w:t>8</w:t>
            </w:r>
          </w:p>
        </w:tc>
        <w:tc>
          <w:tcPr>
            <w:tcW w:w="4110" w:type="dxa"/>
            <w:shd w:val="clear" w:color="auto" w:fill="auto"/>
            <w:tcMar>
              <w:top w:w="120" w:type="dxa"/>
              <w:left w:w="120" w:type="dxa"/>
              <w:bottom w:w="120" w:type="dxa"/>
              <w:right w:w="120" w:type="dxa"/>
            </w:tcMar>
          </w:tcPr>
          <w:p w14:paraId="78EB29BE" w14:textId="07BA4CC6" w:rsidR="00B94B0E" w:rsidRPr="003B0EFF" w:rsidRDefault="00D7463A" w:rsidP="00A80118">
            <w:pPr>
              <w:ind w:leftChars="9" w:left="19"/>
              <w:rPr>
                <w:sz w:val="20"/>
                <w:szCs w:val="20"/>
              </w:rPr>
            </w:pPr>
            <w:r>
              <w:rPr>
                <w:rFonts w:hint="eastAsia"/>
                <w:sz w:val="20"/>
                <w:szCs w:val="20"/>
              </w:rPr>
              <w:t>列车</w:t>
            </w:r>
            <w:r w:rsidR="004A46CF">
              <w:rPr>
                <w:sz w:val="20"/>
                <w:szCs w:val="20"/>
              </w:rPr>
              <w:t>1</w:t>
            </w:r>
            <w:r>
              <w:rPr>
                <w:rFonts w:hint="eastAsia"/>
                <w:sz w:val="20"/>
                <w:szCs w:val="20"/>
              </w:rPr>
              <w:t>加减速百分比</w:t>
            </w:r>
          </w:p>
        </w:tc>
      </w:tr>
      <w:tr w:rsidR="00B94B0E" w:rsidRPr="00CB5BDC" w14:paraId="3183D695" w14:textId="77777777" w:rsidTr="004C5252">
        <w:trPr>
          <w:trHeight w:val="335"/>
          <w:tblHeader/>
        </w:trPr>
        <w:tc>
          <w:tcPr>
            <w:tcW w:w="988" w:type="dxa"/>
            <w:shd w:val="clear" w:color="auto" w:fill="auto"/>
            <w:tcMar>
              <w:top w:w="120" w:type="dxa"/>
              <w:left w:w="120" w:type="dxa"/>
              <w:bottom w:w="120" w:type="dxa"/>
              <w:right w:w="120" w:type="dxa"/>
            </w:tcMar>
          </w:tcPr>
          <w:p w14:paraId="44585C29" w14:textId="77777777" w:rsidR="00B94B0E" w:rsidRPr="00CB5BDC" w:rsidRDefault="00B94B0E" w:rsidP="00A80118">
            <w:pPr>
              <w:jc w:val="center"/>
              <w:rPr>
                <w:sz w:val="20"/>
                <w:szCs w:val="20"/>
              </w:rPr>
            </w:pPr>
            <w:r w:rsidRPr="00CB5BDC">
              <w:rPr>
                <w:rFonts w:hint="eastAsia"/>
                <w:sz w:val="20"/>
                <w:szCs w:val="20"/>
              </w:rPr>
              <w:t>3</w:t>
            </w:r>
          </w:p>
        </w:tc>
        <w:tc>
          <w:tcPr>
            <w:tcW w:w="1874" w:type="dxa"/>
            <w:shd w:val="clear" w:color="auto" w:fill="auto"/>
            <w:tcMar>
              <w:top w:w="120" w:type="dxa"/>
              <w:left w:w="120" w:type="dxa"/>
              <w:bottom w:w="120" w:type="dxa"/>
              <w:right w:w="120" w:type="dxa"/>
            </w:tcMar>
          </w:tcPr>
          <w:p w14:paraId="0CD47886" w14:textId="77777777" w:rsidR="00B94B0E" w:rsidRPr="00CB5BDC" w:rsidRDefault="00B94B0E" w:rsidP="00A80118">
            <w:pPr>
              <w:jc w:val="center"/>
              <w:rPr>
                <w:sz w:val="20"/>
                <w:szCs w:val="20"/>
              </w:rPr>
            </w:pPr>
            <w:r w:rsidRPr="003B0EFF">
              <w:rPr>
                <w:rFonts w:hint="eastAsia"/>
                <w:sz w:val="20"/>
                <w:szCs w:val="20"/>
              </w:rPr>
              <w:t>double</w:t>
            </w:r>
          </w:p>
        </w:tc>
        <w:tc>
          <w:tcPr>
            <w:tcW w:w="1528" w:type="dxa"/>
            <w:shd w:val="clear" w:color="auto" w:fill="auto"/>
          </w:tcPr>
          <w:p w14:paraId="4E20682C" w14:textId="77777777" w:rsidR="00B94B0E" w:rsidRPr="00CB5BDC" w:rsidRDefault="00B94B0E" w:rsidP="00A80118">
            <w:pPr>
              <w:jc w:val="center"/>
              <w:rPr>
                <w:sz w:val="20"/>
                <w:szCs w:val="20"/>
              </w:rPr>
            </w:pPr>
            <w:r>
              <w:rPr>
                <w:rFonts w:hint="eastAsia"/>
                <w:sz w:val="20"/>
                <w:szCs w:val="20"/>
              </w:rPr>
              <w:t>8</w:t>
            </w:r>
          </w:p>
        </w:tc>
        <w:tc>
          <w:tcPr>
            <w:tcW w:w="4110" w:type="dxa"/>
            <w:shd w:val="clear" w:color="auto" w:fill="auto"/>
            <w:tcMar>
              <w:top w:w="120" w:type="dxa"/>
              <w:left w:w="120" w:type="dxa"/>
              <w:bottom w:w="120" w:type="dxa"/>
              <w:right w:w="120" w:type="dxa"/>
            </w:tcMar>
          </w:tcPr>
          <w:p w14:paraId="4C49425D" w14:textId="32BEC8CD" w:rsidR="00B94B0E" w:rsidRPr="00CB5BDC" w:rsidRDefault="004C5252" w:rsidP="00A80118">
            <w:pPr>
              <w:ind w:leftChars="9" w:left="19"/>
              <w:rPr>
                <w:sz w:val="20"/>
                <w:szCs w:val="20"/>
              </w:rPr>
            </w:pPr>
            <w:r>
              <w:rPr>
                <w:rFonts w:hint="eastAsia"/>
                <w:sz w:val="20"/>
                <w:szCs w:val="20"/>
              </w:rPr>
              <w:t>列车1指令（1：加速、2：减速、0：惰行）</w:t>
            </w:r>
          </w:p>
        </w:tc>
      </w:tr>
      <w:tr w:rsidR="00B94B0E" w:rsidRPr="00CB5BDC" w14:paraId="1BD1AF76" w14:textId="77777777" w:rsidTr="004C5252">
        <w:trPr>
          <w:trHeight w:val="335"/>
          <w:tblHeader/>
        </w:trPr>
        <w:tc>
          <w:tcPr>
            <w:tcW w:w="988" w:type="dxa"/>
            <w:shd w:val="clear" w:color="auto" w:fill="auto"/>
            <w:tcMar>
              <w:top w:w="120" w:type="dxa"/>
              <w:left w:w="120" w:type="dxa"/>
              <w:bottom w:w="120" w:type="dxa"/>
              <w:right w:w="120" w:type="dxa"/>
            </w:tcMar>
          </w:tcPr>
          <w:p w14:paraId="29CBE214" w14:textId="77777777" w:rsidR="00B94B0E" w:rsidRPr="00CB5BDC" w:rsidRDefault="00B94B0E" w:rsidP="00A80118">
            <w:pPr>
              <w:jc w:val="center"/>
              <w:rPr>
                <w:sz w:val="20"/>
                <w:szCs w:val="20"/>
              </w:rPr>
            </w:pPr>
            <w:r w:rsidRPr="00CB5BDC">
              <w:rPr>
                <w:rFonts w:hint="eastAsia"/>
                <w:sz w:val="20"/>
                <w:szCs w:val="20"/>
              </w:rPr>
              <w:t>4</w:t>
            </w:r>
          </w:p>
        </w:tc>
        <w:tc>
          <w:tcPr>
            <w:tcW w:w="1874" w:type="dxa"/>
            <w:shd w:val="clear" w:color="auto" w:fill="auto"/>
            <w:tcMar>
              <w:top w:w="120" w:type="dxa"/>
              <w:left w:w="120" w:type="dxa"/>
              <w:bottom w:w="120" w:type="dxa"/>
              <w:right w:w="120" w:type="dxa"/>
            </w:tcMar>
          </w:tcPr>
          <w:p w14:paraId="0DACEBD7" w14:textId="77777777" w:rsidR="00B94B0E" w:rsidRPr="00CB5BDC" w:rsidRDefault="00B94B0E" w:rsidP="00A80118">
            <w:pPr>
              <w:jc w:val="center"/>
              <w:rPr>
                <w:sz w:val="20"/>
                <w:szCs w:val="20"/>
              </w:rPr>
            </w:pPr>
            <w:r w:rsidRPr="003B0EFF">
              <w:rPr>
                <w:rFonts w:hint="eastAsia"/>
                <w:sz w:val="20"/>
                <w:szCs w:val="20"/>
              </w:rPr>
              <w:t>double</w:t>
            </w:r>
          </w:p>
        </w:tc>
        <w:tc>
          <w:tcPr>
            <w:tcW w:w="1528" w:type="dxa"/>
            <w:shd w:val="clear" w:color="auto" w:fill="auto"/>
          </w:tcPr>
          <w:p w14:paraId="3DE05107" w14:textId="77777777" w:rsidR="00B94B0E" w:rsidRPr="00CB5BDC" w:rsidRDefault="00B94B0E" w:rsidP="00A80118">
            <w:pPr>
              <w:jc w:val="center"/>
              <w:rPr>
                <w:sz w:val="20"/>
                <w:szCs w:val="20"/>
              </w:rPr>
            </w:pPr>
            <w:r>
              <w:rPr>
                <w:rFonts w:hint="eastAsia"/>
                <w:sz w:val="20"/>
                <w:szCs w:val="20"/>
              </w:rPr>
              <w:t>8</w:t>
            </w:r>
          </w:p>
        </w:tc>
        <w:tc>
          <w:tcPr>
            <w:tcW w:w="4110" w:type="dxa"/>
            <w:shd w:val="clear" w:color="auto" w:fill="auto"/>
            <w:tcMar>
              <w:top w:w="120" w:type="dxa"/>
              <w:left w:w="120" w:type="dxa"/>
              <w:bottom w:w="120" w:type="dxa"/>
              <w:right w:w="120" w:type="dxa"/>
            </w:tcMar>
          </w:tcPr>
          <w:p w14:paraId="61913CAD" w14:textId="59E9C65A" w:rsidR="00B94B0E" w:rsidRPr="00CB5BDC" w:rsidRDefault="00D7463A" w:rsidP="00A80118">
            <w:pPr>
              <w:ind w:leftChars="9" w:left="19"/>
              <w:rPr>
                <w:sz w:val="20"/>
                <w:szCs w:val="20"/>
              </w:rPr>
            </w:pPr>
            <w:r>
              <w:rPr>
                <w:rFonts w:hint="eastAsia"/>
                <w:sz w:val="20"/>
                <w:szCs w:val="20"/>
              </w:rPr>
              <w:t>列车</w:t>
            </w:r>
            <w:r w:rsidR="004A46CF">
              <w:rPr>
                <w:sz w:val="20"/>
                <w:szCs w:val="20"/>
              </w:rPr>
              <w:t>1</w:t>
            </w:r>
            <w:r>
              <w:rPr>
                <w:rFonts w:hint="eastAsia"/>
                <w:sz w:val="20"/>
                <w:szCs w:val="20"/>
              </w:rPr>
              <w:t>加减速百分比</w:t>
            </w:r>
          </w:p>
        </w:tc>
      </w:tr>
      <w:tr w:rsidR="00B94B0E" w:rsidRPr="005B4D28" w14:paraId="5B5284F5" w14:textId="77777777" w:rsidTr="004C5252">
        <w:trPr>
          <w:trHeight w:val="335"/>
          <w:tblHeader/>
        </w:trPr>
        <w:tc>
          <w:tcPr>
            <w:tcW w:w="988" w:type="dxa"/>
            <w:shd w:val="clear" w:color="auto" w:fill="auto"/>
            <w:tcMar>
              <w:top w:w="120" w:type="dxa"/>
              <w:left w:w="120" w:type="dxa"/>
              <w:bottom w:w="120" w:type="dxa"/>
              <w:right w:w="120" w:type="dxa"/>
            </w:tcMar>
          </w:tcPr>
          <w:p w14:paraId="354812A7" w14:textId="77777777" w:rsidR="00B94B0E" w:rsidRDefault="00B94B0E" w:rsidP="00A80118">
            <w:pPr>
              <w:jc w:val="center"/>
              <w:rPr>
                <w:b/>
                <w:sz w:val="20"/>
                <w:szCs w:val="20"/>
              </w:rPr>
            </w:pPr>
            <w:r>
              <w:rPr>
                <w:b/>
                <w:sz w:val="20"/>
                <w:szCs w:val="20"/>
              </w:rPr>
              <w:t>…</w:t>
            </w:r>
          </w:p>
        </w:tc>
        <w:tc>
          <w:tcPr>
            <w:tcW w:w="1874" w:type="dxa"/>
            <w:shd w:val="clear" w:color="auto" w:fill="auto"/>
            <w:tcMar>
              <w:top w:w="120" w:type="dxa"/>
              <w:left w:w="120" w:type="dxa"/>
              <w:bottom w:w="120" w:type="dxa"/>
              <w:right w:w="120" w:type="dxa"/>
            </w:tcMar>
          </w:tcPr>
          <w:p w14:paraId="29005D82" w14:textId="77777777" w:rsidR="00B94B0E" w:rsidRPr="005B4D28" w:rsidRDefault="00B94B0E" w:rsidP="00A80118">
            <w:pPr>
              <w:jc w:val="center"/>
              <w:rPr>
                <w:b/>
                <w:sz w:val="20"/>
                <w:szCs w:val="20"/>
              </w:rPr>
            </w:pPr>
            <w:r>
              <w:rPr>
                <w:b/>
                <w:sz w:val="20"/>
                <w:szCs w:val="20"/>
              </w:rPr>
              <w:t>…</w:t>
            </w:r>
          </w:p>
        </w:tc>
        <w:tc>
          <w:tcPr>
            <w:tcW w:w="1528" w:type="dxa"/>
            <w:shd w:val="clear" w:color="auto" w:fill="auto"/>
          </w:tcPr>
          <w:p w14:paraId="0E101557" w14:textId="77777777" w:rsidR="00B94B0E" w:rsidRPr="005B4D28" w:rsidRDefault="00B94B0E" w:rsidP="00A80118">
            <w:pPr>
              <w:jc w:val="center"/>
              <w:rPr>
                <w:b/>
                <w:sz w:val="20"/>
                <w:szCs w:val="20"/>
              </w:rPr>
            </w:pPr>
            <w:r>
              <w:rPr>
                <w:b/>
                <w:sz w:val="20"/>
                <w:szCs w:val="20"/>
              </w:rPr>
              <w:t>…</w:t>
            </w:r>
          </w:p>
        </w:tc>
        <w:tc>
          <w:tcPr>
            <w:tcW w:w="4110" w:type="dxa"/>
            <w:shd w:val="clear" w:color="auto" w:fill="auto"/>
            <w:tcMar>
              <w:top w:w="120" w:type="dxa"/>
              <w:left w:w="120" w:type="dxa"/>
              <w:bottom w:w="120" w:type="dxa"/>
              <w:right w:w="120" w:type="dxa"/>
            </w:tcMar>
          </w:tcPr>
          <w:p w14:paraId="1A0F62EB" w14:textId="77777777" w:rsidR="00B94B0E" w:rsidRPr="005B4D28" w:rsidRDefault="00B94B0E" w:rsidP="00A80118">
            <w:pPr>
              <w:ind w:leftChars="322" w:left="676"/>
              <w:rPr>
                <w:b/>
                <w:sz w:val="20"/>
                <w:szCs w:val="20"/>
              </w:rPr>
            </w:pPr>
            <w:r>
              <w:rPr>
                <w:b/>
                <w:sz w:val="20"/>
                <w:szCs w:val="20"/>
              </w:rPr>
              <w:t>…</w:t>
            </w:r>
          </w:p>
        </w:tc>
      </w:tr>
      <w:tr w:rsidR="00B94B0E" w:rsidRPr="005B4D28" w14:paraId="4F21159B" w14:textId="77777777" w:rsidTr="004C5252">
        <w:trPr>
          <w:trHeight w:val="335"/>
          <w:tblHeader/>
        </w:trPr>
        <w:tc>
          <w:tcPr>
            <w:tcW w:w="988" w:type="dxa"/>
            <w:shd w:val="clear" w:color="auto" w:fill="auto"/>
            <w:tcMar>
              <w:top w:w="120" w:type="dxa"/>
              <w:left w:w="120" w:type="dxa"/>
              <w:bottom w:w="120" w:type="dxa"/>
              <w:right w:w="120" w:type="dxa"/>
            </w:tcMar>
          </w:tcPr>
          <w:p w14:paraId="37246FE0" w14:textId="77777777" w:rsidR="00B94B0E" w:rsidRDefault="00B94B0E" w:rsidP="00A80118">
            <w:pPr>
              <w:jc w:val="center"/>
              <w:rPr>
                <w:b/>
                <w:sz w:val="20"/>
                <w:szCs w:val="20"/>
              </w:rPr>
            </w:pPr>
            <w:r>
              <w:rPr>
                <w:sz w:val="20"/>
                <w:szCs w:val="20"/>
              </w:rPr>
              <w:t>19</w:t>
            </w:r>
          </w:p>
        </w:tc>
        <w:tc>
          <w:tcPr>
            <w:tcW w:w="1874" w:type="dxa"/>
            <w:shd w:val="clear" w:color="auto" w:fill="auto"/>
            <w:tcMar>
              <w:top w:w="120" w:type="dxa"/>
              <w:left w:w="120" w:type="dxa"/>
              <w:bottom w:w="120" w:type="dxa"/>
              <w:right w:w="120" w:type="dxa"/>
            </w:tcMar>
          </w:tcPr>
          <w:p w14:paraId="0BE4BC58" w14:textId="77777777" w:rsidR="00B94B0E" w:rsidRPr="005B4D28" w:rsidRDefault="00B94B0E" w:rsidP="00A80118">
            <w:pPr>
              <w:jc w:val="center"/>
              <w:rPr>
                <w:b/>
                <w:sz w:val="20"/>
                <w:szCs w:val="20"/>
              </w:rPr>
            </w:pPr>
            <w:r w:rsidRPr="003B0EFF">
              <w:rPr>
                <w:rFonts w:hint="eastAsia"/>
                <w:sz w:val="20"/>
                <w:szCs w:val="20"/>
              </w:rPr>
              <w:t>double</w:t>
            </w:r>
          </w:p>
        </w:tc>
        <w:tc>
          <w:tcPr>
            <w:tcW w:w="1528" w:type="dxa"/>
            <w:shd w:val="clear" w:color="auto" w:fill="auto"/>
          </w:tcPr>
          <w:p w14:paraId="611A38E2" w14:textId="77777777" w:rsidR="00B94B0E" w:rsidRPr="005B4D28" w:rsidRDefault="00B94B0E" w:rsidP="00A80118">
            <w:pPr>
              <w:jc w:val="center"/>
              <w:rPr>
                <w:b/>
                <w:sz w:val="20"/>
                <w:szCs w:val="20"/>
              </w:rPr>
            </w:pPr>
            <w:r>
              <w:rPr>
                <w:rFonts w:hint="eastAsia"/>
                <w:sz w:val="20"/>
                <w:szCs w:val="20"/>
              </w:rPr>
              <w:t>8</w:t>
            </w:r>
          </w:p>
        </w:tc>
        <w:tc>
          <w:tcPr>
            <w:tcW w:w="4110" w:type="dxa"/>
            <w:shd w:val="clear" w:color="auto" w:fill="auto"/>
            <w:tcMar>
              <w:top w:w="120" w:type="dxa"/>
              <w:left w:w="120" w:type="dxa"/>
              <w:bottom w:w="120" w:type="dxa"/>
              <w:right w:w="120" w:type="dxa"/>
            </w:tcMar>
          </w:tcPr>
          <w:p w14:paraId="460529CA" w14:textId="4D628335" w:rsidR="00B94B0E" w:rsidRPr="005B4D28" w:rsidRDefault="004C5252" w:rsidP="00A80118">
            <w:pPr>
              <w:ind w:leftChars="9" w:left="19"/>
              <w:rPr>
                <w:b/>
                <w:sz w:val="20"/>
                <w:szCs w:val="20"/>
              </w:rPr>
            </w:pPr>
            <w:r>
              <w:rPr>
                <w:rFonts w:hint="eastAsia"/>
                <w:sz w:val="20"/>
                <w:szCs w:val="20"/>
              </w:rPr>
              <w:t>列车</w:t>
            </w:r>
            <w:r>
              <w:rPr>
                <w:sz w:val="20"/>
                <w:szCs w:val="20"/>
              </w:rPr>
              <w:t>20</w:t>
            </w:r>
            <w:r>
              <w:rPr>
                <w:rFonts w:hint="eastAsia"/>
                <w:sz w:val="20"/>
                <w:szCs w:val="20"/>
              </w:rPr>
              <w:t>指令（1：加速、2：减速、0：惰行）</w:t>
            </w:r>
          </w:p>
        </w:tc>
      </w:tr>
      <w:tr w:rsidR="00B94B0E" w:rsidRPr="005B4D28" w14:paraId="52715C11" w14:textId="77777777" w:rsidTr="004C5252">
        <w:trPr>
          <w:trHeight w:val="335"/>
          <w:tblHeader/>
        </w:trPr>
        <w:tc>
          <w:tcPr>
            <w:tcW w:w="988" w:type="dxa"/>
            <w:shd w:val="clear" w:color="auto" w:fill="auto"/>
            <w:tcMar>
              <w:top w:w="120" w:type="dxa"/>
              <w:left w:w="120" w:type="dxa"/>
              <w:bottom w:w="120" w:type="dxa"/>
              <w:right w:w="120" w:type="dxa"/>
            </w:tcMar>
          </w:tcPr>
          <w:p w14:paraId="4346B260" w14:textId="77777777" w:rsidR="00B94B0E" w:rsidRDefault="00B94B0E" w:rsidP="00A80118">
            <w:pPr>
              <w:jc w:val="center"/>
              <w:rPr>
                <w:b/>
                <w:sz w:val="20"/>
                <w:szCs w:val="20"/>
              </w:rPr>
            </w:pPr>
            <w:r>
              <w:rPr>
                <w:sz w:val="20"/>
                <w:szCs w:val="20"/>
              </w:rPr>
              <w:t>20</w:t>
            </w:r>
          </w:p>
        </w:tc>
        <w:tc>
          <w:tcPr>
            <w:tcW w:w="1874" w:type="dxa"/>
            <w:shd w:val="clear" w:color="auto" w:fill="auto"/>
            <w:tcMar>
              <w:top w:w="120" w:type="dxa"/>
              <w:left w:w="120" w:type="dxa"/>
              <w:bottom w:w="120" w:type="dxa"/>
              <w:right w:w="120" w:type="dxa"/>
            </w:tcMar>
          </w:tcPr>
          <w:p w14:paraId="0A35E944" w14:textId="77777777" w:rsidR="00B94B0E" w:rsidRPr="005B4D28" w:rsidRDefault="00B94B0E" w:rsidP="00A80118">
            <w:pPr>
              <w:jc w:val="center"/>
              <w:rPr>
                <w:b/>
                <w:sz w:val="20"/>
                <w:szCs w:val="20"/>
              </w:rPr>
            </w:pPr>
            <w:r w:rsidRPr="003B0EFF">
              <w:rPr>
                <w:rFonts w:hint="eastAsia"/>
                <w:sz w:val="20"/>
                <w:szCs w:val="20"/>
              </w:rPr>
              <w:t>double</w:t>
            </w:r>
          </w:p>
        </w:tc>
        <w:tc>
          <w:tcPr>
            <w:tcW w:w="1528" w:type="dxa"/>
            <w:shd w:val="clear" w:color="auto" w:fill="auto"/>
          </w:tcPr>
          <w:p w14:paraId="514287C1" w14:textId="77777777" w:rsidR="00B94B0E" w:rsidRPr="005B4D28" w:rsidRDefault="00B94B0E" w:rsidP="00A80118">
            <w:pPr>
              <w:jc w:val="center"/>
              <w:rPr>
                <w:b/>
                <w:sz w:val="20"/>
                <w:szCs w:val="20"/>
              </w:rPr>
            </w:pPr>
            <w:r>
              <w:rPr>
                <w:rFonts w:hint="eastAsia"/>
                <w:sz w:val="20"/>
                <w:szCs w:val="20"/>
              </w:rPr>
              <w:t>8</w:t>
            </w:r>
          </w:p>
        </w:tc>
        <w:tc>
          <w:tcPr>
            <w:tcW w:w="4110" w:type="dxa"/>
            <w:shd w:val="clear" w:color="auto" w:fill="auto"/>
            <w:tcMar>
              <w:top w:w="120" w:type="dxa"/>
              <w:left w:w="120" w:type="dxa"/>
              <w:bottom w:w="120" w:type="dxa"/>
              <w:right w:w="120" w:type="dxa"/>
            </w:tcMar>
          </w:tcPr>
          <w:p w14:paraId="005EDDD8" w14:textId="13F113EC" w:rsidR="00B94B0E" w:rsidRPr="005B4D28" w:rsidRDefault="00B94B0E" w:rsidP="00A80118">
            <w:pPr>
              <w:ind w:leftChars="9" w:left="19"/>
              <w:rPr>
                <w:b/>
                <w:sz w:val="20"/>
                <w:szCs w:val="20"/>
              </w:rPr>
            </w:pPr>
            <w:r>
              <w:rPr>
                <w:rFonts w:hint="eastAsia"/>
                <w:sz w:val="20"/>
                <w:szCs w:val="20"/>
              </w:rPr>
              <w:t>列车</w:t>
            </w:r>
            <w:r>
              <w:rPr>
                <w:sz w:val="20"/>
                <w:szCs w:val="20"/>
              </w:rPr>
              <w:t>20</w:t>
            </w:r>
            <w:r w:rsidR="004C5252">
              <w:rPr>
                <w:rFonts w:hint="eastAsia"/>
                <w:sz w:val="20"/>
                <w:szCs w:val="20"/>
              </w:rPr>
              <w:t>加减速百分比</w:t>
            </w:r>
          </w:p>
        </w:tc>
      </w:tr>
    </w:tbl>
    <w:p w14:paraId="72A84AD4" w14:textId="0A7AFA80" w:rsidR="00EC2C8B" w:rsidRDefault="00EC2C8B" w:rsidP="00EC2C8B"/>
    <w:p w14:paraId="078825BC" w14:textId="77777777" w:rsidR="005B4D28" w:rsidRDefault="005B4D28" w:rsidP="00EC2C8B"/>
    <w:p w14:paraId="58125D43" w14:textId="2157A3F6" w:rsidR="00A61E09" w:rsidRDefault="00A61E09" w:rsidP="00CC7BD1">
      <w:pPr>
        <w:pStyle w:val="21"/>
      </w:pPr>
      <w:bookmarkStart w:id="137" w:name="_Toc233727007"/>
      <w:r>
        <w:t>API</w:t>
      </w:r>
      <w:r>
        <w:t>通信接口规范</w:t>
      </w:r>
      <w:bookmarkEnd w:id="137"/>
    </w:p>
    <w:p w14:paraId="5390A83C" w14:textId="77777777" w:rsidR="00A61E09" w:rsidRDefault="00A61E09" w:rsidP="007B7F54">
      <w:pPr>
        <w:pStyle w:val="31"/>
      </w:pPr>
      <w:bookmarkStart w:id="138" w:name="_Toc233727008"/>
      <w:r>
        <w:t xml:space="preserve">3.1 </w:t>
      </w:r>
      <w:r>
        <w:t>基础通信参数</w:t>
      </w:r>
      <w:bookmarkEnd w:id="138"/>
    </w:p>
    <w:p w14:paraId="66A15E8F" w14:textId="04CAAE16" w:rsidR="00EC2C8B" w:rsidRDefault="00A3245A" w:rsidP="00EC2C8B">
      <w:r>
        <w:rPr>
          <w:rFonts w:hint="eastAsia"/>
        </w:rPr>
        <w:t>调用rt</w:t>
      </w:r>
      <w:r>
        <w:t>-</w:t>
      </w:r>
      <w:r>
        <w:rPr>
          <w:rFonts w:hint="eastAsia"/>
        </w:rPr>
        <w:t>lab提供的A</w:t>
      </w:r>
      <w:r>
        <w:t>PI</w:t>
      </w:r>
      <w:r>
        <w:rPr>
          <w:rFonts w:hint="eastAsia"/>
        </w:rPr>
        <w:t>函数，加载模型，启动模型，读取模型输出变量值，写入模型的输入值</w:t>
      </w:r>
      <w:r w:rsidR="00296E41">
        <w:rPr>
          <w:rFonts w:hint="eastAsia"/>
        </w:rPr>
        <w:t>。</w:t>
      </w:r>
    </w:p>
    <w:p w14:paraId="4D8971A6" w14:textId="79C1389E" w:rsidR="00E06079" w:rsidRDefault="00E06079" w:rsidP="00EC2C8B"/>
    <w:p w14:paraId="04A6041B" w14:textId="272113FE" w:rsidR="004F7179" w:rsidRDefault="004F7179" w:rsidP="00EC2C8B">
      <w:r>
        <w:rPr>
          <w:rFonts w:hint="eastAsia"/>
        </w:rPr>
        <w:t>加载模型：</w:t>
      </w:r>
    </w:p>
    <w:p w14:paraId="3B08AD99" w14:textId="1DD4523F" w:rsidR="004F7179" w:rsidRDefault="00611C03" w:rsidP="00EC2C8B">
      <w:pPr>
        <w:rPr>
          <w:rFonts w:ascii="新宋体" w:eastAsia="新宋体" w:cs="新宋体"/>
          <w:color w:val="000000"/>
          <w:kern w:val="0"/>
          <w:sz w:val="19"/>
          <w:szCs w:val="19"/>
        </w:rPr>
      </w:pPr>
      <w:proofErr w:type="gramStart"/>
      <w:r>
        <w:rPr>
          <w:rFonts w:ascii="新宋体" w:eastAsia="新宋体" w:cs="新宋体"/>
          <w:color w:val="000000"/>
          <w:kern w:val="0"/>
          <w:sz w:val="19"/>
          <w:szCs w:val="19"/>
        </w:rPr>
        <w:t>OpalOpenProject</w:t>
      </w:r>
      <w:r w:rsidR="00157260">
        <w:rPr>
          <w:rFonts w:ascii="新宋体" w:eastAsia="新宋体" w:cs="新宋体" w:hint="eastAsia"/>
          <w:color w:val="000000"/>
          <w:kern w:val="0"/>
          <w:sz w:val="19"/>
          <w:szCs w:val="19"/>
        </w:rPr>
        <w:t>(</w:t>
      </w:r>
      <w:proofErr w:type="gramEnd"/>
      <w:r w:rsidR="00157260">
        <w:rPr>
          <w:rFonts w:ascii="新宋体" w:eastAsia="新宋体" w:cs="新宋体"/>
          <w:color w:val="000000"/>
          <w:kern w:val="0"/>
          <w:sz w:val="19"/>
          <w:szCs w:val="19"/>
        </w:rPr>
        <w:t>);</w:t>
      </w:r>
    </w:p>
    <w:p w14:paraId="31F82798" w14:textId="7D06DBCD" w:rsidR="00066924" w:rsidRDefault="00066924" w:rsidP="00EC2C8B">
      <w:proofErr w:type="gramStart"/>
      <w:r>
        <w:rPr>
          <w:rFonts w:ascii="新宋体" w:eastAsia="新宋体" w:cs="新宋体"/>
          <w:color w:val="000000"/>
          <w:kern w:val="0"/>
          <w:sz w:val="19"/>
          <w:szCs w:val="19"/>
        </w:rPr>
        <w:t>OpalLoad(</w:t>
      </w:r>
      <w:proofErr w:type="gramEnd"/>
      <w:r>
        <w:rPr>
          <w:rFonts w:ascii="新宋体" w:eastAsia="新宋体" w:cs="新宋体"/>
          <w:color w:val="000000"/>
          <w:kern w:val="0"/>
          <w:sz w:val="19"/>
          <w:szCs w:val="19"/>
        </w:rPr>
        <w:t>);</w:t>
      </w:r>
    </w:p>
    <w:p w14:paraId="19661579" w14:textId="7C52790D" w:rsidR="004F7179" w:rsidRDefault="004F7179" w:rsidP="00EC2C8B"/>
    <w:p w14:paraId="02FAED79" w14:textId="05990383" w:rsidR="004F7179" w:rsidRDefault="004F7179" w:rsidP="00EC2C8B">
      <w:r>
        <w:rPr>
          <w:rFonts w:hint="eastAsia"/>
        </w:rPr>
        <w:t>启动计算：</w:t>
      </w:r>
    </w:p>
    <w:p w14:paraId="5A2859C8" w14:textId="6F297890" w:rsidR="00107D48" w:rsidRDefault="00107D48" w:rsidP="00EC2C8B">
      <w:proofErr w:type="gramStart"/>
      <w:r>
        <w:rPr>
          <w:rFonts w:ascii="新宋体" w:eastAsia="新宋体" w:cs="新宋体"/>
          <w:color w:val="000000"/>
          <w:kern w:val="0"/>
          <w:sz w:val="19"/>
          <w:szCs w:val="19"/>
        </w:rPr>
        <w:t>OpalExecute(</w:t>
      </w:r>
      <w:proofErr w:type="gramEnd"/>
      <w:r>
        <w:rPr>
          <w:rFonts w:ascii="新宋体" w:eastAsia="新宋体" w:cs="新宋体"/>
          <w:color w:val="000000"/>
          <w:kern w:val="0"/>
          <w:sz w:val="19"/>
          <w:szCs w:val="19"/>
        </w:rPr>
        <w:t>);</w:t>
      </w:r>
    </w:p>
    <w:p w14:paraId="2E539AA4" w14:textId="58605826" w:rsidR="006B36B4" w:rsidRDefault="006B36B4" w:rsidP="00EC2C8B"/>
    <w:p w14:paraId="27411FD7" w14:textId="70464932" w:rsidR="00763348" w:rsidRDefault="006B36B4" w:rsidP="006B36B4">
      <w:pPr>
        <w:autoSpaceDE w:val="0"/>
        <w:autoSpaceDN w:val="0"/>
        <w:adjustRightInd w:val="0"/>
        <w:jc w:val="left"/>
      </w:pPr>
      <w:r>
        <w:rPr>
          <w:rFonts w:hint="eastAsia"/>
        </w:rPr>
        <w:t>停止计算</w:t>
      </w:r>
      <w:r w:rsidR="00E8766C">
        <w:rPr>
          <w:rFonts w:hint="eastAsia"/>
        </w:rPr>
        <w:t>：</w:t>
      </w:r>
    </w:p>
    <w:p w14:paraId="47073616" w14:textId="0FC22CE6" w:rsidR="006B36B4" w:rsidRDefault="006B36B4" w:rsidP="006B36B4">
      <w:pPr>
        <w:autoSpaceDE w:val="0"/>
        <w:autoSpaceDN w:val="0"/>
        <w:adjustRightInd w:val="0"/>
        <w:jc w:val="left"/>
        <w:rPr>
          <w:rFonts w:ascii="新宋体" w:eastAsia="新宋体" w:cs="新宋体"/>
          <w:color w:val="000000"/>
          <w:kern w:val="0"/>
          <w:sz w:val="19"/>
          <w:szCs w:val="19"/>
        </w:rPr>
      </w:pPr>
      <w:proofErr w:type="gramStart"/>
      <w:r>
        <w:rPr>
          <w:rFonts w:ascii="新宋体" w:eastAsia="新宋体" w:cs="新宋体"/>
          <w:color w:val="000000"/>
          <w:kern w:val="0"/>
          <w:sz w:val="19"/>
          <w:szCs w:val="19"/>
        </w:rPr>
        <w:t>OpalReset(</w:t>
      </w:r>
      <w:proofErr w:type="gramEnd"/>
      <w:r>
        <w:rPr>
          <w:rFonts w:ascii="新宋体" w:eastAsia="新宋体" w:cs="新宋体"/>
          <w:color w:val="000000"/>
          <w:kern w:val="0"/>
          <w:sz w:val="19"/>
          <w:szCs w:val="19"/>
        </w:rPr>
        <w:t>);</w:t>
      </w:r>
    </w:p>
    <w:p w14:paraId="03228A17" w14:textId="086F3BFF" w:rsidR="006B36B4" w:rsidRDefault="006B36B4" w:rsidP="006B36B4">
      <w:proofErr w:type="gramStart"/>
      <w:r>
        <w:rPr>
          <w:rFonts w:ascii="新宋体" w:eastAsia="新宋体" w:cs="新宋体"/>
          <w:color w:val="000000"/>
          <w:kern w:val="0"/>
          <w:sz w:val="19"/>
          <w:szCs w:val="19"/>
        </w:rPr>
        <w:t>OpalCloseProject(</w:t>
      </w:r>
      <w:proofErr w:type="gramEnd"/>
      <w:r>
        <w:rPr>
          <w:rFonts w:ascii="新宋体" w:eastAsia="新宋体" w:cs="新宋体"/>
          <w:color w:val="000000"/>
          <w:kern w:val="0"/>
          <w:sz w:val="19"/>
          <w:szCs w:val="19"/>
        </w:rPr>
        <w:t>);</w:t>
      </w:r>
    </w:p>
    <w:p w14:paraId="3CBEE553" w14:textId="3FB90C3D" w:rsidR="00E06079" w:rsidRDefault="00E06079" w:rsidP="00EC2C8B"/>
    <w:p w14:paraId="391752BB" w14:textId="275601C3" w:rsidR="00F5557F" w:rsidRDefault="00F5557F" w:rsidP="00EC2C8B">
      <w:r>
        <w:rPr>
          <w:rFonts w:hint="eastAsia"/>
        </w:rPr>
        <w:t>读取输出变量：</w:t>
      </w:r>
    </w:p>
    <w:p w14:paraId="298E5D8C" w14:textId="13FD9AD2" w:rsidR="00293F1B" w:rsidRDefault="00293F1B" w:rsidP="00EC2C8B">
      <w:proofErr w:type="gramStart"/>
      <w:r>
        <w:rPr>
          <w:rFonts w:ascii="新宋体" w:eastAsia="新宋体" w:cs="新宋体"/>
          <w:color w:val="000000"/>
          <w:kern w:val="0"/>
          <w:sz w:val="19"/>
          <w:szCs w:val="19"/>
        </w:rPr>
        <w:t>OpalGetAcqGroupSyncSignals</w:t>
      </w:r>
      <w:r w:rsidR="007F0BF5">
        <w:rPr>
          <w:rFonts w:ascii="新宋体" w:eastAsia="新宋体" w:cs="新宋体" w:hint="eastAsia"/>
          <w:color w:val="000000"/>
          <w:kern w:val="0"/>
          <w:sz w:val="19"/>
          <w:szCs w:val="19"/>
        </w:rPr>
        <w:t>(</w:t>
      </w:r>
      <w:proofErr w:type="gramEnd"/>
      <w:r w:rsidR="007F0BF5">
        <w:rPr>
          <w:rFonts w:ascii="新宋体" w:eastAsia="新宋体" w:cs="新宋体"/>
          <w:color w:val="000000"/>
          <w:kern w:val="0"/>
          <w:sz w:val="19"/>
          <w:szCs w:val="19"/>
        </w:rPr>
        <w:t>);</w:t>
      </w:r>
    </w:p>
    <w:p w14:paraId="43EE177B" w14:textId="0B8C6B6A" w:rsidR="00F5557F" w:rsidRDefault="00F5557F" w:rsidP="00EC2C8B"/>
    <w:p w14:paraId="2501888B" w14:textId="5B3A62A2" w:rsidR="00BE64B0" w:rsidRDefault="00BE64B0" w:rsidP="00EC2C8B">
      <w:r>
        <w:rPr>
          <w:rFonts w:hint="eastAsia"/>
        </w:rPr>
        <w:t>写输入变量：</w:t>
      </w:r>
    </w:p>
    <w:p w14:paraId="69E6D4C3" w14:textId="7963BE70" w:rsidR="007F0BF5" w:rsidRDefault="007F0BF5" w:rsidP="00EC2C8B">
      <w:proofErr w:type="gramStart"/>
      <w:r>
        <w:rPr>
          <w:rFonts w:ascii="新宋体" w:eastAsia="新宋体" w:cs="新宋体"/>
          <w:color w:val="000000"/>
          <w:kern w:val="0"/>
          <w:sz w:val="19"/>
          <w:szCs w:val="19"/>
        </w:rPr>
        <w:t>OpalSetParametersByName</w:t>
      </w:r>
      <w:r>
        <w:rPr>
          <w:rFonts w:ascii="新宋体" w:eastAsia="新宋体" w:cs="新宋体" w:hint="eastAsia"/>
          <w:color w:val="000000"/>
          <w:kern w:val="0"/>
          <w:sz w:val="19"/>
          <w:szCs w:val="19"/>
        </w:rPr>
        <w:t>(</w:t>
      </w:r>
      <w:proofErr w:type="gramEnd"/>
      <w:r>
        <w:rPr>
          <w:rFonts w:ascii="新宋体" w:eastAsia="新宋体" w:cs="新宋体"/>
          <w:color w:val="000000"/>
          <w:kern w:val="0"/>
          <w:sz w:val="19"/>
          <w:szCs w:val="19"/>
        </w:rPr>
        <w:t>);</w:t>
      </w:r>
    </w:p>
    <w:p w14:paraId="19256833" w14:textId="77777777" w:rsidR="00BE64B0" w:rsidRDefault="00BE64B0" w:rsidP="00EC2C8B"/>
    <w:p w14:paraId="398E0C6F" w14:textId="1247E7FA" w:rsidR="00A61E09" w:rsidRPr="007B7F54" w:rsidRDefault="00A61E09" w:rsidP="007B7F54">
      <w:pPr>
        <w:pStyle w:val="31"/>
      </w:pPr>
      <w:bookmarkStart w:id="139" w:name="_Toc233727009"/>
      <w:r>
        <w:t xml:space="preserve">3.2 </w:t>
      </w:r>
      <w:r w:rsidR="00DD24B6">
        <w:rPr>
          <w:rFonts w:hint="eastAsia"/>
        </w:rPr>
        <w:t>模型侧输出变量</w:t>
      </w:r>
      <w:bookmarkEnd w:id="139"/>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2551"/>
        <w:gridCol w:w="4820"/>
      </w:tblGrid>
      <w:tr w:rsidR="000B21D2" w:rsidRPr="005B4D28" w14:paraId="18ACB9C1" w14:textId="77777777" w:rsidTr="000B21D2">
        <w:trPr>
          <w:trHeight w:val="335"/>
          <w:tblHeader/>
        </w:trPr>
        <w:tc>
          <w:tcPr>
            <w:tcW w:w="1271" w:type="dxa"/>
            <w:shd w:val="clear" w:color="auto" w:fill="F2F3F5"/>
            <w:tcMar>
              <w:top w:w="120" w:type="dxa"/>
              <w:left w:w="120" w:type="dxa"/>
              <w:bottom w:w="120" w:type="dxa"/>
              <w:right w:w="120" w:type="dxa"/>
            </w:tcMar>
            <w:hideMark/>
          </w:tcPr>
          <w:p w14:paraId="51A7C8A3" w14:textId="77777777" w:rsidR="000B21D2" w:rsidRPr="005B4D28" w:rsidRDefault="000B21D2" w:rsidP="0052193E">
            <w:pPr>
              <w:jc w:val="center"/>
              <w:rPr>
                <w:b/>
                <w:sz w:val="20"/>
                <w:szCs w:val="20"/>
              </w:rPr>
            </w:pPr>
            <w:r>
              <w:rPr>
                <w:rFonts w:hint="eastAsia"/>
                <w:b/>
                <w:sz w:val="20"/>
                <w:szCs w:val="20"/>
              </w:rPr>
              <w:t>序号</w:t>
            </w:r>
          </w:p>
        </w:tc>
        <w:tc>
          <w:tcPr>
            <w:tcW w:w="2551" w:type="dxa"/>
            <w:shd w:val="clear" w:color="auto" w:fill="F2F3F5"/>
            <w:tcMar>
              <w:top w:w="120" w:type="dxa"/>
              <w:left w:w="120" w:type="dxa"/>
              <w:bottom w:w="120" w:type="dxa"/>
              <w:right w:w="120" w:type="dxa"/>
            </w:tcMar>
            <w:hideMark/>
          </w:tcPr>
          <w:p w14:paraId="2CC8FBF1" w14:textId="77777777" w:rsidR="000B21D2" w:rsidRPr="005B4D28" w:rsidRDefault="000B21D2" w:rsidP="0052193E">
            <w:pPr>
              <w:jc w:val="center"/>
              <w:rPr>
                <w:b/>
                <w:sz w:val="20"/>
                <w:szCs w:val="20"/>
              </w:rPr>
            </w:pPr>
            <w:r>
              <w:rPr>
                <w:rFonts w:hint="eastAsia"/>
                <w:b/>
                <w:sz w:val="20"/>
                <w:szCs w:val="20"/>
              </w:rPr>
              <w:t>数据类型</w:t>
            </w:r>
          </w:p>
        </w:tc>
        <w:tc>
          <w:tcPr>
            <w:tcW w:w="4820" w:type="dxa"/>
            <w:shd w:val="clear" w:color="auto" w:fill="F2F3F5"/>
            <w:tcMar>
              <w:top w:w="120" w:type="dxa"/>
              <w:left w:w="120" w:type="dxa"/>
              <w:bottom w:w="120" w:type="dxa"/>
              <w:right w:w="120" w:type="dxa"/>
            </w:tcMar>
            <w:hideMark/>
          </w:tcPr>
          <w:p w14:paraId="10D6BA10" w14:textId="77777777" w:rsidR="000B21D2" w:rsidRPr="005B4D28" w:rsidRDefault="000B21D2" w:rsidP="0052193E">
            <w:pPr>
              <w:ind w:leftChars="322" w:left="676"/>
              <w:jc w:val="center"/>
              <w:rPr>
                <w:b/>
                <w:sz w:val="20"/>
                <w:szCs w:val="20"/>
              </w:rPr>
            </w:pPr>
            <w:r w:rsidRPr="005B4D28">
              <w:rPr>
                <w:b/>
                <w:sz w:val="20"/>
                <w:szCs w:val="20"/>
              </w:rPr>
              <w:t>字段说明</w:t>
            </w:r>
          </w:p>
        </w:tc>
      </w:tr>
      <w:tr w:rsidR="000B21D2" w:rsidRPr="003B0EFF" w14:paraId="4E655174" w14:textId="77777777" w:rsidTr="000B21D2">
        <w:trPr>
          <w:trHeight w:val="335"/>
          <w:tblHeader/>
        </w:trPr>
        <w:tc>
          <w:tcPr>
            <w:tcW w:w="1271" w:type="dxa"/>
            <w:shd w:val="clear" w:color="auto" w:fill="auto"/>
            <w:tcMar>
              <w:top w:w="120" w:type="dxa"/>
              <w:left w:w="120" w:type="dxa"/>
              <w:bottom w:w="120" w:type="dxa"/>
              <w:right w:w="120" w:type="dxa"/>
            </w:tcMar>
          </w:tcPr>
          <w:p w14:paraId="355ECE99" w14:textId="77777777" w:rsidR="000B21D2" w:rsidRPr="003B0EFF" w:rsidRDefault="000B21D2" w:rsidP="0052193E">
            <w:pPr>
              <w:jc w:val="center"/>
              <w:rPr>
                <w:sz w:val="20"/>
                <w:szCs w:val="20"/>
              </w:rPr>
            </w:pPr>
            <w:r>
              <w:rPr>
                <w:rFonts w:hint="eastAsia"/>
                <w:sz w:val="20"/>
                <w:szCs w:val="20"/>
              </w:rPr>
              <w:t>1</w:t>
            </w:r>
          </w:p>
        </w:tc>
        <w:tc>
          <w:tcPr>
            <w:tcW w:w="2551" w:type="dxa"/>
            <w:shd w:val="clear" w:color="auto" w:fill="auto"/>
            <w:tcMar>
              <w:top w:w="120" w:type="dxa"/>
              <w:left w:w="120" w:type="dxa"/>
              <w:bottom w:w="120" w:type="dxa"/>
              <w:right w:w="120" w:type="dxa"/>
            </w:tcMar>
          </w:tcPr>
          <w:p w14:paraId="112880E0" w14:textId="54AFC151" w:rsidR="000B21D2" w:rsidRPr="003B0EFF" w:rsidRDefault="00B723A7" w:rsidP="0052193E">
            <w:pPr>
              <w:jc w:val="center"/>
              <w:rPr>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3BB94A54" w14:textId="0A9C83AF" w:rsidR="000B21D2" w:rsidRPr="003B0EFF" w:rsidRDefault="000B21D2" w:rsidP="0052193E">
            <w:pPr>
              <w:ind w:leftChars="9" w:left="19"/>
              <w:rPr>
                <w:sz w:val="20"/>
                <w:szCs w:val="20"/>
              </w:rPr>
            </w:pPr>
            <w:r>
              <w:rPr>
                <w:rFonts w:hint="eastAsia"/>
                <w:sz w:val="20"/>
                <w:szCs w:val="20"/>
              </w:rPr>
              <w:t>列车1编号</w:t>
            </w:r>
          </w:p>
        </w:tc>
      </w:tr>
      <w:tr w:rsidR="000B21D2" w:rsidRPr="003B0EFF" w14:paraId="09B2E461" w14:textId="77777777" w:rsidTr="000B21D2">
        <w:trPr>
          <w:trHeight w:val="335"/>
          <w:tblHeader/>
        </w:trPr>
        <w:tc>
          <w:tcPr>
            <w:tcW w:w="1271" w:type="dxa"/>
            <w:shd w:val="clear" w:color="auto" w:fill="auto"/>
            <w:tcMar>
              <w:top w:w="120" w:type="dxa"/>
              <w:left w:w="120" w:type="dxa"/>
              <w:bottom w:w="120" w:type="dxa"/>
              <w:right w:w="120" w:type="dxa"/>
            </w:tcMar>
          </w:tcPr>
          <w:p w14:paraId="1FF2C049" w14:textId="77777777" w:rsidR="000B21D2" w:rsidRPr="003B0EFF" w:rsidRDefault="000B21D2" w:rsidP="0052193E">
            <w:pPr>
              <w:jc w:val="center"/>
              <w:rPr>
                <w:sz w:val="20"/>
                <w:szCs w:val="20"/>
              </w:rPr>
            </w:pPr>
            <w:r>
              <w:rPr>
                <w:rFonts w:hint="eastAsia"/>
                <w:sz w:val="20"/>
                <w:szCs w:val="20"/>
              </w:rPr>
              <w:t>2</w:t>
            </w:r>
          </w:p>
        </w:tc>
        <w:tc>
          <w:tcPr>
            <w:tcW w:w="2551" w:type="dxa"/>
            <w:shd w:val="clear" w:color="auto" w:fill="auto"/>
            <w:tcMar>
              <w:top w:w="120" w:type="dxa"/>
              <w:left w:w="120" w:type="dxa"/>
              <w:bottom w:w="120" w:type="dxa"/>
              <w:right w:w="120" w:type="dxa"/>
            </w:tcMar>
          </w:tcPr>
          <w:p w14:paraId="3EC76EA3" w14:textId="32090419" w:rsidR="000B21D2" w:rsidRPr="003B0EFF" w:rsidRDefault="00B723A7" w:rsidP="0052193E">
            <w:pPr>
              <w:jc w:val="center"/>
              <w:rPr>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16850F91" w14:textId="4D59D4FA" w:rsidR="000B21D2" w:rsidRPr="003B0EFF" w:rsidRDefault="000B21D2" w:rsidP="0052193E">
            <w:pPr>
              <w:ind w:leftChars="9" w:left="19"/>
              <w:rPr>
                <w:sz w:val="20"/>
                <w:szCs w:val="20"/>
              </w:rPr>
            </w:pPr>
            <w:r>
              <w:rPr>
                <w:rFonts w:hint="eastAsia"/>
                <w:sz w:val="20"/>
                <w:szCs w:val="20"/>
              </w:rPr>
              <w:t>列车</w:t>
            </w:r>
            <w:r>
              <w:rPr>
                <w:sz w:val="20"/>
                <w:szCs w:val="20"/>
              </w:rPr>
              <w:t>1</w:t>
            </w:r>
            <w:r w:rsidR="00C85A52">
              <w:rPr>
                <w:rFonts w:hint="eastAsia"/>
                <w:sz w:val="20"/>
                <w:szCs w:val="20"/>
              </w:rPr>
              <w:t>激活端</w:t>
            </w:r>
          </w:p>
        </w:tc>
      </w:tr>
      <w:tr w:rsidR="000B21D2" w:rsidRPr="00CB5BDC" w14:paraId="4DFE4716" w14:textId="77777777" w:rsidTr="000B21D2">
        <w:trPr>
          <w:trHeight w:val="335"/>
          <w:tblHeader/>
        </w:trPr>
        <w:tc>
          <w:tcPr>
            <w:tcW w:w="1271" w:type="dxa"/>
            <w:shd w:val="clear" w:color="auto" w:fill="auto"/>
            <w:tcMar>
              <w:top w:w="120" w:type="dxa"/>
              <w:left w:w="120" w:type="dxa"/>
              <w:bottom w:w="120" w:type="dxa"/>
              <w:right w:w="120" w:type="dxa"/>
            </w:tcMar>
          </w:tcPr>
          <w:p w14:paraId="2EF00148" w14:textId="77777777" w:rsidR="000B21D2" w:rsidRPr="00CB5BDC" w:rsidRDefault="000B21D2" w:rsidP="0052193E">
            <w:pPr>
              <w:jc w:val="center"/>
              <w:rPr>
                <w:sz w:val="20"/>
                <w:szCs w:val="20"/>
              </w:rPr>
            </w:pPr>
            <w:r w:rsidRPr="00CB5BDC">
              <w:rPr>
                <w:rFonts w:hint="eastAsia"/>
                <w:sz w:val="20"/>
                <w:szCs w:val="20"/>
              </w:rPr>
              <w:t>3</w:t>
            </w:r>
          </w:p>
        </w:tc>
        <w:tc>
          <w:tcPr>
            <w:tcW w:w="2551" w:type="dxa"/>
            <w:shd w:val="clear" w:color="auto" w:fill="auto"/>
            <w:tcMar>
              <w:top w:w="120" w:type="dxa"/>
              <w:left w:w="120" w:type="dxa"/>
              <w:bottom w:w="120" w:type="dxa"/>
              <w:right w:w="120" w:type="dxa"/>
            </w:tcMar>
          </w:tcPr>
          <w:p w14:paraId="486DE8CB" w14:textId="101AA68F" w:rsidR="000B21D2" w:rsidRPr="00CB5BDC" w:rsidRDefault="00B723A7" w:rsidP="0052193E">
            <w:pPr>
              <w:jc w:val="center"/>
              <w:rPr>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0158FD69" w14:textId="6940744F" w:rsidR="000B21D2" w:rsidRPr="00CB5BDC" w:rsidRDefault="000B21D2" w:rsidP="0052193E">
            <w:pPr>
              <w:ind w:leftChars="9" w:left="19"/>
              <w:rPr>
                <w:sz w:val="20"/>
                <w:szCs w:val="20"/>
              </w:rPr>
            </w:pPr>
            <w:r>
              <w:rPr>
                <w:rFonts w:hint="eastAsia"/>
                <w:sz w:val="20"/>
                <w:szCs w:val="20"/>
              </w:rPr>
              <w:t>列车1</w:t>
            </w:r>
            <w:r w:rsidR="00AE2AF4">
              <w:rPr>
                <w:rFonts w:hint="eastAsia"/>
                <w:sz w:val="20"/>
                <w:szCs w:val="20"/>
              </w:rPr>
              <w:t>方向</w:t>
            </w:r>
          </w:p>
        </w:tc>
      </w:tr>
      <w:tr w:rsidR="000B21D2" w:rsidRPr="00CB5BDC" w14:paraId="411D8B1F" w14:textId="77777777" w:rsidTr="000B21D2">
        <w:trPr>
          <w:trHeight w:val="335"/>
          <w:tblHeader/>
        </w:trPr>
        <w:tc>
          <w:tcPr>
            <w:tcW w:w="1271" w:type="dxa"/>
            <w:shd w:val="clear" w:color="auto" w:fill="auto"/>
            <w:tcMar>
              <w:top w:w="120" w:type="dxa"/>
              <w:left w:w="120" w:type="dxa"/>
              <w:bottom w:w="120" w:type="dxa"/>
              <w:right w:w="120" w:type="dxa"/>
            </w:tcMar>
          </w:tcPr>
          <w:p w14:paraId="2EF9FBB3" w14:textId="77777777" w:rsidR="000B21D2" w:rsidRPr="00CB5BDC" w:rsidRDefault="000B21D2" w:rsidP="0052193E">
            <w:pPr>
              <w:jc w:val="center"/>
              <w:rPr>
                <w:sz w:val="20"/>
                <w:szCs w:val="20"/>
              </w:rPr>
            </w:pPr>
            <w:r w:rsidRPr="00CB5BDC">
              <w:rPr>
                <w:rFonts w:hint="eastAsia"/>
                <w:sz w:val="20"/>
                <w:szCs w:val="20"/>
              </w:rPr>
              <w:t>4</w:t>
            </w:r>
          </w:p>
        </w:tc>
        <w:tc>
          <w:tcPr>
            <w:tcW w:w="2551" w:type="dxa"/>
            <w:shd w:val="clear" w:color="auto" w:fill="auto"/>
            <w:tcMar>
              <w:top w:w="120" w:type="dxa"/>
              <w:left w:w="120" w:type="dxa"/>
              <w:bottom w:w="120" w:type="dxa"/>
              <w:right w:w="120" w:type="dxa"/>
            </w:tcMar>
          </w:tcPr>
          <w:p w14:paraId="4739C5C3" w14:textId="5C9C891C" w:rsidR="000B21D2" w:rsidRPr="00CB5BDC" w:rsidRDefault="00232AC0" w:rsidP="0052193E">
            <w:pPr>
              <w:jc w:val="center"/>
              <w:rPr>
                <w:sz w:val="20"/>
                <w:szCs w:val="20"/>
              </w:rPr>
            </w:pPr>
            <w:r>
              <w:rPr>
                <w:rFonts w:hint="eastAsia"/>
                <w:sz w:val="20"/>
                <w:szCs w:val="20"/>
              </w:rPr>
              <w:t>f</w:t>
            </w:r>
            <w:r w:rsidR="00AC52DB">
              <w:rPr>
                <w:rFonts w:hint="eastAsia"/>
                <w:sz w:val="20"/>
                <w:szCs w:val="20"/>
              </w:rPr>
              <w:t>loat</w:t>
            </w:r>
          </w:p>
        </w:tc>
        <w:tc>
          <w:tcPr>
            <w:tcW w:w="4820" w:type="dxa"/>
            <w:shd w:val="clear" w:color="auto" w:fill="auto"/>
            <w:tcMar>
              <w:top w:w="120" w:type="dxa"/>
              <w:left w:w="120" w:type="dxa"/>
              <w:bottom w:w="120" w:type="dxa"/>
              <w:right w:w="120" w:type="dxa"/>
            </w:tcMar>
          </w:tcPr>
          <w:p w14:paraId="47130E6F" w14:textId="643BCF80" w:rsidR="000B21D2" w:rsidRPr="00CB5BDC" w:rsidRDefault="000B21D2" w:rsidP="0052193E">
            <w:pPr>
              <w:ind w:leftChars="9" w:left="19"/>
              <w:rPr>
                <w:sz w:val="20"/>
                <w:szCs w:val="20"/>
              </w:rPr>
            </w:pPr>
            <w:r>
              <w:rPr>
                <w:rFonts w:hint="eastAsia"/>
                <w:sz w:val="20"/>
                <w:szCs w:val="20"/>
              </w:rPr>
              <w:t>列车</w:t>
            </w:r>
            <w:r>
              <w:rPr>
                <w:sz w:val="20"/>
                <w:szCs w:val="20"/>
              </w:rPr>
              <w:t>1</w:t>
            </w:r>
            <w:r w:rsidR="00AE2AF4">
              <w:rPr>
                <w:rFonts w:hint="eastAsia"/>
                <w:sz w:val="20"/>
                <w:szCs w:val="20"/>
              </w:rPr>
              <w:t>加速度</w:t>
            </w:r>
          </w:p>
        </w:tc>
      </w:tr>
      <w:tr w:rsidR="00436CEA" w:rsidRPr="00CB5BDC" w14:paraId="227CC0C6" w14:textId="77777777" w:rsidTr="000B21D2">
        <w:trPr>
          <w:trHeight w:val="335"/>
          <w:tblHeader/>
        </w:trPr>
        <w:tc>
          <w:tcPr>
            <w:tcW w:w="1271" w:type="dxa"/>
            <w:shd w:val="clear" w:color="auto" w:fill="auto"/>
            <w:tcMar>
              <w:top w:w="120" w:type="dxa"/>
              <w:left w:w="120" w:type="dxa"/>
              <w:bottom w:w="120" w:type="dxa"/>
              <w:right w:w="120" w:type="dxa"/>
            </w:tcMar>
          </w:tcPr>
          <w:p w14:paraId="5D51467B" w14:textId="20E4B7D1" w:rsidR="00436CEA" w:rsidRPr="00CB5BDC" w:rsidRDefault="00264FE7" w:rsidP="0052193E">
            <w:pPr>
              <w:jc w:val="center"/>
              <w:rPr>
                <w:sz w:val="20"/>
                <w:szCs w:val="20"/>
              </w:rPr>
            </w:pPr>
            <w:r>
              <w:rPr>
                <w:rFonts w:hint="eastAsia"/>
                <w:sz w:val="20"/>
                <w:szCs w:val="20"/>
              </w:rPr>
              <w:t>5</w:t>
            </w:r>
          </w:p>
        </w:tc>
        <w:tc>
          <w:tcPr>
            <w:tcW w:w="2551" w:type="dxa"/>
            <w:shd w:val="clear" w:color="auto" w:fill="auto"/>
            <w:tcMar>
              <w:top w:w="120" w:type="dxa"/>
              <w:left w:w="120" w:type="dxa"/>
              <w:bottom w:w="120" w:type="dxa"/>
              <w:right w:w="120" w:type="dxa"/>
            </w:tcMar>
          </w:tcPr>
          <w:p w14:paraId="1209B76D" w14:textId="759831A4" w:rsidR="00436CEA" w:rsidRPr="003B0EFF" w:rsidRDefault="00B723A7" w:rsidP="0052193E">
            <w:pPr>
              <w:jc w:val="center"/>
              <w:rPr>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19CE82CD" w14:textId="625F93C8" w:rsidR="00436CEA" w:rsidRDefault="00436CEA" w:rsidP="0052193E">
            <w:pPr>
              <w:ind w:leftChars="9" w:left="19"/>
              <w:rPr>
                <w:sz w:val="20"/>
                <w:szCs w:val="20"/>
              </w:rPr>
            </w:pPr>
            <w:r>
              <w:rPr>
                <w:rFonts w:hint="eastAsia"/>
                <w:sz w:val="20"/>
                <w:szCs w:val="20"/>
              </w:rPr>
              <w:t>列车</w:t>
            </w:r>
            <w:r>
              <w:rPr>
                <w:sz w:val="20"/>
                <w:szCs w:val="20"/>
              </w:rPr>
              <w:t>1</w:t>
            </w:r>
            <w:r>
              <w:rPr>
                <w:rFonts w:hint="eastAsia"/>
                <w:sz w:val="20"/>
                <w:szCs w:val="20"/>
              </w:rPr>
              <w:t>速度</w:t>
            </w:r>
          </w:p>
        </w:tc>
      </w:tr>
      <w:tr w:rsidR="00436CEA" w:rsidRPr="00CB5BDC" w14:paraId="5F949687" w14:textId="77777777" w:rsidTr="000B21D2">
        <w:trPr>
          <w:trHeight w:val="335"/>
          <w:tblHeader/>
        </w:trPr>
        <w:tc>
          <w:tcPr>
            <w:tcW w:w="1271" w:type="dxa"/>
            <w:shd w:val="clear" w:color="auto" w:fill="auto"/>
            <w:tcMar>
              <w:top w:w="120" w:type="dxa"/>
              <w:left w:w="120" w:type="dxa"/>
              <w:bottom w:w="120" w:type="dxa"/>
              <w:right w:w="120" w:type="dxa"/>
            </w:tcMar>
          </w:tcPr>
          <w:p w14:paraId="4B186445" w14:textId="016C96CF" w:rsidR="00436CEA" w:rsidRPr="00CB5BDC" w:rsidRDefault="00264FE7" w:rsidP="0052193E">
            <w:pPr>
              <w:jc w:val="center"/>
              <w:rPr>
                <w:sz w:val="20"/>
                <w:szCs w:val="20"/>
              </w:rPr>
            </w:pPr>
            <w:r>
              <w:rPr>
                <w:rFonts w:hint="eastAsia"/>
                <w:sz w:val="20"/>
                <w:szCs w:val="20"/>
              </w:rPr>
              <w:t>6</w:t>
            </w:r>
          </w:p>
        </w:tc>
        <w:tc>
          <w:tcPr>
            <w:tcW w:w="2551" w:type="dxa"/>
            <w:shd w:val="clear" w:color="auto" w:fill="auto"/>
            <w:tcMar>
              <w:top w:w="120" w:type="dxa"/>
              <w:left w:w="120" w:type="dxa"/>
              <w:bottom w:w="120" w:type="dxa"/>
              <w:right w:w="120" w:type="dxa"/>
            </w:tcMar>
          </w:tcPr>
          <w:p w14:paraId="01CB99D1" w14:textId="6AB54C06" w:rsidR="00436CEA" w:rsidRPr="003B0EFF" w:rsidRDefault="00B723A7" w:rsidP="0052193E">
            <w:pPr>
              <w:jc w:val="center"/>
              <w:rPr>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7AD885DE" w14:textId="08DB3B9D" w:rsidR="00436CEA" w:rsidRDefault="00A4313D" w:rsidP="0052193E">
            <w:pPr>
              <w:ind w:leftChars="9" w:left="19"/>
              <w:rPr>
                <w:sz w:val="20"/>
                <w:szCs w:val="20"/>
              </w:rPr>
            </w:pPr>
            <w:r>
              <w:rPr>
                <w:rFonts w:hint="eastAsia"/>
                <w:sz w:val="20"/>
                <w:szCs w:val="20"/>
              </w:rPr>
              <w:t>列车</w:t>
            </w:r>
            <w:r>
              <w:rPr>
                <w:sz w:val="20"/>
                <w:szCs w:val="20"/>
              </w:rPr>
              <w:t>1</w:t>
            </w:r>
            <w:r>
              <w:rPr>
                <w:rFonts w:hint="eastAsia"/>
                <w:sz w:val="20"/>
                <w:szCs w:val="20"/>
              </w:rPr>
              <w:t>累计里程</w:t>
            </w:r>
          </w:p>
        </w:tc>
      </w:tr>
      <w:tr w:rsidR="000B21D2" w:rsidRPr="005B4D28" w14:paraId="4A128CC2" w14:textId="77777777" w:rsidTr="000B21D2">
        <w:trPr>
          <w:trHeight w:val="335"/>
          <w:tblHeader/>
        </w:trPr>
        <w:tc>
          <w:tcPr>
            <w:tcW w:w="1271" w:type="dxa"/>
            <w:shd w:val="clear" w:color="auto" w:fill="auto"/>
            <w:tcMar>
              <w:top w:w="120" w:type="dxa"/>
              <w:left w:w="120" w:type="dxa"/>
              <w:bottom w:w="120" w:type="dxa"/>
              <w:right w:w="120" w:type="dxa"/>
            </w:tcMar>
          </w:tcPr>
          <w:p w14:paraId="256EF317" w14:textId="77777777" w:rsidR="000B21D2" w:rsidRDefault="000B21D2" w:rsidP="0052193E">
            <w:pPr>
              <w:jc w:val="center"/>
              <w:rPr>
                <w:b/>
                <w:sz w:val="20"/>
                <w:szCs w:val="20"/>
              </w:rPr>
            </w:pPr>
            <w:r>
              <w:rPr>
                <w:b/>
                <w:sz w:val="20"/>
                <w:szCs w:val="20"/>
              </w:rPr>
              <w:t>…</w:t>
            </w:r>
          </w:p>
        </w:tc>
        <w:tc>
          <w:tcPr>
            <w:tcW w:w="2551" w:type="dxa"/>
            <w:shd w:val="clear" w:color="auto" w:fill="auto"/>
            <w:tcMar>
              <w:top w:w="120" w:type="dxa"/>
              <w:left w:w="120" w:type="dxa"/>
              <w:bottom w:w="120" w:type="dxa"/>
              <w:right w:w="120" w:type="dxa"/>
            </w:tcMar>
          </w:tcPr>
          <w:p w14:paraId="2C707021" w14:textId="77777777" w:rsidR="000B21D2" w:rsidRPr="005B4D28" w:rsidRDefault="000B21D2" w:rsidP="0052193E">
            <w:pPr>
              <w:jc w:val="center"/>
              <w:rPr>
                <w:b/>
                <w:sz w:val="20"/>
                <w:szCs w:val="20"/>
              </w:rPr>
            </w:pPr>
            <w:r>
              <w:rPr>
                <w:b/>
                <w:sz w:val="20"/>
                <w:szCs w:val="20"/>
              </w:rPr>
              <w:t>…</w:t>
            </w:r>
          </w:p>
        </w:tc>
        <w:tc>
          <w:tcPr>
            <w:tcW w:w="4820" w:type="dxa"/>
            <w:shd w:val="clear" w:color="auto" w:fill="auto"/>
            <w:tcMar>
              <w:top w:w="120" w:type="dxa"/>
              <w:left w:w="120" w:type="dxa"/>
              <w:bottom w:w="120" w:type="dxa"/>
              <w:right w:w="120" w:type="dxa"/>
            </w:tcMar>
          </w:tcPr>
          <w:p w14:paraId="0A78744E" w14:textId="77777777" w:rsidR="000B21D2" w:rsidRPr="005B4D28" w:rsidRDefault="000B21D2" w:rsidP="0052193E">
            <w:pPr>
              <w:ind w:leftChars="322" w:left="676"/>
              <w:rPr>
                <w:b/>
                <w:sz w:val="20"/>
                <w:szCs w:val="20"/>
              </w:rPr>
            </w:pPr>
            <w:r>
              <w:rPr>
                <w:b/>
                <w:sz w:val="20"/>
                <w:szCs w:val="20"/>
              </w:rPr>
              <w:t>…</w:t>
            </w:r>
          </w:p>
        </w:tc>
      </w:tr>
      <w:tr w:rsidR="005E5700" w:rsidRPr="005B4D28" w14:paraId="56037022" w14:textId="77777777" w:rsidTr="000B21D2">
        <w:trPr>
          <w:trHeight w:val="335"/>
          <w:tblHeader/>
        </w:trPr>
        <w:tc>
          <w:tcPr>
            <w:tcW w:w="1271" w:type="dxa"/>
            <w:shd w:val="clear" w:color="auto" w:fill="auto"/>
            <w:tcMar>
              <w:top w:w="120" w:type="dxa"/>
              <w:left w:w="120" w:type="dxa"/>
              <w:bottom w:w="120" w:type="dxa"/>
              <w:right w:w="120" w:type="dxa"/>
            </w:tcMar>
          </w:tcPr>
          <w:p w14:paraId="44AEBFB3" w14:textId="4438CCC1" w:rsidR="005E5700" w:rsidRDefault="005E5700" w:rsidP="005E5700">
            <w:pPr>
              <w:jc w:val="center"/>
              <w:rPr>
                <w:b/>
                <w:sz w:val="20"/>
                <w:szCs w:val="20"/>
              </w:rPr>
            </w:pPr>
            <w:r>
              <w:rPr>
                <w:sz w:val="20"/>
                <w:szCs w:val="20"/>
              </w:rPr>
              <w:t>1</w:t>
            </w:r>
            <w:r w:rsidR="004954C4">
              <w:rPr>
                <w:sz w:val="20"/>
                <w:szCs w:val="20"/>
              </w:rPr>
              <w:t>15</w:t>
            </w:r>
          </w:p>
        </w:tc>
        <w:tc>
          <w:tcPr>
            <w:tcW w:w="2551" w:type="dxa"/>
            <w:shd w:val="clear" w:color="auto" w:fill="auto"/>
            <w:tcMar>
              <w:top w:w="120" w:type="dxa"/>
              <w:left w:w="120" w:type="dxa"/>
              <w:bottom w:w="120" w:type="dxa"/>
              <w:right w:w="120" w:type="dxa"/>
            </w:tcMar>
          </w:tcPr>
          <w:p w14:paraId="7EFD0BF7" w14:textId="24EB4D48" w:rsidR="005E5700" w:rsidRPr="005B4D28" w:rsidRDefault="005E5700" w:rsidP="005E5700">
            <w:pPr>
              <w:jc w:val="center"/>
              <w:rPr>
                <w:b/>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25916604" w14:textId="1B737151" w:rsidR="005E5700" w:rsidRPr="005B4D28" w:rsidRDefault="005E5700" w:rsidP="005E5700">
            <w:pPr>
              <w:ind w:leftChars="9" w:left="19"/>
              <w:rPr>
                <w:b/>
                <w:sz w:val="20"/>
                <w:szCs w:val="20"/>
              </w:rPr>
            </w:pPr>
            <w:r>
              <w:rPr>
                <w:rFonts w:hint="eastAsia"/>
                <w:sz w:val="20"/>
                <w:szCs w:val="20"/>
              </w:rPr>
              <w:t>列车</w:t>
            </w:r>
            <w:r w:rsidR="00E8422B">
              <w:rPr>
                <w:sz w:val="20"/>
                <w:szCs w:val="20"/>
              </w:rPr>
              <w:t>20</w:t>
            </w:r>
            <w:r>
              <w:rPr>
                <w:rFonts w:hint="eastAsia"/>
                <w:sz w:val="20"/>
                <w:szCs w:val="20"/>
              </w:rPr>
              <w:t>编号</w:t>
            </w:r>
          </w:p>
        </w:tc>
      </w:tr>
      <w:tr w:rsidR="005E5700" w:rsidRPr="005B4D28" w14:paraId="02CB844D" w14:textId="77777777" w:rsidTr="000B21D2">
        <w:trPr>
          <w:trHeight w:val="335"/>
          <w:tblHeader/>
        </w:trPr>
        <w:tc>
          <w:tcPr>
            <w:tcW w:w="1271" w:type="dxa"/>
            <w:shd w:val="clear" w:color="auto" w:fill="auto"/>
            <w:tcMar>
              <w:top w:w="120" w:type="dxa"/>
              <w:left w:w="120" w:type="dxa"/>
              <w:bottom w:w="120" w:type="dxa"/>
              <w:right w:w="120" w:type="dxa"/>
            </w:tcMar>
          </w:tcPr>
          <w:p w14:paraId="6E64F4D7" w14:textId="5DDD87BB" w:rsidR="005E5700" w:rsidRDefault="004954C4" w:rsidP="005E5700">
            <w:pPr>
              <w:jc w:val="center"/>
              <w:rPr>
                <w:sz w:val="20"/>
                <w:szCs w:val="20"/>
              </w:rPr>
            </w:pPr>
            <w:r>
              <w:rPr>
                <w:rFonts w:hint="eastAsia"/>
                <w:sz w:val="20"/>
                <w:szCs w:val="20"/>
              </w:rPr>
              <w:t>1</w:t>
            </w:r>
            <w:r>
              <w:rPr>
                <w:sz w:val="20"/>
                <w:szCs w:val="20"/>
              </w:rPr>
              <w:t>16</w:t>
            </w:r>
          </w:p>
        </w:tc>
        <w:tc>
          <w:tcPr>
            <w:tcW w:w="2551" w:type="dxa"/>
            <w:shd w:val="clear" w:color="auto" w:fill="auto"/>
            <w:tcMar>
              <w:top w:w="120" w:type="dxa"/>
              <w:left w:w="120" w:type="dxa"/>
              <w:bottom w:w="120" w:type="dxa"/>
              <w:right w:w="120" w:type="dxa"/>
            </w:tcMar>
          </w:tcPr>
          <w:p w14:paraId="3211CCE0" w14:textId="72007E6D" w:rsidR="005E5700" w:rsidRPr="003B0EFF" w:rsidRDefault="005E5700" w:rsidP="005E5700">
            <w:pPr>
              <w:jc w:val="center"/>
              <w:rPr>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6FED6F16" w14:textId="6FA74393" w:rsidR="005E5700" w:rsidRDefault="005E5700" w:rsidP="005E5700">
            <w:pPr>
              <w:ind w:leftChars="9" w:left="19"/>
              <w:rPr>
                <w:sz w:val="20"/>
                <w:szCs w:val="20"/>
              </w:rPr>
            </w:pPr>
            <w:r>
              <w:rPr>
                <w:rFonts w:hint="eastAsia"/>
                <w:sz w:val="20"/>
                <w:szCs w:val="20"/>
              </w:rPr>
              <w:t>列车</w:t>
            </w:r>
            <w:r w:rsidR="00E8422B">
              <w:rPr>
                <w:sz w:val="20"/>
                <w:szCs w:val="20"/>
              </w:rPr>
              <w:t>20</w:t>
            </w:r>
            <w:r>
              <w:rPr>
                <w:rFonts w:hint="eastAsia"/>
                <w:sz w:val="20"/>
                <w:szCs w:val="20"/>
              </w:rPr>
              <w:t>激活端</w:t>
            </w:r>
          </w:p>
        </w:tc>
      </w:tr>
      <w:tr w:rsidR="005E5700" w:rsidRPr="005B4D28" w14:paraId="7A255D97" w14:textId="77777777" w:rsidTr="000B21D2">
        <w:trPr>
          <w:trHeight w:val="335"/>
          <w:tblHeader/>
        </w:trPr>
        <w:tc>
          <w:tcPr>
            <w:tcW w:w="1271" w:type="dxa"/>
            <w:shd w:val="clear" w:color="auto" w:fill="auto"/>
            <w:tcMar>
              <w:top w:w="120" w:type="dxa"/>
              <w:left w:w="120" w:type="dxa"/>
              <w:bottom w:w="120" w:type="dxa"/>
              <w:right w:w="120" w:type="dxa"/>
            </w:tcMar>
          </w:tcPr>
          <w:p w14:paraId="6515590B" w14:textId="6071E0D5" w:rsidR="005E5700" w:rsidRDefault="004954C4" w:rsidP="005E5700">
            <w:pPr>
              <w:jc w:val="center"/>
              <w:rPr>
                <w:sz w:val="20"/>
                <w:szCs w:val="20"/>
              </w:rPr>
            </w:pPr>
            <w:r>
              <w:rPr>
                <w:rFonts w:hint="eastAsia"/>
                <w:sz w:val="20"/>
                <w:szCs w:val="20"/>
              </w:rPr>
              <w:t>1</w:t>
            </w:r>
            <w:r>
              <w:rPr>
                <w:sz w:val="20"/>
                <w:szCs w:val="20"/>
              </w:rPr>
              <w:t>17</w:t>
            </w:r>
          </w:p>
        </w:tc>
        <w:tc>
          <w:tcPr>
            <w:tcW w:w="2551" w:type="dxa"/>
            <w:shd w:val="clear" w:color="auto" w:fill="auto"/>
            <w:tcMar>
              <w:top w:w="120" w:type="dxa"/>
              <w:left w:w="120" w:type="dxa"/>
              <w:bottom w:w="120" w:type="dxa"/>
              <w:right w:w="120" w:type="dxa"/>
            </w:tcMar>
          </w:tcPr>
          <w:p w14:paraId="7F05EA56" w14:textId="17FF0014" w:rsidR="005E5700" w:rsidRPr="003B0EFF" w:rsidRDefault="005E5700" w:rsidP="005E5700">
            <w:pPr>
              <w:jc w:val="center"/>
              <w:rPr>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20FBE24D" w14:textId="58A56719" w:rsidR="005E5700" w:rsidRDefault="005E5700" w:rsidP="005E5700">
            <w:pPr>
              <w:ind w:leftChars="9" w:left="19"/>
              <w:rPr>
                <w:sz w:val="20"/>
                <w:szCs w:val="20"/>
              </w:rPr>
            </w:pPr>
            <w:r>
              <w:rPr>
                <w:rFonts w:hint="eastAsia"/>
                <w:sz w:val="20"/>
                <w:szCs w:val="20"/>
              </w:rPr>
              <w:t>列车</w:t>
            </w:r>
            <w:r w:rsidR="00E8422B">
              <w:rPr>
                <w:sz w:val="20"/>
                <w:szCs w:val="20"/>
              </w:rPr>
              <w:t>20</w:t>
            </w:r>
            <w:r>
              <w:rPr>
                <w:rFonts w:hint="eastAsia"/>
                <w:sz w:val="20"/>
                <w:szCs w:val="20"/>
              </w:rPr>
              <w:t>方向</w:t>
            </w:r>
          </w:p>
        </w:tc>
      </w:tr>
      <w:tr w:rsidR="005E5700" w:rsidRPr="005B4D28" w14:paraId="7EFFBE0D" w14:textId="77777777" w:rsidTr="000B21D2">
        <w:trPr>
          <w:trHeight w:val="335"/>
          <w:tblHeader/>
        </w:trPr>
        <w:tc>
          <w:tcPr>
            <w:tcW w:w="1271" w:type="dxa"/>
            <w:shd w:val="clear" w:color="auto" w:fill="auto"/>
            <w:tcMar>
              <w:top w:w="120" w:type="dxa"/>
              <w:left w:w="120" w:type="dxa"/>
              <w:bottom w:w="120" w:type="dxa"/>
              <w:right w:w="120" w:type="dxa"/>
            </w:tcMar>
          </w:tcPr>
          <w:p w14:paraId="5196A83E" w14:textId="6842C364" w:rsidR="005E5700" w:rsidRDefault="004954C4" w:rsidP="005E5700">
            <w:pPr>
              <w:jc w:val="center"/>
              <w:rPr>
                <w:sz w:val="20"/>
                <w:szCs w:val="20"/>
              </w:rPr>
            </w:pPr>
            <w:r>
              <w:rPr>
                <w:rFonts w:hint="eastAsia"/>
                <w:sz w:val="20"/>
                <w:szCs w:val="20"/>
              </w:rPr>
              <w:t>1</w:t>
            </w:r>
            <w:r>
              <w:rPr>
                <w:sz w:val="20"/>
                <w:szCs w:val="20"/>
              </w:rPr>
              <w:t>18</w:t>
            </w:r>
          </w:p>
        </w:tc>
        <w:tc>
          <w:tcPr>
            <w:tcW w:w="2551" w:type="dxa"/>
            <w:shd w:val="clear" w:color="auto" w:fill="auto"/>
            <w:tcMar>
              <w:top w:w="120" w:type="dxa"/>
              <w:left w:w="120" w:type="dxa"/>
              <w:bottom w:w="120" w:type="dxa"/>
              <w:right w:w="120" w:type="dxa"/>
            </w:tcMar>
          </w:tcPr>
          <w:p w14:paraId="1BC137E7" w14:textId="2CB2C912" w:rsidR="005E5700" w:rsidRPr="003B0EFF" w:rsidRDefault="005E5700" w:rsidP="005E5700">
            <w:pPr>
              <w:jc w:val="center"/>
              <w:rPr>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5E8A698A" w14:textId="02D1E9F2" w:rsidR="005E5700" w:rsidRDefault="005E5700" w:rsidP="005E5700">
            <w:pPr>
              <w:ind w:leftChars="9" w:left="19"/>
              <w:rPr>
                <w:sz w:val="20"/>
                <w:szCs w:val="20"/>
              </w:rPr>
            </w:pPr>
            <w:r>
              <w:rPr>
                <w:rFonts w:hint="eastAsia"/>
                <w:sz w:val="20"/>
                <w:szCs w:val="20"/>
              </w:rPr>
              <w:t>列车</w:t>
            </w:r>
            <w:r w:rsidR="00E8422B">
              <w:rPr>
                <w:sz w:val="20"/>
                <w:szCs w:val="20"/>
              </w:rPr>
              <w:t>20</w:t>
            </w:r>
            <w:r>
              <w:rPr>
                <w:rFonts w:hint="eastAsia"/>
                <w:sz w:val="20"/>
                <w:szCs w:val="20"/>
              </w:rPr>
              <w:t>加速度</w:t>
            </w:r>
          </w:p>
        </w:tc>
      </w:tr>
      <w:tr w:rsidR="005E5700" w:rsidRPr="005B4D28" w14:paraId="47662E52" w14:textId="77777777" w:rsidTr="000B21D2">
        <w:trPr>
          <w:trHeight w:val="335"/>
          <w:tblHeader/>
        </w:trPr>
        <w:tc>
          <w:tcPr>
            <w:tcW w:w="1271" w:type="dxa"/>
            <w:shd w:val="clear" w:color="auto" w:fill="auto"/>
            <w:tcMar>
              <w:top w:w="120" w:type="dxa"/>
              <w:left w:w="120" w:type="dxa"/>
              <w:bottom w:w="120" w:type="dxa"/>
              <w:right w:w="120" w:type="dxa"/>
            </w:tcMar>
          </w:tcPr>
          <w:p w14:paraId="1985EB55" w14:textId="78BAEACC" w:rsidR="005E5700" w:rsidRDefault="004954C4" w:rsidP="005E5700">
            <w:pPr>
              <w:jc w:val="center"/>
              <w:rPr>
                <w:sz w:val="20"/>
                <w:szCs w:val="20"/>
              </w:rPr>
            </w:pPr>
            <w:r>
              <w:rPr>
                <w:rFonts w:hint="eastAsia"/>
                <w:sz w:val="20"/>
                <w:szCs w:val="20"/>
              </w:rPr>
              <w:t>1</w:t>
            </w:r>
            <w:r>
              <w:rPr>
                <w:sz w:val="20"/>
                <w:szCs w:val="20"/>
              </w:rPr>
              <w:t>19</w:t>
            </w:r>
          </w:p>
        </w:tc>
        <w:tc>
          <w:tcPr>
            <w:tcW w:w="2551" w:type="dxa"/>
            <w:shd w:val="clear" w:color="auto" w:fill="auto"/>
            <w:tcMar>
              <w:top w:w="120" w:type="dxa"/>
              <w:left w:w="120" w:type="dxa"/>
              <w:bottom w:w="120" w:type="dxa"/>
              <w:right w:w="120" w:type="dxa"/>
            </w:tcMar>
          </w:tcPr>
          <w:p w14:paraId="41A1E6A8" w14:textId="61D88E28" w:rsidR="005E5700" w:rsidRPr="003B0EFF" w:rsidRDefault="005E5700" w:rsidP="005E5700">
            <w:pPr>
              <w:jc w:val="center"/>
              <w:rPr>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7B1A9F82" w14:textId="1C2870F5" w:rsidR="005E5700" w:rsidRDefault="005E5700" w:rsidP="005E5700">
            <w:pPr>
              <w:ind w:leftChars="9" w:left="19"/>
              <w:rPr>
                <w:sz w:val="20"/>
                <w:szCs w:val="20"/>
              </w:rPr>
            </w:pPr>
            <w:r>
              <w:rPr>
                <w:rFonts w:hint="eastAsia"/>
                <w:sz w:val="20"/>
                <w:szCs w:val="20"/>
              </w:rPr>
              <w:t>列车</w:t>
            </w:r>
            <w:r w:rsidR="00E8422B">
              <w:rPr>
                <w:sz w:val="20"/>
                <w:szCs w:val="20"/>
              </w:rPr>
              <w:t>20</w:t>
            </w:r>
            <w:r>
              <w:rPr>
                <w:rFonts w:hint="eastAsia"/>
                <w:sz w:val="20"/>
                <w:szCs w:val="20"/>
              </w:rPr>
              <w:t>速度</w:t>
            </w:r>
          </w:p>
        </w:tc>
      </w:tr>
      <w:tr w:rsidR="005E5700" w:rsidRPr="005B4D28" w14:paraId="3A0DE1DD" w14:textId="77777777" w:rsidTr="000B21D2">
        <w:trPr>
          <w:trHeight w:val="335"/>
          <w:tblHeader/>
        </w:trPr>
        <w:tc>
          <w:tcPr>
            <w:tcW w:w="1271" w:type="dxa"/>
            <w:shd w:val="clear" w:color="auto" w:fill="auto"/>
            <w:tcMar>
              <w:top w:w="120" w:type="dxa"/>
              <w:left w:w="120" w:type="dxa"/>
              <w:bottom w:w="120" w:type="dxa"/>
              <w:right w:w="120" w:type="dxa"/>
            </w:tcMar>
          </w:tcPr>
          <w:p w14:paraId="5CF1A988" w14:textId="33A37D4F" w:rsidR="005E5700" w:rsidRDefault="004954C4" w:rsidP="005E5700">
            <w:pPr>
              <w:jc w:val="center"/>
              <w:rPr>
                <w:b/>
                <w:sz w:val="20"/>
                <w:szCs w:val="20"/>
              </w:rPr>
            </w:pPr>
            <w:r>
              <w:rPr>
                <w:sz w:val="20"/>
                <w:szCs w:val="20"/>
              </w:rPr>
              <w:t>1</w:t>
            </w:r>
            <w:r w:rsidR="005E5700">
              <w:rPr>
                <w:sz w:val="20"/>
                <w:szCs w:val="20"/>
              </w:rPr>
              <w:t>20</w:t>
            </w:r>
          </w:p>
        </w:tc>
        <w:tc>
          <w:tcPr>
            <w:tcW w:w="2551" w:type="dxa"/>
            <w:shd w:val="clear" w:color="auto" w:fill="auto"/>
            <w:tcMar>
              <w:top w:w="120" w:type="dxa"/>
              <w:left w:w="120" w:type="dxa"/>
              <w:bottom w:w="120" w:type="dxa"/>
              <w:right w:w="120" w:type="dxa"/>
            </w:tcMar>
          </w:tcPr>
          <w:p w14:paraId="3E01B6CD" w14:textId="62BE85BC" w:rsidR="005E5700" w:rsidRPr="005B4D28" w:rsidRDefault="005E5700" w:rsidP="005E5700">
            <w:pPr>
              <w:jc w:val="center"/>
              <w:rPr>
                <w:b/>
                <w:sz w:val="20"/>
                <w:szCs w:val="20"/>
              </w:rPr>
            </w:pPr>
            <w:r>
              <w:rPr>
                <w:rFonts w:hint="eastAsia"/>
                <w:sz w:val="20"/>
                <w:szCs w:val="20"/>
              </w:rPr>
              <w:t>float</w:t>
            </w:r>
          </w:p>
        </w:tc>
        <w:tc>
          <w:tcPr>
            <w:tcW w:w="4820" w:type="dxa"/>
            <w:shd w:val="clear" w:color="auto" w:fill="auto"/>
            <w:tcMar>
              <w:top w:w="120" w:type="dxa"/>
              <w:left w:w="120" w:type="dxa"/>
              <w:bottom w:w="120" w:type="dxa"/>
              <w:right w:w="120" w:type="dxa"/>
            </w:tcMar>
          </w:tcPr>
          <w:p w14:paraId="2B35626E" w14:textId="66B2AD72" w:rsidR="005E5700" w:rsidRPr="005B4D28" w:rsidRDefault="005E5700" w:rsidP="005E5700">
            <w:pPr>
              <w:ind w:leftChars="9" w:left="19"/>
              <w:rPr>
                <w:b/>
                <w:sz w:val="20"/>
                <w:szCs w:val="20"/>
              </w:rPr>
            </w:pPr>
            <w:r>
              <w:rPr>
                <w:rFonts w:hint="eastAsia"/>
                <w:sz w:val="20"/>
                <w:szCs w:val="20"/>
              </w:rPr>
              <w:t>列车</w:t>
            </w:r>
            <w:r w:rsidR="00E8422B">
              <w:rPr>
                <w:sz w:val="20"/>
                <w:szCs w:val="20"/>
              </w:rPr>
              <w:t>20</w:t>
            </w:r>
            <w:r>
              <w:rPr>
                <w:rFonts w:hint="eastAsia"/>
                <w:sz w:val="20"/>
                <w:szCs w:val="20"/>
              </w:rPr>
              <w:t>累计里程</w:t>
            </w:r>
          </w:p>
        </w:tc>
      </w:tr>
    </w:tbl>
    <w:p w14:paraId="31D6EAC0" w14:textId="04461925" w:rsidR="00A61E09" w:rsidRDefault="00A61E09" w:rsidP="00A61E09">
      <w:pPr>
        <w:pStyle w:val="HTML1"/>
      </w:pPr>
    </w:p>
    <w:p w14:paraId="103F52CC" w14:textId="77777777" w:rsidR="00532282" w:rsidRDefault="00532282" w:rsidP="00A61E09">
      <w:pPr>
        <w:pStyle w:val="HTML1"/>
      </w:pPr>
    </w:p>
    <w:p w14:paraId="1CF89BBF" w14:textId="41FFE44C" w:rsidR="00A61E09" w:rsidRDefault="00A61E09" w:rsidP="00A957C7">
      <w:pPr>
        <w:pStyle w:val="31"/>
        <w:spacing w:after="0"/>
      </w:pPr>
      <w:bookmarkStart w:id="140" w:name="_Toc233727010"/>
      <w:r>
        <w:t xml:space="preserve">3.3 </w:t>
      </w:r>
      <w:r w:rsidR="00923D14">
        <w:rPr>
          <w:rFonts w:hint="eastAsia"/>
        </w:rPr>
        <w:t>模型侧输入变量</w:t>
      </w:r>
      <w:bookmarkEnd w:id="140"/>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276"/>
        <w:gridCol w:w="2409"/>
        <w:gridCol w:w="3969"/>
      </w:tblGrid>
      <w:tr w:rsidR="008E3B87" w:rsidRPr="005B4D28" w14:paraId="1120EECF" w14:textId="286188A5" w:rsidTr="00A957C7">
        <w:trPr>
          <w:trHeight w:val="335"/>
          <w:tblHeader/>
        </w:trPr>
        <w:tc>
          <w:tcPr>
            <w:tcW w:w="846" w:type="dxa"/>
            <w:shd w:val="clear" w:color="auto" w:fill="F2F3F5"/>
            <w:tcMar>
              <w:top w:w="120" w:type="dxa"/>
              <w:left w:w="120" w:type="dxa"/>
              <w:bottom w:w="120" w:type="dxa"/>
              <w:right w:w="120" w:type="dxa"/>
            </w:tcMar>
            <w:hideMark/>
          </w:tcPr>
          <w:p w14:paraId="3C222201" w14:textId="77777777" w:rsidR="008E3B87" w:rsidRPr="005B4D28" w:rsidRDefault="008E3B87" w:rsidP="0052193E">
            <w:pPr>
              <w:jc w:val="center"/>
              <w:rPr>
                <w:b/>
                <w:sz w:val="20"/>
                <w:szCs w:val="20"/>
              </w:rPr>
            </w:pPr>
            <w:r>
              <w:rPr>
                <w:rFonts w:hint="eastAsia"/>
                <w:b/>
                <w:sz w:val="20"/>
                <w:szCs w:val="20"/>
              </w:rPr>
              <w:t>序号</w:t>
            </w:r>
          </w:p>
        </w:tc>
        <w:tc>
          <w:tcPr>
            <w:tcW w:w="1276" w:type="dxa"/>
            <w:shd w:val="clear" w:color="auto" w:fill="F2F3F5"/>
            <w:tcMar>
              <w:top w:w="120" w:type="dxa"/>
              <w:left w:w="120" w:type="dxa"/>
              <w:bottom w:w="120" w:type="dxa"/>
              <w:right w:w="120" w:type="dxa"/>
            </w:tcMar>
            <w:hideMark/>
          </w:tcPr>
          <w:p w14:paraId="047F4BBF" w14:textId="77777777" w:rsidR="008E3B87" w:rsidRPr="005B4D28" w:rsidRDefault="008E3B87" w:rsidP="0052193E">
            <w:pPr>
              <w:jc w:val="center"/>
              <w:rPr>
                <w:b/>
                <w:sz w:val="20"/>
                <w:szCs w:val="20"/>
              </w:rPr>
            </w:pPr>
            <w:r>
              <w:rPr>
                <w:rFonts w:hint="eastAsia"/>
                <w:b/>
                <w:sz w:val="20"/>
                <w:szCs w:val="20"/>
              </w:rPr>
              <w:t>数据类型</w:t>
            </w:r>
          </w:p>
        </w:tc>
        <w:tc>
          <w:tcPr>
            <w:tcW w:w="2409" w:type="dxa"/>
            <w:shd w:val="clear" w:color="auto" w:fill="F2F3F5"/>
            <w:tcMar>
              <w:top w:w="120" w:type="dxa"/>
              <w:left w:w="120" w:type="dxa"/>
              <w:bottom w:w="120" w:type="dxa"/>
              <w:right w:w="120" w:type="dxa"/>
            </w:tcMar>
            <w:hideMark/>
          </w:tcPr>
          <w:p w14:paraId="22898786" w14:textId="77777777" w:rsidR="008E3B87" w:rsidRPr="005B4D28" w:rsidRDefault="008E3B87" w:rsidP="008E3B87">
            <w:pPr>
              <w:ind w:leftChars="10" w:left="21"/>
              <w:jc w:val="center"/>
              <w:rPr>
                <w:b/>
                <w:sz w:val="20"/>
                <w:szCs w:val="20"/>
              </w:rPr>
            </w:pPr>
            <w:r w:rsidRPr="005B4D28">
              <w:rPr>
                <w:b/>
                <w:sz w:val="20"/>
                <w:szCs w:val="20"/>
              </w:rPr>
              <w:t>字段说明</w:t>
            </w:r>
          </w:p>
        </w:tc>
        <w:tc>
          <w:tcPr>
            <w:tcW w:w="3969" w:type="dxa"/>
            <w:shd w:val="clear" w:color="auto" w:fill="F2F3F5"/>
          </w:tcPr>
          <w:p w14:paraId="40C3F736" w14:textId="122A0340" w:rsidR="008E3B87" w:rsidRPr="005B4D28" w:rsidRDefault="008E3B87" w:rsidP="008E3B87">
            <w:pPr>
              <w:jc w:val="center"/>
              <w:rPr>
                <w:b/>
                <w:sz w:val="20"/>
                <w:szCs w:val="20"/>
              </w:rPr>
            </w:pPr>
            <w:r>
              <w:rPr>
                <w:rFonts w:hint="eastAsia"/>
                <w:b/>
                <w:sz w:val="20"/>
                <w:szCs w:val="20"/>
              </w:rPr>
              <w:t>路径</w:t>
            </w:r>
          </w:p>
        </w:tc>
      </w:tr>
      <w:tr w:rsidR="008E3B87" w:rsidRPr="003B0EFF" w14:paraId="17EC3984" w14:textId="38EFA138" w:rsidTr="00A957C7">
        <w:trPr>
          <w:trHeight w:val="335"/>
          <w:tblHeader/>
        </w:trPr>
        <w:tc>
          <w:tcPr>
            <w:tcW w:w="846" w:type="dxa"/>
            <w:shd w:val="clear" w:color="auto" w:fill="auto"/>
            <w:tcMar>
              <w:top w:w="120" w:type="dxa"/>
              <w:left w:w="120" w:type="dxa"/>
              <w:bottom w:w="120" w:type="dxa"/>
              <w:right w:w="120" w:type="dxa"/>
            </w:tcMar>
          </w:tcPr>
          <w:p w14:paraId="3776277C" w14:textId="77777777" w:rsidR="008E3B87" w:rsidRPr="003B0EFF" w:rsidRDefault="008E3B87" w:rsidP="0052193E">
            <w:pPr>
              <w:jc w:val="center"/>
              <w:rPr>
                <w:sz w:val="20"/>
                <w:szCs w:val="20"/>
              </w:rPr>
            </w:pPr>
            <w:bookmarkStart w:id="141" w:name="_Hlk233216065"/>
            <w:r>
              <w:rPr>
                <w:rFonts w:hint="eastAsia"/>
                <w:sz w:val="20"/>
                <w:szCs w:val="20"/>
              </w:rPr>
              <w:t>1</w:t>
            </w:r>
          </w:p>
        </w:tc>
        <w:tc>
          <w:tcPr>
            <w:tcW w:w="1276" w:type="dxa"/>
            <w:shd w:val="clear" w:color="auto" w:fill="auto"/>
            <w:tcMar>
              <w:top w:w="120" w:type="dxa"/>
              <w:left w:w="120" w:type="dxa"/>
              <w:bottom w:w="120" w:type="dxa"/>
              <w:right w:w="120" w:type="dxa"/>
            </w:tcMar>
          </w:tcPr>
          <w:p w14:paraId="4AD580EF" w14:textId="77777777" w:rsidR="008E3B87" w:rsidRPr="003B0EFF" w:rsidRDefault="008E3B87" w:rsidP="0052193E">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7BC03633" w14:textId="77777777" w:rsidR="008E3B87" w:rsidRPr="003B0EFF" w:rsidRDefault="008E3B87" w:rsidP="0052193E">
            <w:pPr>
              <w:ind w:leftChars="9" w:left="19"/>
              <w:rPr>
                <w:sz w:val="20"/>
                <w:szCs w:val="20"/>
              </w:rPr>
            </w:pPr>
            <w:r>
              <w:rPr>
                <w:rFonts w:hint="eastAsia"/>
                <w:sz w:val="20"/>
                <w:szCs w:val="20"/>
              </w:rPr>
              <w:t>列车1编号</w:t>
            </w:r>
          </w:p>
        </w:tc>
        <w:tc>
          <w:tcPr>
            <w:tcW w:w="3969" w:type="dxa"/>
          </w:tcPr>
          <w:p w14:paraId="5C08A993" w14:textId="5540D823" w:rsidR="008E3B87" w:rsidRDefault="005C46A4" w:rsidP="0052193E">
            <w:pPr>
              <w:ind w:leftChars="9" w:left="19"/>
              <w:rPr>
                <w:sz w:val="20"/>
                <w:szCs w:val="20"/>
              </w:rPr>
            </w:pPr>
            <w:r w:rsidRPr="005C46A4">
              <w:rPr>
                <w:sz w:val="20"/>
                <w:szCs w:val="20"/>
              </w:rPr>
              <w:t>PowerSystemAndTrainsV1/SS_Trains1_2/Train1_2/Train_Control/ID1/Value</w:t>
            </w:r>
          </w:p>
        </w:tc>
      </w:tr>
      <w:tr w:rsidR="008E3B87" w:rsidRPr="003B0EFF" w14:paraId="44A88BFB" w14:textId="535E4A23" w:rsidTr="00A957C7">
        <w:trPr>
          <w:trHeight w:val="335"/>
          <w:tblHeader/>
        </w:trPr>
        <w:tc>
          <w:tcPr>
            <w:tcW w:w="846" w:type="dxa"/>
            <w:shd w:val="clear" w:color="auto" w:fill="auto"/>
            <w:tcMar>
              <w:top w:w="120" w:type="dxa"/>
              <w:left w:w="120" w:type="dxa"/>
              <w:bottom w:w="120" w:type="dxa"/>
              <w:right w:w="120" w:type="dxa"/>
            </w:tcMar>
          </w:tcPr>
          <w:p w14:paraId="5C674183" w14:textId="77777777" w:rsidR="008E3B87" w:rsidRPr="003B0EFF" w:rsidRDefault="008E3B87" w:rsidP="0052193E">
            <w:pPr>
              <w:jc w:val="center"/>
              <w:rPr>
                <w:sz w:val="20"/>
                <w:szCs w:val="20"/>
              </w:rPr>
            </w:pPr>
            <w:r>
              <w:rPr>
                <w:rFonts w:hint="eastAsia"/>
                <w:sz w:val="20"/>
                <w:szCs w:val="20"/>
              </w:rPr>
              <w:t>2</w:t>
            </w:r>
          </w:p>
        </w:tc>
        <w:tc>
          <w:tcPr>
            <w:tcW w:w="1276" w:type="dxa"/>
            <w:shd w:val="clear" w:color="auto" w:fill="auto"/>
            <w:tcMar>
              <w:top w:w="120" w:type="dxa"/>
              <w:left w:w="120" w:type="dxa"/>
              <w:bottom w:w="120" w:type="dxa"/>
              <w:right w:w="120" w:type="dxa"/>
            </w:tcMar>
          </w:tcPr>
          <w:p w14:paraId="00492027" w14:textId="77777777" w:rsidR="008E3B87" w:rsidRPr="003B0EFF" w:rsidRDefault="008E3B87" w:rsidP="0052193E">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10631851" w14:textId="02169616" w:rsidR="008E3B87" w:rsidRPr="003B0EFF" w:rsidRDefault="008E3B87" w:rsidP="0052193E">
            <w:pPr>
              <w:ind w:leftChars="9" w:left="19"/>
              <w:rPr>
                <w:sz w:val="20"/>
                <w:szCs w:val="20"/>
              </w:rPr>
            </w:pPr>
            <w:r>
              <w:rPr>
                <w:rFonts w:hint="eastAsia"/>
                <w:sz w:val="20"/>
                <w:szCs w:val="20"/>
              </w:rPr>
              <w:t>列车</w:t>
            </w:r>
            <w:r>
              <w:rPr>
                <w:sz w:val="20"/>
                <w:szCs w:val="20"/>
              </w:rPr>
              <w:t>1</w:t>
            </w:r>
            <w:r w:rsidR="007032D2">
              <w:rPr>
                <w:rFonts w:hint="eastAsia"/>
                <w:sz w:val="20"/>
                <w:szCs w:val="20"/>
              </w:rPr>
              <w:t>操作指令</w:t>
            </w:r>
          </w:p>
        </w:tc>
        <w:tc>
          <w:tcPr>
            <w:tcW w:w="3969" w:type="dxa"/>
          </w:tcPr>
          <w:p w14:paraId="634F0378" w14:textId="5122A786" w:rsidR="008E3B87" w:rsidRDefault="000E011E" w:rsidP="0052193E">
            <w:pPr>
              <w:ind w:leftChars="9" w:left="19"/>
              <w:rPr>
                <w:sz w:val="20"/>
                <w:szCs w:val="20"/>
              </w:rPr>
            </w:pPr>
            <w:r w:rsidRPr="000E011E">
              <w:rPr>
                <w:sz w:val="20"/>
                <w:szCs w:val="20"/>
              </w:rPr>
              <w:t>PowerSystemAndTrainsV1/SS_Trains1_2/Train1_2/Train_Control/num_seg1/Value</w:t>
            </w:r>
          </w:p>
        </w:tc>
      </w:tr>
      <w:tr w:rsidR="008E3B87" w:rsidRPr="00CB5BDC" w14:paraId="6949C83F" w14:textId="6944FBDE" w:rsidTr="00A957C7">
        <w:trPr>
          <w:trHeight w:val="335"/>
          <w:tblHeader/>
        </w:trPr>
        <w:tc>
          <w:tcPr>
            <w:tcW w:w="846" w:type="dxa"/>
            <w:shd w:val="clear" w:color="auto" w:fill="auto"/>
            <w:tcMar>
              <w:top w:w="120" w:type="dxa"/>
              <w:left w:w="120" w:type="dxa"/>
              <w:bottom w:w="120" w:type="dxa"/>
              <w:right w:w="120" w:type="dxa"/>
            </w:tcMar>
          </w:tcPr>
          <w:p w14:paraId="110EF901" w14:textId="77777777" w:rsidR="008E3B87" w:rsidRPr="00CB5BDC" w:rsidRDefault="008E3B87" w:rsidP="0052193E">
            <w:pPr>
              <w:jc w:val="center"/>
              <w:rPr>
                <w:sz w:val="20"/>
                <w:szCs w:val="20"/>
              </w:rPr>
            </w:pPr>
            <w:r w:rsidRPr="00CB5BDC">
              <w:rPr>
                <w:rFonts w:hint="eastAsia"/>
                <w:sz w:val="20"/>
                <w:szCs w:val="20"/>
              </w:rPr>
              <w:t>3</w:t>
            </w:r>
          </w:p>
        </w:tc>
        <w:tc>
          <w:tcPr>
            <w:tcW w:w="1276" w:type="dxa"/>
            <w:shd w:val="clear" w:color="auto" w:fill="auto"/>
            <w:tcMar>
              <w:top w:w="120" w:type="dxa"/>
              <w:left w:w="120" w:type="dxa"/>
              <w:bottom w:w="120" w:type="dxa"/>
              <w:right w:w="120" w:type="dxa"/>
            </w:tcMar>
          </w:tcPr>
          <w:p w14:paraId="067358BC" w14:textId="77777777" w:rsidR="008E3B87" w:rsidRPr="00CB5BDC" w:rsidRDefault="008E3B87" w:rsidP="0052193E">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121FCEB6" w14:textId="53BB40A4" w:rsidR="008E3B87" w:rsidRPr="00CB5BDC" w:rsidRDefault="008E3B87" w:rsidP="0052193E">
            <w:pPr>
              <w:ind w:leftChars="9" w:left="19"/>
              <w:rPr>
                <w:sz w:val="20"/>
                <w:szCs w:val="20"/>
              </w:rPr>
            </w:pPr>
            <w:r>
              <w:rPr>
                <w:rFonts w:hint="eastAsia"/>
                <w:sz w:val="20"/>
                <w:szCs w:val="20"/>
              </w:rPr>
              <w:t>列车1</w:t>
            </w:r>
            <w:r w:rsidR="00D422B6">
              <w:rPr>
                <w:sz w:val="20"/>
                <w:szCs w:val="20"/>
              </w:rPr>
              <w:t xml:space="preserve"> </w:t>
            </w:r>
            <w:r w:rsidR="007032D2">
              <w:rPr>
                <w:rFonts w:hint="eastAsia"/>
                <w:sz w:val="20"/>
                <w:szCs w:val="20"/>
              </w:rPr>
              <w:t>seg号</w:t>
            </w:r>
          </w:p>
        </w:tc>
        <w:tc>
          <w:tcPr>
            <w:tcW w:w="3969" w:type="dxa"/>
          </w:tcPr>
          <w:p w14:paraId="167F555C" w14:textId="1A57D5FE" w:rsidR="008E3B87" w:rsidRDefault="000E011E" w:rsidP="0052193E">
            <w:pPr>
              <w:ind w:leftChars="9" w:left="19"/>
              <w:rPr>
                <w:sz w:val="20"/>
                <w:szCs w:val="20"/>
              </w:rPr>
            </w:pPr>
            <w:r w:rsidRPr="000E011E">
              <w:rPr>
                <w:sz w:val="20"/>
                <w:szCs w:val="20"/>
              </w:rPr>
              <w:t>PowerSystemAndTrainsV1/SS_Trains1_2/Train1_2/Train_Control/x0_seg1/Value</w:t>
            </w:r>
          </w:p>
        </w:tc>
      </w:tr>
      <w:tr w:rsidR="008E3B87" w:rsidRPr="00CB5BDC" w14:paraId="3D8A7FA1" w14:textId="2DFA5881" w:rsidTr="00A957C7">
        <w:trPr>
          <w:trHeight w:val="335"/>
          <w:tblHeader/>
        </w:trPr>
        <w:tc>
          <w:tcPr>
            <w:tcW w:w="846" w:type="dxa"/>
            <w:shd w:val="clear" w:color="auto" w:fill="auto"/>
            <w:tcMar>
              <w:top w:w="120" w:type="dxa"/>
              <w:left w:w="120" w:type="dxa"/>
              <w:bottom w:w="120" w:type="dxa"/>
              <w:right w:w="120" w:type="dxa"/>
            </w:tcMar>
          </w:tcPr>
          <w:p w14:paraId="4E941890" w14:textId="77777777" w:rsidR="008E3B87" w:rsidRPr="00CB5BDC" w:rsidRDefault="008E3B87" w:rsidP="0052193E">
            <w:pPr>
              <w:jc w:val="center"/>
              <w:rPr>
                <w:sz w:val="20"/>
                <w:szCs w:val="20"/>
              </w:rPr>
            </w:pPr>
            <w:r w:rsidRPr="00CB5BDC">
              <w:rPr>
                <w:rFonts w:hint="eastAsia"/>
                <w:sz w:val="20"/>
                <w:szCs w:val="20"/>
              </w:rPr>
              <w:t>4</w:t>
            </w:r>
          </w:p>
        </w:tc>
        <w:tc>
          <w:tcPr>
            <w:tcW w:w="1276" w:type="dxa"/>
            <w:shd w:val="clear" w:color="auto" w:fill="auto"/>
            <w:tcMar>
              <w:top w:w="120" w:type="dxa"/>
              <w:left w:w="120" w:type="dxa"/>
              <w:bottom w:w="120" w:type="dxa"/>
              <w:right w:w="120" w:type="dxa"/>
            </w:tcMar>
          </w:tcPr>
          <w:p w14:paraId="227F39EF" w14:textId="77777777" w:rsidR="008E3B87" w:rsidRPr="00CB5BDC" w:rsidRDefault="008E3B87" w:rsidP="0052193E">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05DE55B4" w14:textId="3A971E88" w:rsidR="008E3B87" w:rsidRPr="00CB5BDC" w:rsidRDefault="008E3B87" w:rsidP="0052193E">
            <w:pPr>
              <w:ind w:leftChars="9" w:left="19"/>
              <w:rPr>
                <w:sz w:val="20"/>
                <w:szCs w:val="20"/>
              </w:rPr>
            </w:pPr>
            <w:r>
              <w:rPr>
                <w:rFonts w:hint="eastAsia"/>
                <w:sz w:val="20"/>
                <w:szCs w:val="20"/>
              </w:rPr>
              <w:t>列车</w:t>
            </w:r>
            <w:r>
              <w:rPr>
                <w:sz w:val="20"/>
                <w:szCs w:val="20"/>
              </w:rPr>
              <w:t>1</w:t>
            </w:r>
            <w:r w:rsidR="00D422B6">
              <w:rPr>
                <w:rFonts w:hint="eastAsia"/>
                <w:sz w:val="20"/>
                <w:szCs w:val="20"/>
              </w:rPr>
              <w:t>偏移</w:t>
            </w:r>
          </w:p>
        </w:tc>
        <w:tc>
          <w:tcPr>
            <w:tcW w:w="3969" w:type="dxa"/>
          </w:tcPr>
          <w:p w14:paraId="78221B89" w14:textId="2836D04E" w:rsidR="008E3B87" w:rsidRDefault="000E011E" w:rsidP="0052193E">
            <w:pPr>
              <w:ind w:leftChars="9" w:left="19"/>
              <w:rPr>
                <w:sz w:val="20"/>
                <w:szCs w:val="20"/>
              </w:rPr>
            </w:pPr>
            <w:r w:rsidRPr="000E011E">
              <w:rPr>
                <w:sz w:val="20"/>
                <w:szCs w:val="20"/>
              </w:rPr>
              <w:t>PowerSystemAndTrainsV1/SS_Trains1_2/Train1_2/Train_Control/sig_train1/Value</w:t>
            </w:r>
          </w:p>
        </w:tc>
      </w:tr>
      <w:tr w:rsidR="008E3B87" w:rsidRPr="00CB5BDC" w14:paraId="2CE69AD5" w14:textId="4F874C55" w:rsidTr="00A957C7">
        <w:trPr>
          <w:trHeight w:val="335"/>
          <w:tblHeader/>
        </w:trPr>
        <w:tc>
          <w:tcPr>
            <w:tcW w:w="846" w:type="dxa"/>
            <w:shd w:val="clear" w:color="auto" w:fill="auto"/>
            <w:tcMar>
              <w:top w:w="120" w:type="dxa"/>
              <w:left w:w="120" w:type="dxa"/>
              <w:bottom w:w="120" w:type="dxa"/>
              <w:right w:w="120" w:type="dxa"/>
            </w:tcMar>
          </w:tcPr>
          <w:p w14:paraId="054F27E5" w14:textId="77777777" w:rsidR="008E3B87" w:rsidRPr="00CB5BDC" w:rsidRDefault="008E3B87" w:rsidP="0052193E">
            <w:pPr>
              <w:jc w:val="center"/>
              <w:rPr>
                <w:sz w:val="20"/>
                <w:szCs w:val="20"/>
              </w:rPr>
            </w:pPr>
            <w:r>
              <w:rPr>
                <w:rFonts w:hint="eastAsia"/>
                <w:sz w:val="20"/>
                <w:szCs w:val="20"/>
              </w:rPr>
              <w:t>5</w:t>
            </w:r>
          </w:p>
        </w:tc>
        <w:tc>
          <w:tcPr>
            <w:tcW w:w="1276" w:type="dxa"/>
            <w:shd w:val="clear" w:color="auto" w:fill="auto"/>
            <w:tcMar>
              <w:top w:w="120" w:type="dxa"/>
              <w:left w:w="120" w:type="dxa"/>
              <w:bottom w:w="120" w:type="dxa"/>
              <w:right w:w="120" w:type="dxa"/>
            </w:tcMar>
          </w:tcPr>
          <w:p w14:paraId="48BA3EF4" w14:textId="77777777" w:rsidR="008E3B87" w:rsidRPr="003B0EFF" w:rsidRDefault="008E3B87" w:rsidP="0052193E">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2C0DEA69" w14:textId="3C9415B5" w:rsidR="008E3B87" w:rsidRDefault="008E3B87" w:rsidP="0052193E">
            <w:pPr>
              <w:ind w:leftChars="9" w:left="19"/>
              <w:rPr>
                <w:sz w:val="20"/>
                <w:szCs w:val="20"/>
              </w:rPr>
            </w:pPr>
            <w:r>
              <w:rPr>
                <w:rFonts w:hint="eastAsia"/>
                <w:sz w:val="20"/>
                <w:szCs w:val="20"/>
              </w:rPr>
              <w:t>列车</w:t>
            </w:r>
            <w:r>
              <w:rPr>
                <w:sz w:val="20"/>
                <w:szCs w:val="20"/>
              </w:rPr>
              <w:t>1</w:t>
            </w:r>
            <w:r w:rsidR="00DF668A">
              <w:rPr>
                <w:rFonts w:hint="eastAsia"/>
                <w:sz w:val="20"/>
                <w:szCs w:val="20"/>
              </w:rPr>
              <w:t>方向</w:t>
            </w:r>
          </w:p>
        </w:tc>
        <w:tc>
          <w:tcPr>
            <w:tcW w:w="3969" w:type="dxa"/>
          </w:tcPr>
          <w:p w14:paraId="14883292" w14:textId="5E24F182" w:rsidR="008E3B87" w:rsidRDefault="000E011E" w:rsidP="0052193E">
            <w:pPr>
              <w:ind w:leftChars="9" w:left="19"/>
              <w:rPr>
                <w:sz w:val="20"/>
                <w:szCs w:val="20"/>
              </w:rPr>
            </w:pPr>
            <w:r w:rsidRPr="000E011E">
              <w:rPr>
                <w:sz w:val="20"/>
                <w:szCs w:val="20"/>
              </w:rPr>
              <w:t>PowerSystemAndTrainsV1/SS_Trains1_2/Train1_2/Train_Control/handle1/Value</w:t>
            </w:r>
          </w:p>
        </w:tc>
      </w:tr>
      <w:tr w:rsidR="000E011E" w:rsidRPr="00CB5BDC" w14:paraId="3277C006" w14:textId="77777777" w:rsidTr="00A957C7">
        <w:trPr>
          <w:trHeight w:val="335"/>
          <w:tblHeader/>
        </w:trPr>
        <w:tc>
          <w:tcPr>
            <w:tcW w:w="846" w:type="dxa"/>
            <w:shd w:val="clear" w:color="auto" w:fill="auto"/>
            <w:tcMar>
              <w:top w:w="120" w:type="dxa"/>
              <w:left w:w="120" w:type="dxa"/>
              <w:bottom w:w="120" w:type="dxa"/>
              <w:right w:w="120" w:type="dxa"/>
            </w:tcMar>
          </w:tcPr>
          <w:p w14:paraId="7A9269C8" w14:textId="370E76CE" w:rsidR="000E011E" w:rsidRDefault="000E011E" w:rsidP="0052193E">
            <w:pPr>
              <w:jc w:val="center"/>
              <w:rPr>
                <w:sz w:val="20"/>
                <w:szCs w:val="20"/>
              </w:rPr>
            </w:pPr>
            <w:r>
              <w:rPr>
                <w:rFonts w:hint="eastAsia"/>
                <w:sz w:val="20"/>
                <w:szCs w:val="20"/>
              </w:rPr>
              <w:t>6</w:t>
            </w:r>
          </w:p>
        </w:tc>
        <w:tc>
          <w:tcPr>
            <w:tcW w:w="1276" w:type="dxa"/>
            <w:shd w:val="clear" w:color="auto" w:fill="auto"/>
            <w:tcMar>
              <w:top w:w="120" w:type="dxa"/>
              <w:left w:w="120" w:type="dxa"/>
              <w:bottom w:w="120" w:type="dxa"/>
              <w:right w:w="120" w:type="dxa"/>
            </w:tcMar>
          </w:tcPr>
          <w:p w14:paraId="5DF113F7" w14:textId="7B100023" w:rsidR="000E011E" w:rsidRDefault="000E011E" w:rsidP="0052193E">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0497E3BE" w14:textId="714DF123" w:rsidR="000E011E" w:rsidRDefault="004D6F1D" w:rsidP="0052193E">
            <w:pPr>
              <w:ind w:leftChars="9" w:left="19"/>
              <w:rPr>
                <w:sz w:val="20"/>
                <w:szCs w:val="20"/>
              </w:rPr>
            </w:pPr>
            <w:r>
              <w:rPr>
                <w:rFonts w:hint="eastAsia"/>
                <w:sz w:val="20"/>
                <w:szCs w:val="20"/>
              </w:rPr>
              <w:t>列车1激活端</w:t>
            </w:r>
          </w:p>
        </w:tc>
        <w:tc>
          <w:tcPr>
            <w:tcW w:w="3969" w:type="dxa"/>
          </w:tcPr>
          <w:p w14:paraId="5208B0E9" w14:textId="7FC07CE7" w:rsidR="000E011E" w:rsidRPr="000E011E" w:rsidRDefault="007934D5" w:rsidP="0052193E">
            <w:pPr>
              <w:ind w:leftChars="9" w:left="19"/>
              <w:rPr>
                <w:sz w:val="20"/>
                <w:szCs w:val="20"/>
              </w:rPr>
            </w:pPr>
            <w:r w:rsidRPr="000E011E">
              <w:rPr>
                <w:sz w:val="20"/>
                <w:szCs w:val="20"/>
              </w:rPr>
              <w:t>PowerSystemAndTrainsV1/SS_Trains1_2/Train1_2/Train_Control/</w:t>
            </w:r>
            <w:r>
              <w:rPr>
                <w:rFonts w:hint="eastAsia"/>
                <w:sz w:val="20"/>
                <w:szCs w:val="20"/>
              </w:rPr>
              <w:t>active</w:t>
            </w:r>
            <w:r>
              <w:rPr>
                <w:sz w:val="20"/>
                <w:szCs w:val="20"/>
              </w:rPr>
              <w:t>_T</w:t>
            </w:r>
            <w:r>
              <w:rPr>
                <w:rFonts w:hint="eastAsia"/>
                <w:sz w:val="20"/>
                <w:szCs w:val="20"/>
              </w:rPr>
              <w:t>c</w:t>
            </w:r>
            <w:r>
              <w:rPr>
                <w:sz w:val="20"/>
                <w:szCs w:val="20"/>
              </w:rPr>
              <w:t>1</w:t>
            </w:r>
            <w:r w:rsidRPr="000E011E">
              <w:rPr>
                <w:sz w:val="20"/>
                <w:szCs w:val="20"/>
              </w:rPr>
              <w:t>/Value</w:t>
            </w:r>
          </w:p>
        </w:tc>
      </w:tr>
      <w:bookmarkEnd w:id="141"/>
      <w:tr w:rsidR="008E3B87" w:rsidRPr="005B4D28" w14:paraId="36FF6681" w14:textId="0B8558CB" w:rsidTr="00A957C7">
        <w:trPr>
          <w:trHeight w:val="335"/>
          <w:tblHeader/>
        </w:trPr>
        <w:tc>
          <w:tcPr>
            <w:tcW w:w="846" w:type="dxa"/>
            <w:shd w:val="clear" w:color="auto" w:fill="auto"/>
            <w:tcMar>
              <w:top w:w="120" w:type="dxa"/>
              <w:left w:w="120" w:type="dxa"/>
              <w:bottom w:w="120" w:type="dxa"/>
              <w:right w:w="120" w:type="dxa"/>
            </w:tcMar>
          </w:tcPr>
          <w:p w14:paraId="4EE9A7D2" w14:textId="77777777" w:rsidR="008E3B87" w:rsidRDefault="008E3B87" w:rsidP="0052193E">
            <w:pPr>
              <w:jc w:val="center"/>
              <w:rPr>
                <w:b/>
                <w:sz w:val="20"/>
                <w:szCs w:val="20"/>
              </w:rPr>
            </w:pPr>
            <w:r>
              <w:rPr>
                <w:b/>
                <w:sz w:val="20"/>
                <w:szCs w:val="20"/>
              </w:rPr>
              <w:t>…</w:t>
            </w:r>
          </w:p>
        </w:tc>
        <w:tc>
          <w:tcPr>
            <w:tcW w:w="1276" w:type="dxa"/>
            <w:shd w:val="clear" w:color="auto" w:fill="auto"/>
            <w:tcMar>
              <w:top w:w="120" w:type="dxa"/>
              <w:left w:w="120" w:type="dxa"/>
              <w:bottom w:w="120" w:type="dxa"/>
              <w:right w:w="120" w:type="dxa"/>
            </w:tcMar>
          </w:tcPr>
          <w:p w14:paraId="74D80598" w14:textId="77777777" w:rsidR="008E3B87" w:rsidRPr="005B4D28" w:rsidRDefault="008E3B87" w:rsidP="0052193E">
            <w:pPr>
              <w:jc w:val="center"/>
              <w:rPr>
                <w:b/>
                <w:sz w:val="20"/>
                <w:szCs w:val="20"/>
              </w:rPr>
            </w:pPr>
            <w:r>
              <w:rPr>
                <w:b/>
                <w:sz w:val="20"/>
                <w:szCs w:val="20"/>
              </w:rPr>
              <w:t>…</w:t>
            </w:r>
          </w:p>
        </w:tc>
        <w:tc>
          <w:tcPr>
            <w:tcW w:w="2409" w:type="dxa"/>
            <w:shd w:val="clear" w:color="auto" w:fill="auto"/>
            <w:tcMar>
              <w:top w:w="120" w:type="dxa"/>
              <w:left w:w="120" w:type="dxa"/>
              <w:bottom w:w="120" w:type="dxa"/>
              <w:right w:w="120" w:type="dxa"/>
            </w:tcMar>
          </w:tcPr>
          <w:p w14:paraId="1E5B7E0C" w14:textId="77777777" w:rsidR="008E3B87" w:rsidRPr="005B4D28" w:rsidRDefault="008E3B87" w:rsidP="0052193E">
            <w:pPr>
              <w:ind w:leftChars="322" w:left="676"/>
              <w:rPr>
                <w:b/>
                <w:sz w:val="20"/>
                <w:szCs w:val="20"/>
              </w:rPr>
            </w:pPr>
            <w:r>
              <w:rPr>
                <w:b/>
                <w:sz w:val="20"/>
                <w:szCs w:val="20"/>
              </w:rPr>
              <w:t>…</w:t>
            </w:r>
          </w:p>
        </w:tc>
        <w:tc>
          <w:tcPr>
            <w:tcW w:w="3969" w:type="dxa"/>
          </w:tcPr>
          <w:p w14:paraId="15AC102E" w14:textId="77777777" w:rsidR="008E3B87" w:rsidRDefault="008E3B87" w:rsidP="0052193E">
            <w:pPr>
              <w:ind w:leftChars="322" w:left="676"/>
              <w:rPr>
                <w:b/>
                <w:sz w:val="20"/>
                <w:szCs w:val="20"/>
              </w:rPr>
            </w:pPr>
          </w:p>
        </w:tc>
      </w:tr>
      <w:tr w:rsidR="00913BC6" w:rsidRPr="005B4D28" w14:paraId="3B87192A" w14:textId="04F5838A" w:rsidTr="00A957C7">
        <w:trPr>
          <w:trHeight w:val="335"/>
          <w:tblHeader/>
        </w:trPr>
        <w:tc>
          <w:tcPr>
            <w:tcW w:w="846" w:type="dxa"/>
            <w:shd w:val="clear" w:color="auto" w:fill="auto"/>
            <w:tcMar>
              <w:top w:w="120" w:type="dxa"/>
              <w:left w:w="120" w:type="dxa"/>
              <w:bottom w:w="120" w:type="dxa"/>
              <w:right w:w="120" w:type="dxa"/>
            </w:tcMar>
          </w:tcPr>
          <w:p w14:paraId="7F0C3C06" w14:textId="2F715A58" w:rsidR="00913BC6" w:rsidRDefault="00913BC6" w:rsidP="00913BC6">
            <w:pPr>
              <w:jc w:val="center"/>
              <w:rPr>
                <w:b/>
                <w:sz w:val="20"/>
                <w:szCs w:val="20"/>
              </w:rPr>
            </w:pPr>
            <w:r>
              <w:rPr>
                <w:sz w:val="20"/>
                <w:szCs w:val="20"/>
              </w:rPr>
              <w:t>115</w:t>
            </w:r>
          </w:p>
        </w:tc>
        <w:tc>
          <w:tcPr>
            <w:tcW w:w="1276" w:type="dxa"/>
            <w:shd w:val="clear" w:color="auto" w:fill="auto"/>
            <w:tcMar>
              <w:top w:w="120" w:type="dxa"/>
              <w:left w:w="120" w:type="dxa"/>
              <w:bottom w:w="120" w:type="dxa"/>
              <w:right w:w="120" w:type="dxa"/>
            </w:tcMar>
          </w:tcPr>
          <w:p w14:paraId="1367B83B" w14:textId="77777777" w:rsidR="00913BC6" w:rsidRPr="005B4D28" w:rsidRDefault="00913BC6" w:rsidP="00913BC6">
            <w:pPr>
              <w:jc w:val="center"/>
              <w:rPr>
                <w:b/>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0D136144" w14:textId="7A011EC7" w:rsidR="00913BC6" w:rsidRPr="005B4D28" w:rsidRDefault="00913BC6" w:rsidP="00913BC6">
            <w:pPr>
              <w:ind w:leftChars="9" w:left="19"/>
              <w:rPr>
                <w:b/>
                <w:sz w:val="20"/>
                <w:szCs w:val="20"/>
              </w:rPr>
            </w:pPr>
            <w:r>
              <w:rPr>
                <w:rFonts w:hint="eastAsia"/>
                <w:sz w:val="20"/>
                <w:szCs w:val="20"/>
              </w:rPr>
              <w:t>列车</w:t>
            </w:r>
            <w:r>
              <w:rPr>
                <w:sz w:val="20"/>
                <w:szCs w:val="20"/>
              </w:rPr>
              <w:t>20</w:t>
            </w:r>
            <w:r>
              <w:rPr>
                <w:rFonts w:hint="eastAsia"/>
                <w:sz w:val="20"/>
                <w:szCs w:val="20"/>
              </w:rPr>
              <w:t>编号</w:t>
            </w:r>
          </w:p>
        </w:tc>
        <w:tc>
          <w:tcPr>
            <w:tcW w:w="3969" w:type="dxa"/>
          </w:tcPr>
          <w:p w14:paraId="59C3FBE7" w14:textId="46830E83" w:rsidR="00913BC6" w:rsidRDefault="00913BC6" w:rsidP="00913BC6">
            <w:pPr>
              <w:ind w:leftChars="9" w:left="19"/>
              <w:rPr>
                <w:sz w:val="20"/>
                <w:szCs w:val="20"/>
              </w:rPr>
            </w:pPr>
            <w:r w:rsidRPr="005C46A4">
              <w:rPr>
                <w:sz w:val="20"/>
                <w:szCs w:val="20"/>
              </w:rPr>
              <w:t>PowerSystemAndTrainsV1/SS_Trains</w:t>
            </w:r>
            <w:r w:rsidR="00E25E34">
              <w:rPr>
                <w:sz w:val="20"/>
                <w:szCs w:val="20"/>
              </w:rPr>
              <w:t>18</w:t>
            </w:r>
            <w:r w:rsidRPr="005C46A4">
              <w:rPr>
                <w:sz w:val="20"/>
                <w:szCs w:val="20"/>
              </w:rPr>
              <w:t>_2</w:t>
            </w:r>
            <w:r w:rsidR="00E25E34">
              <w:rPr>
                <w:sz w:val="20"/>
                <w:szCs w:val="20"/>
              </w:rPr>
              <w:t>0</w:t>
            </w:r>
            <w:r w:rsidRPr="005C46A4">
              <w:rPr>
                <w:sz w:val="20"/>
                <w:szCs w:val="20"/>
              </w:rPr>
              <w:t>/Train1</w:t>
            </w:r>
            <w:r w:rsidR="00E25E34">
              <w:rPr>
                <w:sz w:val="20"/>
                <w:szCs w:val="20"/>
              </w:rPr>
              <w:t>8</w:t>
            </w:r>
            <w:r w:rsidRPr="005C46A4">
              <w:rPr>
                <w:sz w:val="20"/>
                <w:szCs w:val="20"/>
              </w:rPr>
              <w:t>_2</w:t>
            </w:r>
            <w:r w:rsidR="00E25E34">
              <w:rPr>
                <w:sz w:val="20"/>
                <w:szCs w:val="20"/>
              </w:rPr>
              <w:t>0</w:t>
            </w:r>
            <w:r w:rsidRPr="005C46A4">
              <w:rPr>
                <w:sz w:val="20"/>
                <w:szCs w:val="20"/>
              </w:rPr>
              <w:t>/Train_Control/ID</w:t>
            </w:r>
            <w:r w:rsidR="00E25E34">
              <w:rPr>
                <w:sz w:val="20"/>
                <w:szCs w:val="20"/>
              </w:rPr>
              <w:t>20</w:t>
            </w:r>
            <w:r w:rsidRPr="005C46A4">
              <w:rPr>
                <w:sz w:val="20"/>
                <w:szCs w:val="20"/>
              </w:rPr>
              <w:t>/Value</w:t>
            </w:r>
          </w:p>
        </w:tc>
      </w:tr>
      <w:tr w:rsidR="00913BC6" w:rsidRPr="005B4D28" w14:paraId="5F85E2C5" w14:textId="4EA3C4A7" w:rsidTr="00A957C7">
        <w:trPr>
          <w:trHeight w:val="335"/>
          <w:tblHeader/>
        </w:trPr>
        <w:tc>
          <w:tcPr>
            <w:tcW w:w="846" w:type="dxa"/>
            <w:shd w:val="clear" w:color="auto" w:fill="auto"/>
            <w:tcMar>
              <w:top w:w="120" w:type="dxa"/>
              <w:left w:w="120" w:type="dxa"/>
              <w:bottom w:w="120" w:type="dxa"/>
              <w:right w:w="120" w:type="dxa"/>
            </w:tcMar>
          </w:tcPr>
          <w:p w14:paraId="48DD2138" w14:textId="4EE3FF85" w:rsidR="00913BC6" w:rsidRDefault="00913BC6" w:rsidP="00913BC6">
            <w:pPr>
              <w:jc w:val="center"/>
              <w:rPr>
                <w:sz w:val="20"/>
                <w:szCs w:val="20"/>
              </w:rPr>
            </w:pPr>
            <w:r>
              <w:rPr>
                <w:sz w:val="20"/>
                <w:szCs w:val="20"/>
              </w:rPr>
              <w:t>116</w:t>
            </w:r>
          </w:p>
        </w:tc>
        <w:tc>
          <w:tcPr>
            <w:tcW w:w="1276" w:type="dxa"/>
            <w:shd w:val="clear" w:color="auto" w:fill="auto"/>
            <w:tcMar>
              <w:top w:w="120" w:type="dxa"/>
              <w:left w:w="120" w:type="dxa"/>
              <w:bottom w:w="120" w:type="dxa"/>
              <w:right w:w="120" w:type="dxa"/>
            </w:tcMar>
          </w:tcPr>
          <w:p w14:paraId="66504DB0" w14:textId="77777777" w:rsidR="00913BC6" w:rsidRPr="003B0EFF" w:rsidRDefault="00913BC6" w:rsidP="00913BC6">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31C14BCE" w14:textId="00DD5F53" w:rsidR="00913BC6" w:rsidRDefault="00913BC6" w:rsidP="00913BC6">
            <w:pPr>
              <w:ind w:leftChars="9" w:left="19"/>
              <w:rPr>
                <w:sz w:val="20"/>
                <w:szCs w:val="20"/>
              </w:rPr>
            </w:pPr>
            <w:r>
              <w:rPr>
                <w:rFonts w:hint="eastAsia"/>
                <w:sz w:val="20"/>
                <w:szCs w:val="20"/>
              </w:rPr>
              <w:t>列车</w:t>
            </w:r>
            <w:r>
              <w:rPr>
                <w:sz w:val="20"/>
                <w:szCs w:val="20"/>
              </w:rPr>
              <w:t>20</w:t>
            </w:r>
            <w:r>
              <w:rPr>
                <w:rFonts w:hint="eastAsia"/>
                <w:sz w:val="20"/>
                <w:szCs w:val="20"/>
              </w:rPr>
              <w:t>操作指令</w:t>
            </w:r>
          </w:p>
        </w:tc>
        <w:tc>
          <w:tcPr>
            <w:tcW w:w="3969" w:type="dxa"/>
          </w:tcPr>
          <w:p w14:paraId="7BBC1E8B" w14:textId="37F7251D" w:rsidR="00913BC6" w:rsidRDefault="00913BC6" w:rsidP="00913BC6">
            <w:pPr>
              <w:ind w:leftChars="9" w:left="19"/>
              <w:rPr>
                <w:sz w:val="20"/>
                <w:szCs w:val="20"/>
              </w:rPr>
            </w:pPr>
            <w:r w:rsidRPr="000E011E">
              <w:rPr>
                <w:sz w:val="20"/>
                <w:szCs w:val="20"/>
              </w:rPr>
              <w:t>PowerSystemAndTrainsV1/SS_Trains1</w:t>
            </w:r>
            <w:r w:rsidR="00E25E34">
              <w:rPr>
                <w:sz w:val="20"/>
                <w:szCs w:val="20"/>
              </w:rPr>
              <w:t>8</w:t>
            </w:r>
            <w:r w:rsidRPr="000E011E">
              <w:rPr>
                <w:sz w:val="20"/>
                <w:szCs w:val="20"/>
              </w:rPr>
              <w:t>_2</w:t>
            </w:r>
            <w:r w:rsidR="00E25E34">
              <w:rPr>
                <w:sz w:val="20"/>
                <w:szCs w:val="20"/>
              </w:rPr>
              <w:t>0</w:t>
            </w:r>
            <w:r w:rsidRPr="000E011E">
              <w:rPr>
                <w:sz w:val="20"/>
                <w:szCs w:val="20"/>
              </w:rPr>
              <w:t>/Train1</w:t>
            </w:r>
            <w:r w:rsidR="00E25E34">
              <w:rPr>
                <w:sz w:val="20"/>
                <w:szCs w:val="20"/>
              </w:rPr>
              <w:t>8</w:t>
            </w:r>
            <w:r w:rsidRPr="000E011E">
              <w:rPr>
                <w:sz w:val="20"/>
                <w:szCs w:val="20"/>
              </w:rPr>
              <w:t>_2</w:t>
            </w:r>
            <w:r w:rsidR="00E25E34">
              <w:rPr>
                <w:sz w:val="20"/>
                <w:szCs w:val="20"/>
              </w:rPr>
              <w:t>0</w:t>
            </w:r>
            <w:r w:rsidRPr="000E011E">
              <w:rPr>
                <w:sz w:val="20"/>
                <w:szCs w:val="20"/>
              </w:rPr>
              <w:t>/Train_Control/num_seg</w:t>
            </w:r>
            <w:r w:rsidR="00E25E34">
              <w:rPr>
                <w:sz w:val="20"/>
                <w:szCs w:val="20"/>
              </w:rPr>
              <w:t>20</w:t>
            </w:r>
            <w:r w:rsidRPr="000E011E">
              <w:rPr>
                <w:sz w:val="20"/>
                <w:szCs w:val="20"/>
              </w:rPr>
              <w:t>/Value</w:t>
            </w:r>
          </w:p>
        </w:tc>
      </w:tr>
      <w:tr w:rsidR="00913BC6" w:rsidRPr="005B4D28" w14:paraId="4E2F65FC" w14:textId="7AECBF91" w:rsidTr="00A957C7">
        <w:trPr>
          <w:trHeight w:val="335"/>
          <w:tblHeader/>
        </w:trPr>
        <w:tc>
          <w:tcPr>
            <w:tcW w:w="846" w:type="dxa"/>
            <w:shd w:val="clear" w:color="auto" w:fill="auto"/>
            <w:tcMar>
              <w:top w:w="120" w:type="dxa"/>
              <w:left w:w="120" w:type="dxa"/>
              <w:bottom w:w="120" w:type="dxa"/>
              <w:right w:w="120" w:type="dxa"/>
            </w:tcMar>
          </w:tcPr>
          <w:p w14:paraId="2E597D9A" w14:textId="5BF40C8B" w:rsidR="00913BC6" w:rsidRDefault="00913BC6" w:rsidP="00913BC6">
            <w:pPr>
              <w:jc w:val="center"/>
              <w:rPr>
                <w:sz w:val="20"/>
                <w:szCs w:val="20"/>
              </w:rPr>
            </w:pPr>
            <w:r>
              <w:rPr>
                <w:rFonts w:hint="eastAsia"/>
                <w:sz w:val="20"/>
                <w:szCs w:val="20"/>
              </w:rPr>
              <w:t>1</w:t>
            </w:r>
            <w:r>
              <w:rPr>
                <w:sz w:val="20"/>
                <w:szCs w:val="20"/>
              </w:rPr>
              <w:t>17</w:t>
            </w:r>
          </w:p>
        </w:tc>
        <w:tc>
          <w:tcPr>
            <w:tcW w:w="1276" w:type="dxa"/>
            <w:shd w:val="clear" w:color="auto" w:fill="auto"/>
            <w:tcMar>
              <w:top w:w="120" w:type="dxa"/>
              <w:left w:w="120" w:type="dxa"/>
              <w:bottom w:w="120" w:type="dxa"/>
              <w:right w:w="120" w:type="dxa"/>
            </w:tcMar>
          </w:tcPr>
          <w:p w14:paraId="3A345536" w14:textId="77777777" w:rsidR="00913BC6" w:rsidRPr="003B0EFF" w:rsidRDefault="00913BC6" w:rsidP="00913BC6">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04B5D169" w14:textId="73FF3019" w:rsidR="00913BC6" w:rsidRDefault="00913BC6" w:rsidP="00913BC6">
            <w:pPr>
              <w:ind w:leftChars="9" w:left="19"/>
              <w:rPr>
                <w:sz w:val="20"/>
                <w:szCs w:val="20"/>
              </w:rPr>
            </w:pPr>
            <w:r>
              <w:rPr>
                <w:rFonts w:hint="eastAsia"/>
                <w:sz w:val="20"/>
                <w:szCs w:val="20"/>
              </w:rPr>
              <w:t>列车</w:t>
            </w:r>
            <w:r>
              <w:rPr>
                <w:sz w:val="20"/>
                <w:szCs w:val="20"/>
              </w:rPr>
              <w:t xml:space="preserve">20 </w:t>
            </w:r>
            <w:r>
              <w:rPr>
                <w:rFonts w:hint="eastAsia"/>
                <w:sz w:val="20"/>
                <w:szCs w:val="20"/>
              </w:rPr>
              <w:t>seg号</w:t>
            </w:r>
          </w:p>
        </w:tc>
        <w:tc>
          <w:tcPr>
            <w:tcW w:w="3969" w:type="dxa"/>
          </w:tcPr>
          <w:p w14:paraId="677E0E4A" w14:textId="4F8AD9D6" w:rsidR="00913BC6" w:rsidRDefault="00913BC6" w:rsidP="00913BC6">
            <w:pPr>
              <w:ind w:leftChars="9" w:left="19"/>
              <w:rPr>
                <w:sz w:val="20"/>
                <w:szCs w:val="20"/>
              </w:rPr>
            </w:pPr>
            <w:r w:rsidRPr="000E011E">
              <w:rPr>
                <w:sz w:val="20"/>
                <w:szCs w:val="20"/>
              </w:rPr>
              <w:t>PowerSystemAndTrainsV1/SS_Trains1</w:t>
            </w:r>
            <w:r w:rsidR="00E25E34">
              <w:rPr>
                <w:sz w:val="20"/>
                <w:szCs w:val="20"/>
              </w:rPr>
              <w:t>8</w:t>
            </w:r>
            <w:r w:rsidRPr="000E011E">
              <w:rPr>
                <w:sz w:val="20"/>
                <w:szCs w:val="20"/>
              </w:rPr>
              <w:t>_2</w:t>
            </w:r>
            <w:r w:rsidR="00E25E34">
              <w:rPr>
                <w:sz w:val="20"/>
                <w:szCs w:val="20"/>
              </w:rPr>
              <w:t>0</w:t>
            </w:r>
            <w:r w:rsidRPr="000E011E">
              <w:rPr>
                <w:sz w:val="20"/>
                <w:szCs w:val="20"/>
              </w:rPr>
              <w:t>/Train1</w:t>
            </w:r>
            <w:r w:rsidR="00E25E34">
              <w:rPr>
                <w:sz w:val="20"/>
                <w:szCs w:val="20"/>
              </w:rPr>
              <w:t>8</w:t>
            </w:r>
            <w:r w:rsidRPr="000E011E">
              <w:rPr>
                <w:sz w:val="20"/>
                <w:szCs w:val="20"/>
              </w:rPr>
              <w:t>_2</w:t>
            </w:r>
            <w:r w:rsidR="00E25E34">
              <w:rPr>
                <w:sz w:val="20"/>
                <w:szCs w:val="20"/>
              </w:rPr>
              <w:t>0</w:t>
            </w:r>
            <w:r w:rsidRPr="000E011E">
              <w:rPr>
                <w:sz w:val="20"/>
                <w:szCs w:val="20"/>
              </w:rPr>
              <w:t>/Train_Control/x0_seg</w:t>
            </w:r>
            <w:r w:rsidR="00E25E34">
              <w:rPr>
                <w:sz w:val="20"/>
                <w:szCs w:val="20"/>
              </w:rPr>
              <w:t>20</w:t>
            </w:r>
            <w:r w:rsidRPr="000E011E">
              <w:rPr>
                <w:sz w:val="20"/>
                <w:szCs w:val="20"/>
              </w:rPr>
              <w:t>/Value</w:t>
            </w:r>
          </w:p>
        </w:tc>
      </w:tr>
      <w:tr w:rsidR="00913BC6" w:rsidRPr="005B4D28" w14:paraId="0B2C0EA2" w14:textId="69F72D62" w:rsidTr="00A957C7">
        <w:trPr>
          <w:trHeight w:val="335"/>
          <w:tblHeader/>
        </w:trPr>
        <w:tc>
          <w:tcPr>
            <w:tcW w:w="846" w:type="dxa"/>
            <w:shd w:val="clear" w:color="auto" w:fill="auto"/>
            <w:tcMar>
              <w:top w:w="120" w:type="dxa"/>
              <w:left w:w="120" w:type="dxa"/>
              <w:bottom w:w="120" w:type="dxa"/>
              <w:right w:w="120" w:type="dxa"/>
            </w:tcMar>
          </w:tcPr>
          <w:p w14:paraId="0B686145" w14:textId="4AC889B9" w:rsidR="00913BC6" w:rsidRDefault="00913BC6" w:rsidP="00913BC6">
            <w:pPr>
              <w:jc w:val="center"/>
              <w:rPr>
                <w:sz w:val="20"/>
                <w:szCs w:val="20"/>
              </w:rPr>
            </w:pPr>
            <w:r>
              <w:rPr>
                <w:rFonts w:hint="eastAsia"/>
                <w:sz w:val="20"/>
                <w:szCs w:val="20"/>
              </w:rPr>
              <w:t>1</w:t>
            </w:r>
            <w:r>
              <w:rPr>
                <w:sz w:val="20"/>
                <w:szCs w:val="20"/>
              </w:rPr>
              <w:t>18</w:t>
            </w:r>
          </w:p>
        </w:tc>
        <w:tc>
          <w:tcPr>
            <w:tcW w:w="1276" w:type="dxa"/>
            <w:shd w:val="clear" w:color="auto" w:fill="auto"/>
            <w:tcMar>
              <w:top w:w="120" w:type="dxa"/>
              <w:left w:w="120" w:type="dxa"/>
              <w:bottom w:w="120" w:type="dxa"/>
              <w:right w:w="120" w:type="dxa"/>
            </w:tcMar>
          </w:tcPr>
          <w:p w14:paraId="3E685D0C" w14:textId="77777777" w:rsidR="00913BC6" w:rsidRPr="003B0EFF" w:rsidRDefault="00913BC6" w:rsidP="00913BC6">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44C66C0D" w14:textId="47BF026D" w:rsidR="00913BC6" w:rsidRDefault="00913BC6" w:rsidP="00913BC6">
            <w:pPr>
              <w:ind w:leftChars="9" w:left="19"/>
              <w:rPr>
                <w:sz w:val="20"/>
                <w:szCs w:val="20"/>
              </w:rPr>
            </w:pPr>
            <w:r>
              <w:rPr>
                <w:rFonts w:hint="eastAsia"/>
                <w:sz w:val="20"/>
                <w:szCs w:val="20"/>
              </w:rPr>
              <w:t>列车</w:t>
            </w:r>
            <w:r>
              <w:rPr>
                <w:sz w:val="20"/>
                <w:szCs w:val="20"/>
              </w:rPr>
              <w:t>20</w:t>
            </w:r>
            <w:r>
              <w:rPr>
                <w:rFonts w:hint="eastAsia"/>
                <w:sz w:val="20"/>
                <w:szCs w:val="20"/>
              </w:rPr>
              <w:t>偏移</w:t>
            </w:r>
          </w:p>
        </w:tc>
        <w:tc>
          <w:tcPr>
            <w:tcW w:w="3969" w:type="dxa"/>
          </w:tcPr>
          <w:p w14:paraId="4A94F625" w14:textId="023087A9" w:rsidR="00913BC6" w:rsidRDefault="00913BC6" w:rsidP="00913BC6">
            <w:pPr>
              <w:ind w:leftChars="9" w:left="19"/>
              <w:rPr>
                <w:sz w:val="20"/>
                <w:szCs w:val="20"/>
              </w:rPr>
            </w:pPr>
            <w:r w:rsidRPr="000E011E">
              <w:rPr>
                <w:sz w:val="20"/>
                <w:szCs w:val="20"/>
              </w:rPr>
              <w:t>PowerSystemAndTrainsV1/SS_Trains1</w:t>
            </w:r>
            <w:r w:rsidR="00E25E34">
              <w:rPr>
                <w:sz w:val="20"/>
                <w:szCs w:val="20"/>
              </w:rPr>
              <w:t>8</w:t>
            </w:r>
            <w:r w:rsidRPr="000E011E">
              <w:rPr>
                <w:sz w:val="20"/>
                <w:szCs w:val="20"/>
              </w:rPr>
              <w:t>_2</w:t>
            </w:r>
            <w:r w:rsidR="00E25E34">
              <w:rPr>
                <w:sz w:val="20"/>
                <w:szCs w:val="20"/>
              </w:rPr>
              <w:t>0</w:t>
            </w:r>
            <w:r w:rsidRPr="000E011E">
              <w:rPr>
                <w:sz w:val="20"/>
                <w:szCs w:val="20"/>
              </w:rPr>
              <w:t>/Train1</w:t>
            </w:r>
            <w:r w:rsidR="00E25E34">
              <w:rPr>
                <w:sz w:val="20"/>
                <w:szCs w:val="20"/>
              </w:rPr>
              <w:t>8</w:t>
            </w:r>
            <w:r w:rsidRPr="000E011E">
              <w:rPr>
                <w:sz w:val="20"/>
                <w:szCs w:val="20"/>
              </w:rPr>
              <w:t>_2</w:t>
            </w:r>
            <w:r w:rsidR="00E25E34">
              <w:rPr>
                <w:sz w:val="20"/>
                <w:szCs w:val="20"/>
              </w:rPr>
              <w:t>0</w:t>
            </w:r>
            <w:r w:rsidRPr="000E011E">
              <w:rPr>
                <w:sz w:val="20"/>
                <w:szCs w:val="20"/>
              </w:rPr>
              <w:t>/Train_Control/sig_train</w:t>
            </w:r>
            <w:r w:rsidR="00E25E34">
              <w:rPr>
                <w:sz w:val="20"/>
                <w:szCs w:val="20"/>
              </w:rPr>
              <w:t>20</w:t>
            </w:r>
            <w:r w:rsidRPr="000E011E">
              <w:rPr>
                <w:sz w:val="20"/>
                <w:szCs w:val="20"/>
              </w:rPr>
              <w:t>/Value</w:t>
            </w:r>
          </w:p>
        </w:tc>
      </w:tr>
      <w:tr w:rsidR="00913BC6" w:rsidRPr="005B4D28" w14:paraId="699D6126" w14:textId="4FB3D8B6" w:rsidTr="00A957C7">
        <w:trPr>
          <w:trHeight w:val="335"/>
          <w:tblHeader/>
        </w:trPr>
        <w:tc>
          <w:tcPr>
            <w:tcW w:w="846" w:type="dxa"/>
            <w:shd w:val="clear" w:color="auto" w:fill="auto"/>
            <w:tcMar>
              <w:top w:w="120" w:type="dxa"/>
              <w:left w:w="120" w:type="dxa"/>
              <w:bottom w:w="120" w:type="dxa"/>
              <w:right w:w="120" w:type="dxa"/>
            </w:tcMar>
          </w:tcPr>
          <w:p w14:paraId="343A2383" w14:textId="7A6493F5" w:rsidR="00913BC6" w:rsidRDefault="00913BC6" w:rsidP="00913BC6">
            <w:pPr>
              <w:jc w:val="center"/>
              <w:rPr>
                <w:sz w:val="20"/>
                <w:szCs w:val="20"/>
              </w:rPr>
            </w:pPr>
            <w:r>
              <w:rPr>
                <w:rFonts w:hint="eastAsia"/>
                <w:sz w:val="20"/>
                <w:szCs w:val="20"/>
              </w:rPr>
              <w:t>1</w:t>
            </w:r>
            <w:r>
              <w:rPr>
                <w:sz w:val="20"/>
                <w:szCs w:val="20"/>
              </w:rPr>
              <w:t>19</w:t>
            </w:r>
          </w:p>
        </w:tc>
        <w:tc>
          <w:tcPr>
            <w:tcW w:w="1276" w:type="dxa"/>
            <w:shd w:val="clear" w:color="auto" w:fill="auto"/>
            <w:tcMar>
              <w:top w:w="120" w:type="dxa"/>
              <w:left w:w="120" w:type="dxa"/>
              <w:bottom w:w="120" w:type="dxa"/>
              <w:right w:w="120" w:type="dxa"/>
            </w:tcMar>
          </w:tcPr>
          <w:p w14:paraId="35711715" w14:textId="77777777" w:rsidR="00913BC6" w:rsidRPr="003B0EFF" w:rsidRDefault="00913BC6" w:rsidP="00913BC6">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4E8F46D6" w14:textId="3043D2A7" w:rsidR="00913BC6" w:rsidRDefault="00913BC6" w:rsidP="00913BC6">
            <w:pPr>
              <w:ind w:leftChars="9" w:left="19"/>
              <w:rPr>
                <w:sz w:val="20"/>
                <w:szCs w:val="20"/>
              </w:rPr>
            </w:pPr>
            <w:r>
              <w:rPr>
                <w:rFonts w:hint="eastAsia"/>
                <w:sz w:val="20"/>
                <w:szCs w:val="20"/>
              </w:rPr>
              <w:t>列车</w:t>
            </w:r>
            <w:r>
              <w:rPr>
                <w:sz w:val="20"/>
                <w:szCs w:val="20"/>
              </w:rPr>
              <w:t>20</w:t>
            </w:r>
            <w:r>
              <w:rPr>
                <w:rFonts w:hint="eastAsia"/>
                <w:sz w:val="20"/>
                <w:szCs w:val="20"/>
              </w:rPr>
              <w:t>方向</w:t>
            </w:r>
          </w:p>
        </w:tc>
        <w:tc>
          <w:tcPr>
            <w:tcW w:w="3969" w:type="dxa"/>
          </w:tcPr>
          <w:p w14:paraId="418D8DD7" w14:textId="3E89261C" w:rsidR="00913BC6" w:rsidRDefault="00913BC6" w:rsidP="00913BC6">
            <w:pPr>
              <w:ind w:leftChars="9" w:left="19"/>
              <w:rPr>
                <w:sz w:val="20"/>
                <w:szCs w:val="20"/>
              </w:rPr>
            </w:pPr>
            <w:r w:rsidRPr="000E011E">
              <w:rPr>
                <w:sz w:val="20"/>
                <w:szCs w:val="20"/>
              </w:rPr>
              <w:t>PowerSystemAndTrainsV1/SS_Trains1</w:t>
            </w:r>
            <w:r w:rsidR="009F0811">
              <w:rPr>
                <w:sz w:val="20"/>
                <w:szCs w:val="20"/>
              </w:rPr>
              <w:t>8</w:t>
            </w:r>
            <w:r w:rsidRPr="000E011E">
              <w:rPr>
                <w:sz w:val="20"/>
                <w:szCs w:val="20"/>
              </w:rPr>
              <w:t>_2</w:t>
            </w:r>
            <w:r w:rsidR="009F0811">
              <w:rPr>
                <w:sz w:val="20"/>
                <w:szCs w:val="20"/>
              </w:rPr>
              <w:t>0</w:t>
            </w:r>
            <w:r w:rsidRPr="000E011E">
              <w:rPr>
                <w:sz w:val="20"/>
                <w:szCs w:val="20"/>
              </w:rPr>
              <w:t>/Train1</w:t>
            </w:r>
            <w:r w:rsidR="009F0811">
              <w:rPr>
                <w:sz w:val="20"/>
                <w:szCs w:val="20"/>
              </w:rPr>
              <w:t>8</w:t>
            </w:r>
            <w:r w:rsidRPr="000E011E">
              <w:rPr>
                <w:sz w:val="20"/>
                <w:szCs w:val="20"/>
              </w:rPr>
              <w:t>_2</w:t>
            </w:r>
            <w:r w:rsidR="009F0811">
              <w:rPr>
                <w:sz w:val="20"/>
                <w:szCs w:val="20"/>
              </w:rPr>
              <w:t>0</w:t>
            </w:r>
            <w:r w:rsidRPr="000E011E">
              <w:rPr>
                <w:sz w:val="20"/>
                <w:szCs w:val="20"/>
              </w:rPr>
              <w:t>/Train_Control/handle</w:t>
            </w:r>
            <w:r w:rsidR="009F0811">
              <w:rPr>
                <w:sz w:val="20"/>
                <w:szCs w:val="20"/>
              </w:rPr>
              <w:t>20</w:t>
            </w:r>
            <w:r w:rsidRPr="000E011E">
              <w:rPr>
                <w:sz w:val="20"/>
                <w:szCs w:val="20"/>
              </w:rPr>
              <w:t>/Value</w:t>
            </w:r>
          </w:p>
        </w:tc>
      </w:tr>
      <w:tr w:rsidR="00913BC6" w:rsidRPr="005B4D28" w14:paraId="26FB468A" w14:textId="77777777" w:rsidTr="00A957C7">
        <w:trPr>
          <w:trHeight w:val="335"/>
          <w:tblHeader/>
        </w:trPr>
        <w:tc>
          <w:tcPr>
            <w:tcW w:w="846" w:type="dxa"/>
            <w:shd w:val="clear" w:color="auto" w:fill="auto"/>
            <w:tcMar>
              <w:top w:w="120" w:type="dxa"/>
              <w:left w:w="120" w:type="dxa"/>
              <w:bottom w:w="120" w:type="dxa"/>
              <w:right w:w="120" w:type="dxa"/>
            </w:tcMar>
          </w:tcPr>
          <w:p w14:paraId="060DD839" w14:textId="7F8D288B" w:rsidR="00913BC6" w:rsidRDefault="00913BC6" w:rsidP="00913BC6">
            <w:pPr>
              <w:jc w:val="center"/>
              <w:rPr>
                <w:sz w:val="20"/>
                <w:szCs w:val="20"/>
              </w:rPr>
            </w:pPr>
            <w:r>
              <w:rPr>
                <w:rFonts w:hint="eastAsia"/>
                <w:sz w:val="20"/>
                <w:szCs w:val="20"/>
              </w:rPr>
              <w:t>1</w:t>
            </w:r>
            <w:r>
              <w:rPr>
                <w:sz w:val="20"/>
                <w:szCs w:val="20"/>
              </w:rPr>
              <w:t>20</w:t>
            </w:r>
          </w:p>
        </w:tc>
        <w:tc>
          <w:tcPr>
            <w:tcW w:w="1276" w:type="dxa"/>
            <w:shd w:val="clear" w:color="auto" w:fill="auto"/>
            <w:tcMar>
              <w:top w:w="120" w:type="dxa"/>
              <w:left w:w="120" w:type="dxa"/>
              <w:bottom w:w="120" w:type="dxa"/>
              <w:right w:w="120" w:type="dxa"/>
            </w:tcMar>
          </w:tcPr>
          <w:p w14:paraId="5C2CABD7" w14:textId="0AECC8F0" w:rsidR="00913BC6" w:rsidRDefault="00913BC6" w:rsidP="00913BC6">
            <w:pPr>
              <w:jc w:val="center"/>
              <w:rPr>
                <w:sz w:val="20"/>
                <w:szCs w:val="20"/>
              </w:rPr>
            </w:pPr>
            <w:r>
              <w:rPr>
                <w:rFonts w:hint="eastAsia"/>
                <w:sz w:val="20"/>
                <w:szCs w:val="20"/>
              </w:rPr>
              <w:t>float</w:t>
            </w:r>
          </w:p>
        </w:tc>
        <w:tc>
          <w:tcPr>
            <w:tcW w:w="2409" w:type="dxa"/>
            <w:shd w:val="clear" w:color="auto" w:fill="auto"/>
            <w:tcMar>
              <w:top w:w="120" w:type="dxa"/>
              <w:left w:w="120" w:type="dxa"/>
              <w:bottom w:w="120" w:type="dxa"/>
              <w:right w:w="120" w:type="dxa"/>
            </w:tcMar>
          </w:tcPr>
          <w:p w14:paraId="38C94C98" w14:textId="263DED25" w:rsidR="00913BC6" w:rsidRDefault="00913BC6" w:rsidP="00913BC6">
            <w:pPr>
              <w:ind w:leftChars="9" w:left="19"/>
              <w:rPr>
                <w:sz w:val="20"/>
                <w:szCs w:val="20"/>
              </w:rPr>
            </w:pPr>
            <w:r>
              <w:rPr>
                <w:rFonts w:hint="eastAsia"/>
                <w:sz w:val="20"/>
                <w:szCs w:val="20"/>
              </w:rPr>
              <w:t>列车2</w:t>
            </w:r>
            <w:r>
              <w:rPr>
                <w:sz w:val="20"/>
                <w:szCs w:val="20"/>
              </w:rPr>
              <w:t>0</w:t>
            </w:r>
            <w:r>
              <w:rPr>
                <w:rFonts w:hint="eastAsia"/>
                <w:sz w:val="20"/>
                <w:szCs w:val="20"/>
              </w:rPr>
              <w:t>激活端</w:t>
            </w:r>
          </w:p>
        </w:tc>
        <w:tc>
          <w:tcPr>
            <w:tcW w:w="3969" w:type="dxa"/>
          </w:tcPr>
          <w:p w14:paraId="1D8C35DE" w14:textId="31C79F1D" w:rsidR="00913BC6" w:rsidRDefault="00913BC6" w:rsidP="00913BC6">
            <w:pPr>
              <w:ind w:leftChars="9" w:left="19"/>
              <w:rPr>
                <w:sz w:val="20"/>
                <w:szCs w:val="20"/>
              </w:rPr>
            </w:pPr>
            <w:r w:rsidRPr="000E011E">
              <w:rPr>
                <w:sz w:val="20"/>
                <w:szCs w:val="20"/>
              </w:rPr>
              <w:t>PowerSystemAndTrainsV1/SS_Trains1</w:t>
            </w:r>
            <w:r w:rsidR="009F0811">
              <w:rPr>
                <w:sz w:val="20"/>
                <w:szCs w:val="20"/>
              </w:rPr>
              <w:t>8</w:t>
            </w:r>
            <w:r w:rsidRPr="000E011E">
              <w:rPr>
                <w:sz w:val="20"/>
                <w:szCs w:val="20"/>
              </w:rPr>
              <w:t>_2</w:t>
            </w:r>
            <w:r w:rsidR="009F0811">
              <w:rPr>
                <w:sz w:val="20"/>
                <w:szCs w:val="20"/>
              </w:rPr>
              <w:t>0</w:t>
            </w:r>
            <w:r w:rsidRPr="000E011E">
              <w:rPr>
                <w:sz w:val="20"/>
                <w:szCs w:val="20"/>
              </w:rPr>
              <w:t>/Train1</w:t>
            </w:r>
            <w:r w:rsidR="009F0811">
              <w:rPr>
                <w:sz w:val="20"/>
                <w:szCs w:val="20"/>
              </w:rPr>
              <w:t>8</w:t>
            </w:r>
            <w:r w:rsidRPr="000E011E">
              <w:rPr>
                <w:sz w:val="20"/>
                <w:szCs w:val="20"/>
              </w:rPr>
              <w:t>_2</w:t>
            </w:r>
            <w:r w:rsidR="009F0811">
              <w:rPr>
                <w:sz w:val="20"/>
                <w:szCs w:val="20"/>
              </w:rPr>
              <w:t>0</w:t>
            </w:r>
            <w:r w:rsidRPr="000E011E">
              <w:rPr>
                <w:sz w:val="20"/>
                <w:szCs w:val="20"/>
              </w:rPr>
              <w:t>/Train_Control/</w:t>
            </w:r>
            <w:r>
              <w:rPr>
                <w:rFonts w:hint="eastAsia"/>
                <w:sz w:val="20"/>
                <w:szCs w:val="20"/>
              </w:rPr>
              <w:t>active</w:t>
            </w:r>
            <w:r>
              <w:rPr>
                <w:sz w:val="20"/>
                <w:szCs w:val="20"/>
              </w:rPr>
              <w:t>_T</w:t>
            </w:r>
            <w:r>
              <w:rPr>
                <w:rFonts w:hint="eastAsia"/>
                <w:sz w:val="20"/>
                <w:szCs w:val="20"/>
              </w:rPr>
              <w:t>c</w:t>
            </w:r>
            <w:r w:rsidR="009F0811">
              <w:rPr>
                <w:sz w:val="20"/>
                <w:szCs w:val="20"/>
              </w:rPr>
              <w:t>20</w:t>
            </w:r>
            <w:r w:rsidRPr="000E011E">
              <w:rPr>
                <w:sz w:val="20"/>
                <w:szCs w:val="20"/>
              </w:rPr>
              <w:t>/Value</w:t>
            </w:r>
          </w:p>
        </w:tc>
      </w:tr>
    </w:tbl>
    <w:p w14:paraId="483B9653" w14:textId="763EC004" w:rsidR="00A61E09" w:rsidRDefault="00A61E09" w:rsidP="00A61E09">
      <w:pPr>
        <w:pStyle w:val="HTML1"/>
      </w:pPr>
    </w:p>
    <w:p w14:paraId="60AE683F" w14:textId="77777777" w:rsidR="00EF78D3" w:rsidRDefault="00EF78D3"/>
    <w:sectPr w:rsidR="00EF78D3">
      <w:footerReference w:type="even" r:id="rId22"/>
      <w:footerReference w:type="defaul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C04314" w14:textId="77777777" w:rsidR="00A80118" w:rsidRDefault="00A80118" w:rsidP="005B64FD">
      <w:r>
        <w:separator/>
      </w:r>
    </w:p>
  </w:endnote>
  <w:endnote w:type="continuationSeparator" w:id="0">
    <w:p w14:paraId="44429055" w14:textId="77777777" w:rsidR="00A80118" w:rsidRDefault="00A80118" w:rsidP="005B6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Invensys Andale">
    <w:altName w:val="Franklin Gothic Medium"/>
    <w:charset w:val="00"/>
    <w:family w:val="swiss"/>
    <w:pitch w:val="default"/>
    <w:sig w:usb0="00000000"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default"/>
    <w:sig w:usb0="00000000"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730D4" w14:textId="77777777" w:rsidR="00A80118" w:rsidRDefault="00A80118" w:rsidP="00C37EE3">
    <w:pPr>
      <w:pStyle w:val="aff4"/>
      <w:framePr w:wrap="around" w:vAnchor="text" w:hAnchor="margin" w:xAlign="right" w:y="1"/>
      <w:rPr>
        <w:rStyle w:val="afff9"/>
      </w:rPr>
    </w:pPr>
    <w:r>
      <w:rPr>
        <w:rStyle w:val="afff9"/>
      </w:rPr>
      <w:fldChar w:fldCharType="begin"/>
    </w:r>
    <w:r>
      <w:rPr>
        <w:rStyle w:val="afff9"/>
      </w:rPr>
      <w:instrText xml:space="preserve">PAGE  </w:instrText>
    </w:r>
    <w:r>
      <w:rPr>
        <w:rStyle w:val="afff9"/>
      </w:rPr>
      <w:fldChar w:fldCharType="end"/>
    </w:r>
  </w:p>
  <w:p w14:paraId="7929234F" w14:textId="77777777" w:rsidR="00A80118" w:rsidRDefault="00A80118" w:rsidP="00C37EE3">
    <w:pPr>
      <w:pStyle w:val="aff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84D20D" w14:textId="77777777" w:rsidR="00A80118" w:rsidRDefault="00A80118">
    <w:pPr>
      <w:pStyle w:val="aff4"/>
      <w:jc w:val="center"/>
    </w:pPr>
    <w:r>
      <w:fldChar w:fldCharType="begin"/>
    </w:r>
    <w:r>
      <w:instrText>PAGE   \* MERGEFORMAT</w:instrText>
    </w:r>
    <w:r>
      <w:fldChar w:fldCharType="separate"/>
    </w:r>
    <w:r w:rsidRPr="00FA4DCD">
      <w:rPr>
        <w:noProof/>
        <w:lang w:val="zh-CN"/>
      </w:rPr>
      <w:t>4</w:t>
    </w:r>
    <w:r>
      <w:fldChar w:fldCharType="end"/>
    </w:r>
  </w:p>
  <w:p w14:paraId="4E7B051A" w14:textId="77777777" w:rsidR="00A80118" w:rsidRDefault="00A80118">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691ED8" w14:textId="77777777" w:rsidR="00A80118" w:rsidRDefault="00A80118" w:rsidP="005B64FD">
      <w:r>
        <w:separator/>
      </w:r>
    </w:p>
  </w:footnote>
  <w:footnote w:type="continuationSeparator" w:id="0">
    <w:p w14:paraId="326B93F9" w14:textId="77777777" w:rsidR="00A80118" w:rsidRDefault="00A80118" w:rsidP="005B6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8FDB016"/>
    <w:multiLevelType w:val="singleLevel"/>
    <w:tmpl w:val="88FDB016"/>
    <w:lvl w:ilvl="0">
      <w:start w:val="1"/>
      <w:numFmt w:val="decimal"/>
      <w:lvlText w:val="%1"/>
      <w:lvlJc w:val="left"/>
      <w:pPr>
        <w:tabs>
          <w:tab w:val="num" w:pos="420"/>
        </w:tabs>
        <w:ind w:left="425" w:hanging="425"/>
      </w:pPr>
      <w:rPr>
        <w:rFonts w:hint="default"/>
      </w:rPr>
    </w:lvl>
  </w:abstractNum>
  <w:abstractNum w:abstractNumId="1" w15:restartNumberingAfterBreak="0">
    <w:nsid w:val="D9782AD5"/>
    <w:multiLevelType w:val="singleLevel"/>
    <w:tmpl w:val="D9782AD5"/>
    <w:lvl w:ilvl="0">
      <w:start w:val="1"/>
      <w:numFmt w:val="decimal"/>
      <w:lvlText w:val="%1"/>
      <w:lvlJc w:val="left"/>
      <w:pPr>
        <w:tabs>
          <w:tab w:val="num" w:pos="420"/>
        </w:tabs>
        <w:ind w:left="425" w:hanging="425"/>
      </w:pPr>
      <w:rPr>
        <w:rFonts w:hint="default"/>
      </w:rPr>
    </w:lvl>
  </w:abstractNum>
  <w:abstractNum w:abstractNumId="2"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3"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4"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5"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6"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7"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8"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9"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10" w15:restartNumberingAfterBreak="0">
    <w:nsid w:val="FFFFFF88"/>
    <w:multiLevelType w:val="singleLevel"/>
    <w:tmpl w:val="FFFFFF88"/>
    <w:lvl w:ilvl="0">
      <w:start w:val="1"/>
      <w:numFmt w:val="decimal"/>
      <w:pStyle w:val="Appendix6"/>
      <w:lvlText w:val="%1."/>
      <w:lvlJc w:val="left"/>
      <w:pPr>
        <w:tabs>
          <w:tab w:val="left" w:pos="360"/>
        </w:tabs>
        <w:ind w:left="360" w:hangingChars="200" w:hanging="360"/>
      </w:pPr>
    </w:lvl>
  </w:abstractNum>
  <w:abstractNum w:abstractNumId="11"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2" w15:restartNumberingAfterBreak="0">
    <w:nsid w:val="FFFFFFFE"/>
    <w:multiLevelType w:val="singleLevel"/>
    <w:tmpl w:val="FFFFFFFE"/>
    <w:lvl w:ilvl="0">
      <w:numFmt w:val="bullet"/>
      <w:pStyle w:val="1"/>
      <w:lvlText w:val="*"/>
      <w:lvlJc w:val="left"/>
    </w:lvl>
  </w:abstractNum>
  <w:abstractNum w:abstractNumId="13" w15:restartNumberingAfterBreak="0">
    <w:nsid w:val="0128071B"/>
    <w:multiLevelType w:val="multilevel"/>
    <w:tmpl w:val="7ED4EAFC"/>
    <w:lvl w:ilvl="0">
      <w:start w:val="1"/>
      <w:numFmt w:val="upperLetter"/>
      <w:suff w:val="nothing"/>
      <w:lvlText w:val="APPENDIX %1  "/>
      <w:lvlJc w:val="left"/>
      <w:pPr>
        <w:ind w:left="0" w:firstLine="0"/>
      </w:pPr>
    </w:lvl>
    <w:lvl w:ilvl="1">
      <w:start w:val="1"/>
      <w:numFmt w:val="decimal"/>
      <w:pStyle w:val="Appendix2"/>
      <w:suff w:val="nothing"/>
      <w:lvlText w:val="%1.%2  "/>
      <w:lvlJc w:val="left"/>
      <w:pPr>
        <w:ind w:left="0" w:firstLine="0"/>
      </w:pPr>
    </w:lvl>
    <w:lvl w:ilvl="2">
      <w:start w:val="1"/>
      <w:numFmt w:val="decimal"/>
      <w:pStyle w:val="Appendix1"/>
      <w:suff w:val="nothing"/>
      <w:lvlText w:val="%1.%2.%3  "/>
      <w:lvlJc w:val="left"/>
      <w:pPr>
        <w:ind w:left="0" w:firstLine="0"/>
      </w:pPr>
    </w:lvl>
    <w:lvl w:ilvl="3">
      <w:start w:val="1"/>
      <w:numFmt w:val="decimal"/>
      <w:pStyle w:val="Appendix4"/>
      <w:suff w:val="nothing"/>
      <w:lvlText w:val="%1.%2.%3.%4  "/>
      <w:lvlJc w:val="left"/>
      <w:pPr>
        <w:ind w:left="0" w:firstLine="0"/>
      </w:pPr>
    </w:lvl>
    <w:lvl w:ilvl="4">
      <w:start w:val="1"/>
      <w:numFmt w:val="decimal"/>
      <w:pStyle w:val="Appendix4"/>
      <w:suff w:val="nothing"/>
      <w:lvlText w:val="%1.%2.%3.%4.%5  "/>
      <w:lvlJc w:val="left"/>
      <w:pPr>
        <w:ind w:left="0" w:firstLine="0"/>
      </w:pPr>
    </w:lvl>
    <w:lvl w:ilvl="5">
      <w:start w:val="1"/>
      <w:numFmt w:val="decimal"/>
      <w:suff w:val="nothing"/>
      <w:lvlText w:val="%1.%2.%3.%4.%5.%6  "/>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10E6682D"/>
    <w:multiLevelType w:val="multilevel"/>
    <w:tmpl w:val="CA7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26D0B"/>
    <w:multiLevelType w:val="hybridMultilevel"/>
    <w:tmpl w:val="EEFCD1FC"/>
    <w:lvl w:ilvl="0" w:tplc="CC22E0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BF11386"/>
    <w:multiLevelType w:val="multilevel"/>
    <w:tmpl w:val="472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36F2B"/>
    <w:multiLevelType w:val="hybridMultilevel"/>
    <w:tmpl w:val="06286922"/>
    <w:lvl w:ilvl="0" w:tplc="4C34E7D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D2A7E2E"/>
    <w:multiLevelType w:val="hybridMultilevel"/>
    <w:tmpl w:val="06286922"/>
    <w:lvl w:ilvl="0" w:tplc="4C34E7D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8323064"/>
    <w:multiLevelType w:val="multilevel"/>
    <w:tmpl w:val="2832306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300E3835"/>
    <w:multiLevelType w:val="hybridMultilevel"/>
    <w:tmpl w:val="F7CE3A5A"/>
    <w:lvl w:ilvl="0" w:tplc="04090011">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2CB4104"/>
    <w:multiLevelType w:val="multilevel"/>
    <w:tmpl w:val="E1B8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605C3"/>
    <w:multiLevelType w:val="hybridMultilevel"/>
    <w:tmpl w:val="529A4D2C"/>
    <w:lvl w:ilvl="0" w:tplc="4C34E7DA">
      <w:start w:val="1"/>
      <w:numFmt w:val="decimal"/>
      <w:lvlText w:val="（%1）"/>
      <w:lvlJc w:val="left"/>
      <w:pPr>
        <w:ind w:left="4548" w:hanging="720"/>
      </w:pPr>
      <w:rPr>
        <w:rFonts w:hint="default"/>
      </w:rPr>
    </w:lvl>
    <w:lvl w:ilvl="1" w:tplc="04090019" w:tentative="1">
      <w:start w:val="1"/>
      <w:numFmt w:val="lowerLetter"/>
      <w:lvlText w:val="%2)"/>
      <w:lvlJc w:val="left"/>
      <w:pPr>
        <w:ind w:left="5235" w:hanging="420"/>
      </w:pPr>
    </w:lvl>
    <w:lvl w:ilvl="2" w:tplc="0409001B" w:tentative="1">
      <w:start w:val="1"/>
      <w:numFmt w:val="lowerRoman"/>
      <w:lvlText w:val="%3."/>
      <w:lvlJc w:val="right"/>
      <w:pPr>
        <w:ind w:left="5655" w:hanging="420"/>
      </w:pPr>
    </w:lvl>
    <w:lvl w:ilvl="3" w:tplc="0409000F" w:tentative="1">
      <w:start w:val="1"/>
      <w:numFmt w:val="decimal"/>
      <w:lvlText w:val="%4."/>
      <w:lvlJc w:val="left"/>
      <w:pPr>
        <w:ind w:left="6075" w:hanging="420"/>
      </w:pPr>
    </w:lvl>
    <w:lvl w:ilvl="4" w:tplc="04090019" w:tentative="1">
      <w:start w:val="1"/>
      <w:numFmt w:val="lowerLetter"/>
      <w:lvlText w:val="%5)"/>
      <w:lvlJc w:val="left"/>
      <w:pPr>
        <w:ind w:left="6495" w:hanging="420"/>
      </w:pPr>
    </w:lvl>
    <w:lvl w:ilvl="5" w:tplc="0409001B" w:tentative="1">
      <w:start w:val="1"/>
      <w:numFmt w:val="lowerRoman"/>
      <w:lvlText w:val="%6."/>
      <w:lvlJc w:val="right"/>
      <w:pPr>
        <w:ind w:left="6915" w:hanging="420"/>
      </w:pPr>
    </w:lvl>
    <w:lvl w:ilvl="6" w:tplc="0409000F" w:tentative="1">
      <w:start w:val="1"/>
      <w:numFmt w:val="decimal"/>
      <w:lvlText w:val="%7."/>
      <w:lvlJc w:val="left"/>
      <w:pPr>
        <w:ind w:left="7335" w:hanging="420"/>
      </w:pPr>
    </w:lvl>
    <w:lvl w:ilvl="7" w:tplc="04090019" w:tentative="1">
      <w:start w:val="1"/>
      <w:numFmt w:val="lowerLetter"/>
      <w:lvlText w:val="%8)"/>
      <w:lvlJc w:val="left"/>
      <w:pPr>
        <w:ind w:left="7755" w:hanging="420"/>
      </w:pPr>
    </w:lvl>
    <w:lvl w:ilvl="8" w:tplc="0409001B" w:tentative="1">
      <w:start w:val="1"/>
      <w:numFmt w:val="lowerRoman"/>
      <w:lvlText w:val="%9."/>
      <w:lvlJc w:val="right"/>
      <w:pPr>
        <w:ind w:left="8175" w:hanging="420"/>
      </w:pPr>
    </w:lvl>
  </w:abstractNum>
  <w:abstractNum w:abstractNumId="23" w15:restartNumberingAfterBreak="0">
    <w:nsid w:val="43C36099"/>
    <w:multiLevelType w:val="multilevel"/>
    <w:tmpl w:val="43C36099"/>
    <w:lvl w:ilvl="0">
      <w:start w:val="1"/>
      <w:numFmt w:val="bullet"/>
      <w:pStyle w:val="ZSD"/>
      <w:lvlText w:val=""/>
      <w:lvlJc w:val="left"/>
      <w:pPr>
        <w:tabs>
          <w:tab w:val="left" w:pos="1130"/>
        </w:tabs>
        <w:ind w:left="113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4" w15:restartNumberingAfterBreak="0">
    <w:nsid w:val="4B5254ED"/>
    <w:multiLevelType w:val="multilevel"/>
    <w:tmpl w:val="9EB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D0C06"/>
    <w:multiLevelType w:val="multilevel"/>
    <w:tmpl w:val="094E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F5868"/>
    <w:multiLevelType w:val="multilevel"/>
    <w:tmpl w:val="BB3A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5733C"/>
    <w:multiLevelType w:val="multilevel"/>
    <w:tmpl w:val="24D8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6260FA"/>
    <w:multiLevelType w:val="multilevel"/>
    <w:tmpl w:val="646260FA"/>
    <w:lvl w:ilvl="0">
      <w:start w:val="1"/>
      <w:numFmt w:val="decimal"/>
      <w:suff w:val="nothing"/>
      <w:lvlText w:val="表%1　"/>
      <w:lvlJc w:val="left"/>
      <w:pPr>
        <w:ind w:left="2268" w:firstLine="0"/>
      </w:pPr>
      <w:rPr>
        <w:rFonts w:ascii="宋体" w:eastAsia="宋体" w:hAnsi="宋体" w:cs="Times New Roman"/>
        <w:b w:val="0"/>
        <w:bCs w:val="0"/>
        <w:i w:val="0"/>
        <w:iCs w:val="0"/>
        <w:caps w:val="0"/>
        <w:smallCaps w:val="0"/>
        <w:strike w:val="0"/>
        <w:dstrike w:val="0"/>
        <w:snapToGrid w:val="0"/>
        <w:vanish w:val="0"/>
        <w:color w:val="000000"/>
        <w:spacing w:val="0"/>
        <w:w w:val="0"/>
        <w:kern w:val="0"/>
        <w:position w:val="0"/>
        <w:sz w:val="21"/>
        <w:szCs w:val="0"/>
        <w:u w:val="none"/>
        <w:vertAlign w:val="baseline"/>
      </w:rPr>
    </w:lvl>
    <w:lvl w:ilvl="1">
      <w:start w:val="1"/>
      <w:numFmt w:val="decimal"/>
      <w:lvlText w:val="%1.%2"/>
      <w:lvlJc w:val="left"/>
      <w:pPr>
        <w:tabs>
          <w:tab w:val="left" w:pos="5528"/>
        </w:tabs>
        <w:ind w:left="5528" w:hanging="567"/>
      </w:pPr>
      <w:rPr>
        <w:rFonts w:hint="eastAsia"/>
      </w:rPr>
    </w:lvl>
    <w:lvl w:ilvl="2">
      <w:start w:val="1"/>
      <w:numFmt w:val="decimal"/>
      <w:lvlText w:val="%1.%2.%3"/>
      <w:lvlJc w:val="left"/>
      <w:pPr>
        <w:tabs>
          <w:tab w:val="left" w:pos="5954"/>
        </w:tabs>
        <w:ind w:left="5954" w:hanging="567"/>
      </w:pPr>
      <w:rPr>
        <w:rFonts w:hint="eastAsia"/>
      </w:rPr>
    </w:lvl>
    <w:lvl w:ilvl="3">
      <w:start w:val="1"/>
      <w:numFmt w:val="decimal"/>
      <w:lvlText w:val="%1.%2.%3.%4"/>
      <w:lvlJc w:val="left"/>
      <w:pPr>
        <w:tabs>
          <w:tab w:val="left" w:pos="6520"/>
        </w:tabs>
        <w:ind w:left="6520" w:hanging="708"/>
      </w:pPr>
      <w:rPr>
        <w:rFonts w:hint="eastAsia"/>
      </w:rPr>
    </w:lvl>
    <w:lvl w:ilvl="4">
      <w:start w:val="1"/>
      <w:numFmt w:val="decimal"/>
      <w:lvlText w:val="%1.%2.%3.%4.%5"/>
      <w:lvlJc w:val="left"/>
      <w:pPr>
        <w:tabs>
          <w:tab w:val="left" w:pos="7087"/>
        </w:tabs>
        <w:ind w:left="7087" w:hanging="850"/>
      </w:pPr>
      <w:rPr>
        <w:rFonts w:hint="eastAsia"/>
      </w:rPr>
    </w:lvl>
    <w:lvl w:ilvl="5">
      <w:start w:val="1"/>
      <w:numFmt w:val="decimal"/>
      <w:lvlText w:val="%1.%2.%3.%4.%5.%6"/>
      <w:lvlJc w:val="left"/>
      <w:pPr>
        <w:tabs>
          <w:tab w:val="left" w:pos="7796"/>
        </w:tabs>
        <w:ind w:left="7796" w:hanging="1134"/>
      </w:pPr>
      <w:rPr>
        <w:rFonts w:hint="eastAsia"/>
      </w:rPr>
    </w:lvl>
    <w:lvl w:ilvl="6">
      <w:start w:val="1"/>
      <w:numFmt w:val="decimal"/>
      <w:lvlText w:val="%1.%2.%3.%4.%5.%6.%7"/>
      <w:lvlJc w:val="left"/>
      <w:pPr>
        <w:tabs>
          <w:tab w:val="left" w:pos="8363"/>
        </w:tabs>
        <w:ind w:left="8363" w:hanging="1276"/>
      </w:pPr>
      <w:rPr>
        <w:rFonts w:hint="eastAsia"/>
      </w:rPr>
    </w:lvl>
    <w:lvl w:ilvl="7">
      <w:start w:val="1"/>
      <w:numFmt w:val="decimal"/>
      <w:lvlText w:val="%1.%2.%3.%4.%5.%6.%7.%8"/>
      <w:lvlJc w:val="left"/>
      <w:pPr>
        <w:tabs>
          <w:tab w:val="left" w:pos="8930"/>
        </w:tabs>
        <w:ind w:left="8930" w:hanging="1418"/>
      </w:pPr>
      <w:rPr>
        <w:rFonts w:hint="eastAsia"/>
      </w:rPr>
    </w:lvl>
    <w:lvl w:ilvl="8">
      <w:start w:val="1"/>
      <w:numFmt w:val="decimal"/>
      <w:lvlText w:val="%1.%2.%3.%4.%5.%6.%7.%8.%9"/>
      <w:lvlJc w:val="left"/>
      <w:pPr>
        <w:tabs>
          <w:tab w:val="left" w:pos="9638"/>
        </w:tabs>
        <w:ind w:left="9638" w:hanging="1700"/>
      </w:pPr>
      <w:rPr>
        <w:rFonts w:hint="eastAsia"/>
      </w:rPr>
    </w:lvl>
  </w:abstractNum>
  <w:abstractNum w:abstractNumId="29" w15:restartNumberingAfterBreak="0">
    <w:nsid w:val="680C62E1"/>
    <w:multiLevelType w:val="hybridMultilevel"/>
    <w:tmpl w:val="E24E578C"/>
    <w:lvl w:ilvl="0" w:tplc="90E06108">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99D3BAE"/>
    <w:multiLevelType w:val="hybridMultilevel"/>
    <w:tmpl w:val="902C77AE"/>
    <w:lvl w:ilvl="0" w:tplc="E46EFF2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7"/>
  </w:num>
  <w:num w:numId="3">
    <w:abstractNumId w:val="10"/>
  </w:num>
  <w:num w:numId="4">
    <w:abstractNumId w:val="11"/>
  </w:num>
  <w:num w:numId="5">
    <w:abstractNumId w:val="8"/>
  </w:num>
  <w:num w:numId="6">
    <w:abstractNumId w:val="4"/>
  </w:num>
  <w:num w:numId="7">
    <w:abstractNumId w:val="9"/>
  </w:num>
  <w:num w:numId="8">
    <w:abstractNumId w:val="6"/>
  </w:num>
  <w:num w:numId="9">
    <w:abstractNumId w:val="3"/>
  </w:num>
  <w:num w:numId="10">
    <w:abstractNumId w:val="2"/>
  </w:num>
  <w:num w:numId="11">
    <w:abstractNumId w:val="12"/>
    <w:lvlOverride w:ilvl="0">
      <w:lvl w:ilvl="0" w:tentative="1">
        <w:numFmt w:val="bullet"/>
        <w:pStyle w:val="1"/>
        <w:lvlText w:val=" "/>
        <w:legacy w:legacy="1" w:legacySpace="0" w:legacyIndent="0"/>
        <w:lvlJc w:val="left"/>
        <w:rPr>
          <w:rFonts w:ascii="Symbol" w:hAnsi="Symbol" w:hint="default"/>
        </w:rPr>
      </w:lvl>
    </w:lvlOverride>
  </w:num>
  <w:num w:numId="12">
    <w:abstractNumId w:val="19"/>
  </w:num>
  <w:num w:numId="13">
    <w:abstractNumId w:val="23"/>
  </w:num>
  <w:num w:numId="14">
    <w:abstractNumId w:val="28"/>
  </w:num>
  <w:num w:numId="15">
    <w:abstractNumId w:val="1"/>
  </w:num>
  <w:num w:numId="16">
    <w:abstractNumId w:val="0"/>
  </w:num>
  <w:num w:numId="17">
    <w:abstractNumId w:val="29"/>
  </w:num>
  <w:num w:numId="18">
    <w:abstractNumId w:val="13"/>
  </w:num>
  <w:num w:numId="19">
    <w:abstractNumId w:val="30"/>
  </w:num>
  <w:num w:numId="20">
    <w:abstractNumId w:val="22"/>
  </w:num>
  <w:num w:numId="21">
    <w:abstractNumId w:val="18"/>
  </w:num>
  <w:num w:numId="22">
    <w:abstractNumId w:val="15"/>
  </w:num>
  <w:num w:numId="23">
    <w:abstractNumId w:val="17"/>
  </w:num>
  <w:num w:numId="24">
    <w:abstractNumId w:val="20"/>
  </w:num>
  <w:num w:numId="25">
    <w:abstractNumId w:val="26"/>
  </w:num>
  <w:num w:numId="26">
    <w:abstractNumId w:val="27"/>
  </w:num>
  <w:num w:numId="27">
    <w:abstractNumId w:val="24"/>
  </w:num>
  <w:num w:numId="28">
    <w:abstractNumId w:val="16"/>
  </w:num>
  <w:num w:numId="29">
    <w:abstractNumId w:val="25"/>
  </w:num>
  <w:num w:numId="30">
    <w:abstractNumId w:val="21"/>
  </w:num>
  <w:num w:numId="31">
    <w:abstractNumId w:val="1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70"/>
    <w:rsid w:val="00005A0A"/>
    <w:rsid w:val="00005B7F"/>
    <w:rsid w:val="000071B7"/>
    <w:rsid w:val="00022953"/>
    <w:rsid w:val="000276CE"/>
    <w:rsid w:val="00034800"/>
    <w:rsid w:val="00036ECB"/>
    <w:rsid w:val="000416D8"/>
    <w:rsid w:val="00042BAF"/>
    <w:rsid w:val="00054002"/>
    <w:rsid w:val="000611A8"/>
    <w:rsid w:val="000639E7"/>
    <w:rsid w:val="00063B73"/>
    <w:rsid w:val="00066924"/>
    <w:rsid w:val="0007073F"/>
    <w:rsid w:val="0007205E"/>
    <w:rsid w:val="00074EC0"/>
    <w:rsid w:val="00075B32"/>
    <w:rsid w:val="000762AC"/>
    <w:rsid w:val="00080AF1"/>
    <w:rsid w:val="00092DAC"/>
    <w:rsid w:val="00094D6D"/>
    <w:rsid w:val="00095769"/>
    <w:rsid w:val="000A1DF6"/>
    <w:rsid w:val="000A6FA8"/>
    <w:rsid w:val="000B0112"/>
    <w:rsid w:val="000B21D2"/>
    <w:rsid w:val="000B2C83"/>
    <w:rsid w:val="000B6E35"/>
    <w:rsid w:val="000C5F39"/>
    <w:rsid w:val="000C602A"/>
    <w:rsid w:val="000D0D12"/>
    <w:rsid w:val="000D3D08"/>
    <w:rsid w:val="000E011E"/>
    <w:rsid w:val="000E07B1"/>
    <w:rsid w:val="000E4229"/>
    <w:rsid w:val="000E4D6A"/>
    <w:rsid w:val="00102F5B"/>
    <w:rsid w:val="001073AE"/>
    <w:rsid w:val="00107D48"/>
    <w:rsid w:val="00114162"/>
    <w:rsid w:val="00114BFE"/>
    <w:rsid w:val="00121FB0"/>
    <w:rsid w:val="00135558"/>
    <w:rsid w:val="00136222"/>
    <w:rsid w:val="00150771"/>
    <w:rsid w:val="00151A1A"/>
    <w:rsid w:val="00157260"/>
    <w:rsid w:val="00163E46"/>
    <w:rsid w:val="00166420"/>
    <w:rsid w:val="00171325"/>
    <w:rsid w:val="00172229"/>
    <w:rsid w:val="00173D89"/>
    <w:rsid w:val="0018220E"/>
    <w:rsid w:val="00183B36"/>
    <w:rsid w:val="00184E5A"/>
    <w:rsid w:val="00193734"/>
    <w:rsid w:val="00195D4E"/>
    <w:rsid w:val="001A1CCD"/>
    <w:rsid w:val="001A32CA"/>
    <w:rsid w:val="001B1654"/>
    <w:rsid w:val="001B511D"/>
    <w:rsid w:val="001B7322"/>
    <w:rsid w:val="001B762A"/>
    <w:rsid w:val="001C1390"/>
    <w:rsid w:val="001C1556"/>
    <w:rsid w:val="001C16D2"/>
    <w:rsid w:val="001C26ED"/>
    <w:rsid w:val="001C30EB"/>
    <w:rsid w:val="001C6BC1"/>
    <w:rsid w:val="001D55B6"/>
    <w:rsid w:val="001E0E9A"/>
    <w:rsid w:val="001E6E8F"/>
    <w:rsid w:val="001F0288"/>
    <w:rsid w:val="001F0F3C"/>
    <w:rsid w:val="001F14C0"/>
    <w:rsid w:val="001F5069"/>
    <w:rsid w:val="00201EF9"/>
    <w:rsid w:val="00202053"/>
    <w:rsid w:val="002224E4"/>
    <w:rsid w:val="00223B06"/>
    <w:rsid w:val="0022453F"/>
    <w:rsid w:val="00224906"/>
    <w:rsid w:val="00224D82"/>
    <w:rsid w:val="00227F6A"/>
    <w:rsid w:val="00230604"/>
    <w:rsid w:val="00231737"/>
    <w:rsid w:val="0023223E"/>
    <w:rsid w:val="00232AC0"/>
    <w:rsid w:val="002407BB"/>
    <w:rsid w:val="00243AAF"/>
    <w:rsid w:val="00256EA4"/>
    <w:rsid w:val="00264FE7"/>
    <w:rsid w:val="002663A9"/>
    <w:rsid w:val="0027128C"/>
    <w:rsid w:val="00283456"/>
    <w:rsid w:val="00284D82"/>
    <w:rsid w:val="0028664C"/>
    <w:rsid w:val="00290F27"/>
    <w:rsid w:val="0029105B"/>
    <w:rsid w:val="00292147"/>
    <w:rsid w:val="00293F1B"/>
    <w:rsid w:val="00296E41"/>
    <w:rsid w:val="002A68F6"/>
    <w:rsid w:val="002B3ED9"/>
    <w:rsid w:val="002B5068"/>
    <w:rsid w:val="002B7C39"/>
    <w:rsid w:val="002C47FD"/>
    <w:rsid w:val="002C6A0E"/>
    <w:rsid w:val="002D0B33"/>
    <w:rsid w:val="002E1F5D"/>
    <w:rsid w:val="002F6FB7"/>
    <w:rsid w:val="002F72A3"/>
    <w:rsid w:val="00301E99"/>
    <w:rsid w:val="00305A34"/>
    <w:rsid w:val="00307103"/>
    <w:rsid w:val="003147F8"/>
    <w:rsid w:val="003158F3"/>
    <w:rsid w:val="0032797A"/>
    <w:rsid w:val="00327E79"/>
    <w:rsid w:val="00331750"/>
    <w:rsid w:val="00334EE0"/>
    <w:rsid w:val="00336D07"/>
    <w:rsid w:val="0033759D"/>
    <w:rsid w:val="0034397E"/>
    <w:rsid w:val="0034543F"/>
    <w:rsid w:val="00353ED8"/>
    <w:rsid w:val="00354490"/>
    <w:rsid w:val="00357C75"/>
    <w:rsid w:val="00357CED"/>
    <w:rsid w:val="003624E8"/>
    <w:rsid w:val="00375260"/>
    <w:rsid w:val="003754D3"/>
    <w:rsid w:val="00380F27"/>
    <w:rsid w:val="00386403"/>
    <w:rsid w:val="00396EEC"/>
    <w:rsid w:val="003A1E17"/>
    <w:rsid w:val="003A647A"/>
    <w:rsid w:val="003B0EFF"/>
    <w:rsid w:val="003B2809"/>
    <w:rsid w:val="003C7A64"/>
    <w:rsid w:val="003D3D13"/>
    <w:rsid w:val="003D65D0"/>
    <w:rsid w:val="003D7B22"/>
    <w:rsid w:val="003E7F29"/>
    <w:rsid w:val="003F166D"/>
    <w:rsid w:val="003F2843"/>
    <w:rsid w:val="003F5F97"/>
    <w:rsid w:val="0040054D"/>
    <w:rsid w:val="00403248"/>
    <w:rsid w:val="00403FD2"/>
    <w:rsid w:val="0041021F"/>
    <w:rsid w:val="00410277"/>
    <w:rsid w:val="0041486F"/>
    <w:rsid w:val="004173B6"/>
    <w:rsid w:val="00421936"/>
    <w:rsid w:val="00425EE4"/>
    <w:rsid w:val="004316A6"/>
    <w:rsid w:val="00434CE9"/>
    <w:rsid w:val="0043577C"/>
    <w:rsid w:val="00436CEA"/>
    <w:rsid w:val="00442C64"/>
    <w:rsid w:val="004446AD"/>
    <w:rsid w:val="00471060"/>
    <w:rsid w:val="00480A7D"/>
    <w:rsid w:val="00486711"/>
    <w:rsid w:val="00491C4D"/>
    <w:rsid w:val="004954C4"/>
    <w:rsid w:val="004A46CF"/>
    <w:rsid w:val="004B7070"/>
    <w:rsid w:val="004C5252"/>
    <w:rsid w:val="004C6744"/>
    <w:rsid w:val="004D4C85"/>
    <w:rsid w:val="004D6F1D"/>
    <w:rsid w:val="004E2FC9"/>
    <w:rsid w:val="004F07A1"/>
    <w:rsid w:val="004F7179"/>
    <w:rsid w:val="00500F1C"/>
    <w:rsid w:val="005010CF"/>
    <w:rsid w:val="005036A2"/>
    <w:rsid w:val="00513B78"/>
    <w:rsid w:val="00522155"/>
    <w:rsid w:val="00532282"/>
    <w:rsid w:val="00532500"/>
    <w:rsid w:val="005412D6"/>
    <w:rsid w:val="00547039"/>
    <w:rsid w:val="00550417"/>
    <w:rsid w:val="00550895"/>
    <w:rsid w:val="005552D3"/>
    <w:rsid w:val="00555543"/>
    <w:rsid w:val="005566DA"/>
    <w:rsid w:val="00575578"/>
    <w:rsid w:val="00575DAA"/>
    <w:rsid w:val="00583D0D"/>
    <w:rsid w:val="0059420D"/>
    <w:rsid w:val="005A38E6"/>
    <w:rsid w:val="005A5416"/>
    <w:rsid w:val="005A7927"/>
    <w:rsid w:val="005B089B"/>
    <w:rsid w:val="005B4D28"/>
    <w:rsid w:val="005B64FD"/>
    <w:rsid w:val="005C35F7"/>
    <w:rsid w:val="005C46A4"/>
    <w:rsid w:val="005C48C4"/>
    <w:rsid w:val="005C49EC"/>
    <w:rsid w:val="005D15A5"/>
    <w:rsid w:val="005D53A5"/>
    <w:rsid w:val="005D54E0"/>
    <w:rsid w:val="005D6F44"/>
    <w:rsid w:val="005E15E5"/>
    <w:rsid w:val="005E4C5D"/>
    <w:rsid w:val="005E5700"/>
    <w:rsid w:val="005E5F9F"/>
    <w:rsid w:val="005F381E"/>
    <w:rsid w:val="00601A10"/>
    <w:rsid w:val="0060430F"/>
    <w:rsid w:val="00611C03"/>
    <w:rsid w:val="0061334B"/>
    <w:rsid w:val="00620849"/>
    <w:rsid w:val="00620FD5"/>
    <w:rsid w:val="00622E30"/>
    <w:rsid w:val="006251DC"/>
    <w:rsid w:val="0063071B"/>
    <w:rsid w:val="0063338D"/>
    <w:rsid w:val="00641517"/>
    <w:rsid w:val="006430E5"/>
    <w:rsid w:val="00644A29"/>
    <w:rsid w:val="00647883"/>
    <w:rsid w:val="00655FDC"/>
    <w:rsid w:val="00664E54"/>
    <w:rsid w:val="006661D2"/>
    <w:rsid w:val="00673D04"/>
    <w:rsid w:val="006811E2"/>
    <w:rsid w:val="006815ED"/>
    <w:rsid w:val="00684CCE"/>
    <w:rsid w:val="00694AAE"/>
    <w:rsid w:val="00694F92"/>
    <w:rsid w:val="006A1BFC"/>
    <w:rsid w:val="006A3C50"/>
    <w:rsid w:val="006A610F"/>
    <w:rsid w:val="006A7797"/>
    <w:rsid w:val="006A7F0D"/>
    <w:rsid w:val="006B1B71"/>
    <w:rsid w:val="006B36B4"/>
    <w:rsid w:val="006B5AB2"/>
    <w:rsid w:val="006C167F"/>
    <w:rsid w:val="006C2A9E"/>
    <w:rsid w:val="006D1DFF"/>
    <w:rsid w:val="006D4D13"/>
    <w:rsid w:val="006E151B"/>
    <w:rsid w:val="006F4DF4"/>
    <w:rsid w:val="00700830"/>
    <w:rsid w:val="00702261"/>
    <w:rsid w:val="007032D2"/>
    <w:rsid w:val="007074BE"/>
    <w:rsid w:val="0071053F"/>
    <w:rsid w:val="00711426"/>
    <w:rsid w:val="0071500F"/>
    <w:rsid w:val="00715DDF"/>
    <w:rsid w:val="007205D4"/>
    <w:rsid w:val="0072129F"/>
    <w:rsid w:val="007230F4"/>
    <w:rsid w:val="007262A7"/>
    <w:rsid w:val="0073038A"/>
    <w:rsid w:val="00730F9D"/>
    <w:rsid w:val="0073195C"/>
    <w:rsid w:val="00734C98"/>
    <w:rsid w:val="00743D6D"/>
    <w:rsid w:val="007449C9"/>
    <w:rsid w:val="0075067D"/>
    <w:rsid w:val="00756C4D"/>
    <w:rsid w:val="00761FA0"/>
    <w:rsid w:val="00763348"/>
    <w:rsid w:val="00773C92"/>
    <w:rsid w:val="00781E91"/>
    <w:rsid w:val="00785592"/>
    <w:rsid w:val="00790A16"/>
    <w:rsid w:val="007934D5"/>
    <w:rsid w:val="00794345"/>
    <w:rsid w:val="0079555D"/>
    <w:rsid w:val="00795784"/>
    <w:rsid w:val="00796C14"/>
    <w:rsid w:val="00797689"/>
    <w:rsid w:val="007A2EF5"/>
    <w:rsid w:val="007B26A1"/>
    <w:rsid w:val="007B2AF5"/>
    <w:rsid w:val="007B6367"/>
    <w:rsid w:val="007B7D36"/>
    <w:rsid w:val="007B7F54"/>
    <w:rsid w:val="007C658E"/>
    <w:rsid w:val="007C720E"/>
    <w:rsid w:val="007D0DBB"/>
    <w:rsid w:val="007E111A"/>
    <w:rsid w:val="007E2AAA"/>
    <w:rsid w:val="007E6973"/>
    <w:rsid w:val="007F0BF5"/>
    <w:rsid w:val="007F167B"/>
    <w:rsid w:val="007F66AC"/>
    <w:rsid w:val="008006DE"/>
    <w:rsid w:val="0080131D"/>
    <w:rsid w:val="00804339"/>
    <w:rsid w:val="008046F8"/>
    <w:rsid w:val="008073DF"/>
    <w:rsid w:val="00825C53"/>
    <w:rsid w:val="008446B3"/>
    <w:rsid w:val="008526CE"/>
    <w:rsid w:val="00863027"/>
    <w:rsid w:val="008639D6"/>
    <w:rsid w:val="008645EC"/>
    <w:rsid w:val="00866FFE"/>
    <w:rsid w:val="008729F2"/>
    <w:rsid w:val="00876CC0"/>
    <w:rsid w:val="008813F1"/>
    <w:rsid w:val="008870CA"/>
    <w:rsid w:val="008915F0"/>
    <w:rsid w:val="00895B39"/>
    <w:rsid w:val="00897232"/>
    <w:rsid w:val="008A08EA"/>
    <w:rsid w:val="008A7A88"/>
    <w:rsid w:val="008B23F6"/>
    <w:rsid w:val="008B311D"/>
    <w:rsid w:val="008C0722"/>
    <w:rsid w:val="008C3D63"/>
    <w:rsid w:val="008C58C6"/>
    <w:rsid w:val="008D291D"/>
    <w:rsid w:val="008E1E40"/>
    <w:rsid w:val="008E3513"/>
    <w:rsid w:val="008E3B87"/>
    <w:rsid w:val="008E401E"/>
    <w:rsid w:val="008E7CAB"/>
    <w:rsid w:val="008F7BB2"/>
    <w:rsid w:val="00902119"/>
    <w:rsid w:val="0090320E"/>
    <w:rsid w:val="00904A5E"/>
    <w:rsid w:val="00905EF1"/>
    <w:rsid w:val="00913BC6"/>
    <w:rsid w:val="00923D14"/>
    <w:rsid w:val="00933EC6"/>
    <w:rsid w:val="00934AB0"/>
    <w:rsid w:val="00937D77"/>
    <w:rsid w:val="00944699"/>
    <w:rsid w:val="00944718"/>
    <w:rsid w:val="0095069E"/>
    <w:rsid w:val="00956D1E"/>
    <w:rsid w:val="00992372"/>
    <w:rsid w:val="009960D4"/>
    <w:rsid w:val="009B0AC0"/>
    <w:rsid w:val="009B4A2B"/>
    <w:rsid w:val="009C1A97"/>
    <w:rsid w:val="009C31B8"/>
    <w:rsid w:val="009C561D"/>
    <w:rsid w:val="009D325A"/>
    <w:rsid w:val="009D3ECD"/>
    <w:rsid w:val="009D4C1A"/>
    <w:rsid w:val="009E2D51"/>
    <w:rsid w:val="009E2E78"/>
    <w:rsid w:val="009E3BBD"/>
    <w:rsid w:val="009F0811"/>
    <w:rsid w:val="009F0AB7"/>
    <w:rsid w:val="009F1506"/>
    <w:rsid w:val="009F41BF"/>
    <w:rsid w:val="009F60D7"/>
    <w:rsid w:val="00A03E29"/>
    <w:rsid w:val="00A064DB"/>
    <w:rsid w:val="00A1492A"/>
    <w:rsid w:val="00A17A26"/>
    <w:rsid w:val="00A17C13"/>
    <w:rsid w:val="00A30E97"/>
    <w:rsid w:val="00A3245A"/>
    <w:rsid w:val="00A41E0B"/>
    <w:rsid w:val="00A4313D"/>
    <w:rsid w:val="00A47149"/>
    <w:rsid w:val="00A51832"/>
    <w:rsid w:val="00A5446C"/>
    <w:rsid w:val="00A61E09"/>
    <w:rsid w:val="00A6219D"/>
    <w:rsid w:val="00A6495F"/>
    <w:rsid w:val="00A651CA"/>
    <w:rsid w:val="00A757BE"/>
    <w:rsid w:val="00A80118"/>
    <w:rsid w:val="00A91B53"/>
    <w:rsid w:val="00A94044"/>
    <w:rsid w:val="00A957C7"/>
    <w:rsid w:val="00AA14D7"/>
    <w:rsid w:val="00AB43E3"/>
    <w:rsid w:val="00AB5F4E"/>
    <w:rsid w:val="00AB7A0D"/>
    <w:rsid w:val="00AC0597"/>
    <w:rsid w:val="00AC4C70"/>
    <w:rsid w:val="00AC52DB"/>
    <w:rsid w:val="00AC7CA1"/>
    <w:rsid w:val="00AC7E8B"/>
    <w:rsid w:val="00AC7E91"/>
    <w:rsid w:val="00AE2899"/>
    <w:rsid w:val="00AE2AF4"/>
    <w:rsid w:val="00AE7610"/>
    <w:rsid w:val="00AF14BD"/>
    <w:rsid w:val="00AF24F2"/>
    <w:rsid w:val="00AF672B"/>
    <w:rsid w:val="00AF6F7A"/>
    <w:rsid w:val="00AF792F"/>
    <w:rsid w:val="00B3517E"/>
    <w:rsid w:val="00B360B6"/>
    <w:rsid w:val="00B365DF"/>
    <w:rsid w:val="00B461F0"/>
    <w:rsid w:val="00B5455A"/>
    <w:rsid w:val="00B56808"/>
    <w:rsid w:val="00B65505"/>
    <w:rsid w:val="00B723A7"/>
    <w:rsid w:val="00B73CC2"/>
    <w:rsid w:val="00B73D45"/>
    <w:rsid w:val="00B83FC6"/>
    <w:rsid w:val="00B9445B"/>
    <w:rsid w:val="00B94B0E"/>
    <w:rsid w:val="00BA2F14"/>
    <w:rsid w:val="00BB01B1"/>
    <w:rsid w:val="00BB04CD"/>
    <w:rsid w:val="00BB3838"/>
    <w:rsid w:val="00BB7F3C"/>
    <w:rsid w:val="00BC0849"/>
    <w:rsid w:val="00BC147C"/>
    <w:rsid w:val="00BC2314"/>
    <w:rsid w:val="00BC6F8D"/>
    <w:rsid w:val="00BC7FFA"/>
    <w:rsid w:val="00BD1E51"/>
    <w:rsid w:val="00BD2E18"/>
    <w:rsid w:val="00BD4AE4"/>
    <w:rsid w:val="00BD4DB4"/>
    <w:rsid w:val="00BD6A98"/>
    <w:rsid w:val="00BE2B49"/>
    <w:rsid w:val="00BE64B0"/>
    <w:rsid w:val="00BE794F"/>
    <w:rsid w:val="00BF1B50"/>
    <w:rsid w:val="00BF60EF"/>
    <w:rsid w:val="00C01037"/>
    <w:rsid w:val="00C01581"/>
    <w:rsid w:val="00C07284"/>
    <w:rsid w:val="00C125E7"/>
    <w:rsid w:val="00C12CA7"/>
    <w:rsid w:val="00C13ACA"/>
    <w:rsid w:val="00C16E45"/>
    <w:rsid w:val="00C16EBD"/>
    <w:rsid w:val="00C20F7E"/>
    <w:rsid w:val="00C21B05"/>
    <w:rsid w:val="00C26027"/>
    <w:rsid w:val="00C37EE3"/>
    <w:rsid w:val="00C53581"/>
    <w:rsid w:val="00C57A9C"/>
    <w:rsid w:val="00C605E6"/>
    <w:rsid w:val="00C66C75"/>
    <w:rsid w:val="00C67695"/>
    <w:rsid w:val="00C70C9A"/>
    <w:rsid w:val="00C772B0"/>
    <w:rsid w:val="00C806BB"/>
    <w:rsid w:val="00C80A96"/>
    <w:rsid w:val="00C85A52"/>
    <w:rsid w:val="00CA0A63"/>
    <w:rsid w:val="00CA1968"/>
    <w:rsid w:val="00CB221E"/>
    <w:rsid w:val="00CB5BDC"/>
    <w:rsid w:val="00CB7B65"/>
    <w:rsid w:val="00CC21AC"/>
    <w:rsid w:val="00CC55DB"/>
    <w:rsid w:val="00CC6A1B"/>
    <w:rsid w:val="00CC7BD1"/>
    <w:rsid w:val="00CD5DF9"/>
    <w:rsid w:val="00CD6ECB"/>
    <w:rsid w:val="00CF4BAA"/>
    <w:rsid w:val="00D2318F"/>
    <w:rsid w:val="00D35820"/>
    <w:rsid w:val="00D422B6"/>
    <w:rsid w:val="00D460BC"/>
    <w:rsid w:val="00D501A1"/>
    <w:rsid w:val="00D5557F"/>
    <w:rsid w:val="00D607F1"/>
    <w:rsid w:val="00D61563"/>
    <w:rsid w:val="00D65629"/>
    <w:rsid w:val="00D7352B"/>
    <w:rsid w:val="00D7463A"/>
    <w:rsid w:val="00D80F9D"/>
    <w:rsid w:val="00D833FB"/>
    <w:rsid w:val="00D85ACB"/>
    <w:rsid w:val="00D92267"/>
    <w:rsid w:val="00D95EFE"/>
    <w:rsid w:val="00DA280C"/>
    <w:rsid w:val="00DA6D5C"/>
    <w:rsid w:val="00DB2599"/>
    <w:rsid w:val="00DB5C59"/>
    <w:rsid w:val="00DC0021"/>
    <w:rsid w:val="00DD24B6"/>
    <w:rsid w:val="00DD6088"/>
    <w:rsid w:val="00DE78E8"/>
    <w:rsid w:val="00DF24EE"/>
    <w:rsid w:val="00DF4BAD"/>
    <w:rsid w:val="00DF5203"/>
    <w:rsid w:val="00DF668A"/>
    <w:rsid w:val="00DF7AE5"/>
    <w:rsid w:val="00E01BAF"/>
    <w:rsid w:val="00E05DC4"/>
    <w:rsid w:val="00E06079"/>
    <w:rsid w:val="00E22499"/>
    <w:rsid w:val="00E25E34"/>
    <w:rsid w:val="00E27DF2"/>
    <w:rsid w:val="00E3263D"/>
    <w:rsid w:val="00E32DCD"/>
    <w:rsid w:val="00E34A08"/>
    <w:rsid w:val="00E41FBB"/>
    <w:rsid w:val="00E4240A"/>
    <w:rsid w:val="00E503C4"/>
    <w:rsid w:val="00E518EE"/>
    <w:rsid w:val="00E62CD7"/>
    <w:rsid w:val="00E80182"/>
    <w:rsid w:val="00E8422B"/>
    <w:rsid w:val="00E8766C"/>
    <w:rsid w:val="00E91332"/>
    <w:rsid w:val="00E97B70"/>
    <w:rsid w:val="00EA7EAF"/>
    <w:rsid w:val="00EB0F06"/>
    <w:rsid w:val="00EB3D0C"/>
    <w:rsid w:val="00EC2C8B"/>
    <w:rsid w:val="00ED35DF"/>
    <w:rsid w:val="00ED7390"/>
    <w:rsid w:val="00EE1B46"/>
    <w:rsid w:val="00EE4EEA"/>
    <w:rsid w:val="00EE4F1B"/>
    <w:rsid w:val="00EF2847"/>
    <w:rsid w:val="00EF4197"/>
    <w:rsid w:val="00EF78D3"/>
    <w:rsid w:val="00F00536"/>
    <w:rsid w:val="00F00B02"/>
    <w:rsid w:val="00F05366"/>
    <w:rsid w:val="00F148C2"/>
    <w:rsid w:val="00F15419"/>
    <w:rsid w:val="00F22A3E"/>
    <w:rsid w:val="00F25513"/>
    <w:rsid w:val="00F41BFC"/>
    <w:rsid w:val="00F52D96"/>
    <w:rsid w:val="00F544EA"/>
    <w:rsid w:val="00F54937"/>
    <w:rsid w:val="00F5557F"/>
    <w:rsid w:val="00F57F89"/>
    <w:rsid w:val="00F7024E"/>
    <w:rsid w:val="00F70272"/>
    <w:rsid w:val="00F74E17"/>
    <w:rsid w:val="00F93F70"/>
    <w:rsid w:val="00F96D91"/>
    <w:rsid w:val="00F976AF"/>
    <w:rsid w:val="00FA2275"/>
    <w:rsid w:val="00FB0BC1"/>
    <w:rsid w:val="00FB33A8"/>
    <w:rsid w:val="00FB6C27"/>
    <w:rsid w:val="00FC2775"/>
    <w:rsid w:val="00FC6587"/>
    <w:rsid w:val="00FD657C"/>
    <w:rsid w:val="00FE2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4FE9D"/>
  <w15:chartTrackingRefBased/>
  <w15:docId w15:val="{A76031DF-E31E-4440-8C05-198C5ED8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iPriority="99"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iPriority="99" w:unhideWhenUsed="1"/>
    <w:lsdException w:name="annotation reference" w:semiHidden="1" w:unhideWhenUsed="1" w:qFormat="1"/>
    <w:lsdException w:name="line number" w:semiHidden="1" w:uiPriority="99" w:unhideWhenUsed="1"/>
    <w:lsdException w:name="page number" w:semiHidden="1" w:unhideWhenUsed="1" w:qFormat="1"/>
    <w:lsdException w:name="endnote reference" w:semiHidden="1" w:uiPriority="99"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iPriority="99" w:unhideWhenUsed="1"/>
    <w:lsdException w:name="HTML Address" w:semiHidden="1" w:unhideWhenUsed="1"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pPr>
      <w:widowControl w:val="0"/>
      <w:jc w:val="both"/>
    </w:pPr>
  </w:style>
  <w:style w:type="paragraph" w:styleId="10">
    <w:name w:val="heading 1"/>
    <w:basedOn w:val="a0"/>
    <w:next w:val="a0"/>
    <w:link w:val="11"/>
    <w:qFormat/>
    <w:rsid w:val="00DF24EE"/>
    <w:pPr>
      <w:keepNext/>
      <w:keepLines/>
      <w:spacing w:before="340" w:after="330" w:line="578" w:lineRule="auto"/>
      <w:outlineLvl w:val="0"/>
    </w:pPr>
    <w:rPr>
      <w:b/>
      <w:bCs/>
      <w:kern w:val="44"/>
      <w:sz w:val="44"/>
      <w:szCs w:val="44"/>
    </w:rPr>
  </w:style>
  <w:style w:type="paragraph" w:styleId="21">
    <w:name w:val="heading 2"/>
    <w:basedOn w:val="a0"/>
    <w:next w:val="a0"/>
    <w:link w:val="22"/>
    <w:qFormat/>
    <w:rsid w:val="006C167F"/>
    <w:pPr>
      <w:keepNext/>
      <w:keepLines/>
      <w:spacing w:before="260" w:after="260" w:line="416" w:lineRule="auto"/>
      <w:outlineLvl w:val="1"/>
    </w:pPr>
    <w:rPr>
      <w:rFonts w:ascii="Arial" w:eastAsia="黑体" w:hAnsi="Arial" w:cs="Times New Roman"/>
      <w:b/>
      <w:bCs/>
      <w:sz w:val="32"/>
      <w:szCs w:val="32"/>
    </w:rPr>
  </w:style>
  <w:style w:type="paragraph" w:styleId="31">
    <w:name w:val="heading 3"/>
    <w:basedOn w:val="a0"/>
    <w:next w:val="a0"/>
    <w:link w:val="32"/>
    <w:qFormat/>
    <w:rsid w:val="006C167F"/>
    <w:pPr>
      <w:keepNext/>
      <w:keepLines/>
      <w:spacing w:before="260" w:after="260" w:line="416" w:lineRule="auto"/>
      <w:outlineLvl w:val="2"/>
    </w:pPr>
    <w:rPr>
      <w:rFonts w:ascii="Times New Roman" w:eastAsia="宋体" w:hAnsi="Times New Roman" w:cs="Times New Roman"/>
      <w:b/>
      <w:bCs/>
      <w:sz w:val="32"/>
      <w:szCs w:val="32"/>
    </w:rPr>
  </w:style>
  <w:style w:type="paragraph" w:styleId="41">
    <w:name w:val="heading 4"/>
    <w:basedOn w:val="a0"/>
    <w:next w:val="a0"/>
    <w:link w:val="42"/>
    <w:qFormat/>
    <w:rsid w:val="006C167F"/>
    <w:pPr>
      <w:keepNext/>
      <w:keepLines/>
      <w:spacing w:before="280" w:after="290" w:line="376" w:lineRule="auto"/>
      <w:outlineLvl w:val="3"/>
    </w:pPr>
    <w:rPr>
      <w:rFonts w:ascii="Arial" w:eastAsia="黑体" w:hAnsi="Arial" w:cs="Times New Roman"/>
      <w:b/>
      <w:bCs/>
      <w:sz w:val="28"/>
      <w:szCs w:val="28"/>
    </w:rPr>
  </w:style>
  <w:style w:type="paragraph" w:styleId="51">
    <w:name w:val="heading 5"/>
    <w:basedOn w:val="a0"/>
    <w:next w:val="a0"/>
    <w:link w:val="52"/>
    <w:qFormat/>
    <w:rsid w:val="006C167F"/>
    <w:pPr>
      <w:keepNext/>
      <w:keepLines/>
      <w:spacing w:before="280" w:after="290" w:line="376" w:lineRule="auto"/>
      <w:outlineLvl w:val="4"/>
    </w:pPr>
    <w:rPr>
      <w:rFonts w:ascii="Times New Roman" w:eastAsia="宋体" w:hAnsi="Times New Roman" w:cs="Times New Roman"/>
      <w:b/>
      <w:bCs/>
      <w:sz w:val="28"/>
      <w:szCs w:val="28"/>
    </w:rPr>
  </w:style>
  <w:style w:type="paragraph" w:styleId="6">
    <w:name w:val="heading 6"/>
    <w:basedOn w:val="a0"/>
    <w:next w:val="a0"/>
    <w:link w:val="60"/>
    <w:qFormat/>
    <w:rsid w:val="006C167F"/>
    <w:pPr>
      <w:keepNext/>
      <w:keepLines/>
      <w:spacing w:before="240" w:after="64" w:line="320" w:lineRule="auto"/>
      <w:outlineLvl w:val="5"/>
    </w:pPr>
    <w:rPr>
      <w:rFonts w:ascii="Arial" w:eastAsia="黑体" w:hAnsi="Arial" w:cs="Times New Roman"/>
      <w:b/>
      <w:bCs/>
      <w:sz w:val="24"/>
      <w:szCs w:val="24"/>
    </w:rPr>
  </w:style>
  <w:style w:type="paragraph" w:styleId="7">
    <w:name w:val="heading 7"/>
    <w:basedOn w:val="a0"/>
    <w:next w:val="a0"/>
    <w:link w:val="70"/>
    <w:qFormat/>
    <w:rsid w:val="006C167F"/>
    <w:pPr>
      <w:keepNext/>
      <w:keepLines/>
      <w:spacing w:before="240" w:after="64" w:line="320" w:lineRule="auto"/>
      <w:outlineLvl w:val="6"/>
    </w:pPr>
    <w:rPr>
      <w:rFonts w:ascii="Times New Roman" w:eastAsia="宋体" w:hAnsi="Times New Roman" w:cs="Times New Roman"/>
      <w:b/>
      <w:bCs/>
      <w:sz w:val="24"/>
      <w:szCs w:val="24"/>
    </w:rPr>
  </w:style>
  <w:style w:type="paragraph" w:styleId="8">
    <w:name w:val="heading 8"/>
    <w:basedOn w:val="a0"/>
    <w:next w:val="a0"/>
    <w:link w:val="80"/>
    <w:qFormat/>
    <w:rsid w:val="006C167F"/>
    <w:pPr>
      <w:keepNext/>
      <w:keepLines/>
      <w:spacing w:before="240" w:after="64" w:line="320" w:lineRule="auto"/>
      <w:outlineLvl w:val="7"/>
    </w:pPr>
    <w:rPr>
      <w:rFonts w:ascii="Arial" w:eastAsia="黑体" w:hAnsi="Arial" w:cs="Times New Roman"/>
      <w:sz w:val="24"/>
      <w:szCs w:val="24"/>
    </w:rPr>
  </w:style>
  <w:style w:type="paragraph" w:styleId="9">
    <w:name w:val="heading 9"/>
    <w:basedOn w:val="a0"/>
    <w:next w:val="a0"/>
    <w:link w:val="90"/>
    <w:qFormat/>
    <w:rsid w:val="006C167F"/>
    <w:pPr>
      <w:keepNext/>
      <w:keepLines/>
      <w:spacing w:before="240" w:after="64" w:line="320" w:lineRule="auto"/>
      <w:outlineLvl w:val="8"/>
    </w:pPr>
    <w:rPr>
      <w:rFonts w:ascii="Arial" w:eastAsia="黑体" w:hAnsi="Arial" w:cs="Times New Roman"/>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标题 1 字符"/>
    <w:basedOn w:val="a1"/>
    <w:link w:val="10"/>
    <w:uiPriority w:val="9"/>
    <w:rsid w:val="00DF24EE"/>
    <w:rPr>
      <w:b/>
      <w:bCs/>
      <w:kern w:val="44"/>
      <w:sz w:val="44"/>
      <w:szCs w:val="44"/>
    </w:rPr>
  </w:style>
  <w:style w:type="character" w:customStyle="1" w:styleId="22">
    <w:name w:val="标题 2 字符"/>
    <w:basedOn w:val="a1"/>
    <w:link w:val="21"/>
    <w:rsid w:val="006C167F"/>
    <w:rPr>
      <w:rFonts w:ascii="Arial" w:eastAsia="黑体" w:hAnsi="Arial" w:cs="Times New Roman"/>
      <w:b/>
      <w:bCs/>
      <w:sz w:val="32"/>
      <w:szCs w:val="32"/>
    </w:rPr>
  </w:style>
  <w:style w:type="character" w:customStyle="1" w:styleId="32">
    <w:name w:val="标题 3 字符"/>
    <w:basedOn w:val="a1"/>
    <w:link w:val="31"/>
    <w:rsid w:val="006C167F"/>
    <w:rPr>
      <w:rFonts w:ascii="Times New Roman" w:eastAsia="宋体" w:hAnsi="Times New Roman" w:cs="Times New Roman"/>
      <w:b/>
      <w:bCs/>
      <w:sz w:val="32"/>
      <w:szCs w:val="32"/>
    </w:rPr>
  </w:style>
  <w:style w:type="character" w:customStyle="1" w:styleId="42">
    <w:name w:val="标题 4 字符"/>
    <w:basedOn w:val="a1"/>
    <w:link w:val="41"/>
    <w:rsid w:val="006C167F"/>
    <w:rPr>
      <w:rFonts w:ascii="Arial" w:eastAsia="黑体" w:hAnsi="Arial" w:cs="Times New Roman"/>
      <w:b/>
      <w:bCs/>
      <w:sz w:val="28"/>
      <w:szCs w:val="28"/>
    </w:rPr>
  </w:style>
  <w:style w:type="character" w:customStyle="1" w:styleId="52">
    <w:name w:val="标题 5 字符"/>
    <w:basedOn w:val="a1"/>
    <w:link w:val="51"/>
    <w:rsid w:val="006C167F"/>
    <w:rPr>
      <w:rFonts w:ascii="Times New Roman" w:eastAsia="宋体" w:hAnsi="Times New Roman" w:cs="Times New Roman"/>
      <w:b/>
      <w:bCs/>
      <w:sz w:val="28"/>
      <w:szCs w:val="28"/>
    </w:rPr>
  </w:style>
  <w:style w:type="character" w:customStyle="1" w:styleId="60">
    <w:name w:val="标题 6 字符"/>
    <w:basedOn w:val="a1"/>
    <w:link w:val="6"/>
    <w:rsid w:val="006C167F"/>
    <w:rPr>
      <w:rFonts w:ascii="Arial" w:eastAsia="黑体" w:hAnsi="Arial" w:cs="Times New Roman"/>
      <w:b/>
      <w:bCs/>
      <w:sz w:val="24"/>
      <w:szCs w:val="24"/>
    </w:rPr>
  </w:style>
  <w:style w:type="character" w:customStyle="1" w:styleId="70">
    <w:name w:val="标题 7 字符"/>
    <w:basedOn w:val="a1"/>
    <w:link w:val="7"/>
    <w:rsid w:val="006C167F"/>
    <w:rPr>
      <w:rFonts w:ascii="Times New Roman" w:eastAsia="宋体" w:hAnsi="Times New Roman" w:cs="Times New Roman"/>
      <w:b/>
      <w:bCs/>
      <w:sz w:val="24"/>
      <w:szCs w:val="24"/>
    </w:rPr>
  </w:style>
  <w:style w:type="character" w:customStyle="1" w:styleId="80">
    <w:name w:val="标题 8 字符"/>
    <w:basedOn w:val="a1"/>
    <w:link w:val="8"/>
    <w:rsid w:val="006C167F"/>
    <w:rPr>
      <w:rFonts w:ascii="Arial" w:eastAsia="黑体" w:hAnsi="Arial" w:cs="Times New Roman"/>
      <w:sz w:val="24"/>
      <w:szCs w:val="24"/>
    </w:rPr>
  </w:style>
  <w:style w:type="character" w:customStyle="1" w:styleId="90">
    <w:name w:val="标题 9 字符"/>
    <w:basedOn w:val="a1"/>
    <w:link w:val="9"/>
    <w:rsid w:val="006C167F"/>
    <w:rPr>
      <w:rFonts w:ascii="Arial" w:eastAsia="黑体" w:hAnsi="Arial" w:cs="Times New Roman"/>
      <w:szCs w:val="21"/>
    </w:rPr>
  </w:style>
  <w:style w:type="character" w:customStyle="1" w:styleId="a4">
    <w:name w:val="宏文本 字符"/>
    <w:basedOn w:val="a1"/>
    <w:link w:val="a5"/>
    <w:semiHidden/>
    <w:rsid w:val="006C167F"/>
    <w:rPr>
      <w:rFonts w:ascii="Courier New" w:eastAsia="宋体" w:hAnsi="Courier New" w:cs="Courier New"/>
      <w:sz w:val="24"/>
      <w:szCs w:val="24"/>
    </w:rPr>
  </w:style>
  <w:style w:type="paragraph" w:styleId="a5">
    <w:name w:val="macro"/>
    <w:link w:val="a4"/>
    <w:semiHidden/>
    <w:qFormat/>
    <w:rsid w:val="006C167F"/>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paragraph" w:styleId="33">
    <w:name w:val="List 3"/>
    <w:basedOn w:val="a0"/>
    <w:qFormat/>
    <w:rsid w:val="006C167F"/>
    <w:pPr>
      <w:ind w:leftChars="400" w:left="100" w:hangingChars="200" w:hanging="200"/>
    </w:pPr>
    <w:rPr>
      <w:rFonts w:ascii="Times New Roman" w:eastAsia="宋体" w:hAnsi="Times New Roman" w:cs="Times New Roman"/>
      <w:szCs w:val="24"/>
    </w:rPr>
  </w:style>
  <w:style w:type="paragraph" w:styleId="2">
    <w:name w:val="List Number 2"/>
    <w:basedOn w:val="a0"/>
    <w:link w:val="23"/>
    <w:qFormat/>
    <w:rsid w:val="006C167F"/>
    <w:pPr>
      <w:numPr>
        <w:numId w:val="1"/>
      </w:numPr>
    </w:pPr>
    <w:rPr>
      <w:rFonts w:ascii="Times New Roman" w:eastAsia="宋体" w:hAnsi="Times New Roman" w:cs="Times New Roman"/>
      <w:szCs w:val="24"/>
    </w:rPr>
  </w:style>
  <w:style w:type="character" w:customStyle="1" w:styleId="23">
    <w:name w:val="列表编号 2 字符"/>
    <w:link w:val="2"/>
    <w:rsid w:val="00C37EE3"/>
    <w:rPr>
      <w:rFonts w:ascii="Times New Roman" w:eastAsia="宋体" w:hAnsi="Times New Roman" w:cs="Times New Roman"/>
      <w:szCs w:val="24"/>
    </w:rPr>
  </w:style>
  <w:style w:type="paragraph" w:styleId="a6">
    <w:name w:val="Note Heading"/>
    <w:basedOn w:val="a0"/>
    <w:next w:val="a0"/>
    <w:link w:val="a7"/>
    <w:qFormat/>
    <w:rsid w:val="006C167F"/>
    <w:pPr>
      <w:jc w:val="center"/>
    </w:pPr>
    <w:rPr>
      <w:rFonts w:ascii="Times New Roman" w:eastAsia="宋体" w:hAnsi="Times New Roman" w:cs="Times New Roman"/>
      <w:szCs w:val="24"/>
    </w:rPr>
  </w:style>
  <w:style w:type="character" w:customStyle="1" w:styleId="a7">
    <w:name w:val="注释标题 字符"/>
    <w:basedOn w:val="a1"/>
    <w:link w:val="a6"/>
    <w:rsid w:val="006C167F"/>
    <w:rPr>
      <w:rFonts w:ascii="Times New Roman" w:eastAsia="宋体" w:hAnsi="Times New Roman" w:cs="Times New Roman"/>
      <w:szCs w:val="24"/>
    </w:rPr>
  </w:style>
  <w:style w:type="paragraph" w:styleId="40">
    <w:name w:val="List Bullet 4"/>
    <w:basedOn w:val="a0"/>
    <w:qFormat/>
    <w:rsid w:val="006C167F"/>
    <w:pPr>
      <w:numPr>
        <w:numId w:val="2"/>
      </w:numPr>
    </w:pPr>
    <w:rPr>
      <w:rFonts w:ascii="Times New Roman" w:eastAsia="宋体" w:hAnsi="Times New Roman" w:cs="Times New Roman"/>
      <w:szCs w:val="24"/>
    </w:rPr>
  </w:style>
  <w:style w:type="paragraph" w:styleId="a8">
    <w:name w:val="E-mail Signature"/>
    <w:basedOn w:val="a0"/>
    <w:link w:val="a9"/>
    <w:qFormat/>
    <w:rsid w:val="006C167F"/>
    <w:rPr>
      <w:rFonts w:ascii="Times New Roman" w:eastAsia="宋体" w:hAnsi="Times New Roman" w:cs="Times New Roman"/>
      <w:szCs w:val="24"/>
    </w:rPr>
  </w:style>
  <w:style w:type="character" w:customStyle="1" w:styleId="a9">
    <w:name w:val="电子邮件签名 字符"/>
    <w:basedOn w:val="a1"/>
    <w:link w:val="a8"/>
    <w:rsid w:val="006C167F"/>
    <w:rPr>
      <w:rFonts w:ascii="Times New Roman" w:eastAsia="宋体" w:hAnsi="Times New Roman" w:cs="Times New Roman"/>
      <w:szCs w:val="24"/>
    </w:rPr>
  </w:style>
  <w:style w:type="paragraph" w:styleId="aa">
    <w:name w:val="List Number"/>
    <w:basedOn w:val="a0"/>
    <w:qFormat/>
    <w:rsid w:val="006C167F"/>
    <w:pPr>
      <w:numPr>
        <w:numId w:val="3"/>
      </w:numPr>
    </w:pPr>
    <w:rPr>
      <w:rFonts w:ascii="Times New Roman" w:eastAsia="宋体" w:hAnsi="Times New Roman" w:cs="Times New Roman"/>
      <w:szCs w:val="24"/>
    </w:rPr>
  </w:style>
  <w:style w:type="paragraph" w:styleId="ab">
    <w:name w:val="Normal Indent"/>
    <w:basedOn w:val="a0"/>
    <w:qFormat/>
    <w:rsid w:val="006C167F"/>
    <w:pPr>
      <w:ind w:firstLineChars="200" w:firstLine="420"/>
    </w:pPr>
    <w:rPr>
      <w:rFonts w:ascii="Times New Roman" w:eastAsia="宋体" w:hAnsi="Times New Roman" w:cs="Times New Roman"/>
      <w:szCs w:val="24"/>
    </w:rPr>
  </w:style>
  <w:style w:type="paragraph" w:styleId="ac">
    <w:name w:val="caption"/>
    <w:basedOn w:val="a0"/>
    <w:next w:val="a0"/>
    <w:qFormat/>
    <w:rsid w:val="006C167F"/>
    <w:rPr>
      <w:rFonts w:ascii="Arial" w:eastAsia="黑体" w:hAnsi="Arial" w:cs="Arial"/>
      <w:sz w:val="20"/>
      <w:szCs w:val="20"/>
    </w:rPr>
  </w:style>
  <w:style w:type="paragraph" w:styleId="a">
    <w:name w:val="List Bullet"/>
    <w:basedOn w:val="a0"/>
    <w:qFormat/>
    <w:rsid w:val="006C167F"/>
    <w:pPr>
      <w:numPr>
        <w:numId w:val="4"/>
      </w:numPr>
    </w:pPr>
    <w:rPr>
      <w:rFonts w:ascii="Times New Roman" w:eastAsia="宋体" w:hAnsi="Times New Roman" w:cs="Times New Roman"/>
      <w:szCs w:val="24"/>
    </w:rPr>
  </w:style>
  <w:style w:type="paragraph" w:styleId="ad">
    <w:name w:val="envelope address"/>
    <w:basedOn w:val="a0"/>
    <w:qFormat/>
    <w:rsid w:val="006C167F"/>
    <w:pPr>
      <w:framePr w:w="7920" w:h="1980" w:hRule="exact" w:hSpace="180" w:wrap="auto" w:hAnchor="page" w:xAlign="center" w:yAlign="bottom"/>
      <w:snapToGrid w:val="0"/>
      <w:ind w:leftChars="1400" w:left="100"/>
    </w:pPr>
    <w:rPr>
      <w:rFonts w:ascii="Arial" w:eastAsia="宋体" w:hAnsi="Arial" w:cs="Arial"/>
      <w:sz w:val="24"/>
      <w:szCs w:val="24"/>
    </w:rPr>
  </w:style>
  <w:style w:type="character" w:customStyle="1" w:styleId="ae">
    <w:name w:val="文档结构图 字符"/>
    <w:basedOn w:val="a1"/>
    <w:link w:val="af"/>
    <w:semiHidden/>
    <w:rsid w:val="006C167F"/>
    <w:rPr>
      <w:rFonts w:ascii="Times New Roman" w:eastAsia="宋体" w:hAnsi="Times New Roman" w:cs="Times New Roman"/>
      <w:szCs w:val="24"/>
      <w:shd w:val="clear" w:color="auto" w:fill="000080"/>
    </w:rPr>
  </w:style>
  <w:style w:type="paragraph" w:styleId="af">
    <w:name w:val="Document Map"/>
    <w:basedOn w:val="a0"/>
    <w:link w:val="ae"/>
    <w:semiHidden/>
    <w:qFormat/>
    <w:rsid w:val="006C167F"/>
    <w:pPr>
      <w:shd w:val="clear" w:color="auto" w:fill="000080"/>
    </w:pPr>
    <w:rPr>
      <w:rFonts w:ascii="Times New Roman" w:eastAsia="宋体" w:hAnsi="Times New Roman" w:cs="Times New Roman"/>
      <w:szCs w:val="24"/>
    </w:rPr>
  </w:style>
  <w:style w:type="paragraph" w:styleId="af0">
    <w:name w:val="annotation text"/>
    <w:basedOn w:val="a0"/>
    <w:link w:val="af1"/>
    <w:semiHidden/>
    <w:qFormat/>
    <w:rsid w:val="006C167F"/>
    <w:pPr>
      <w:jc w:val="left"/>
    </w:pPr>
    <w:rPr>
      <w:rFonts w:ascii="Times New Roman" w:eastAsia="宋体" w:hAnsi="Times New Roman" w:cs="Times New Roman"/>
      <w:szCs w:val="24"/>
    </w:rPr>
  </w:style>
  <w:style w:type="character" w:customStyle="1" w:styleId="af1">
    <w:name w:val="批注文字 字符"/>
    <w:basedOn w:val="a1"/>
    <w:link w:val="af0"/>
    <w:semiHidden/>
    <w:rsid w:val="006C167F"/>
    <w:rPr>
      <w:rFonts w:ascii="Times New Roman" w:eastAsia="宋体" w:hAnsi="Times New Roman" w:cs="Times New Roman"/>
      <w:szCs w:val="24"/>
    </w:rPr>
  </w:style>
  <w:style w:type="paragraph" w:styleId="af2">
    <w:name w:val="Salutation"/>
    <w:basedOn w:val="a0"/>
    <w:next w:val="a0"/>
    <w:link w:val="af3"/>
    <w:qFormat/>
    <w:rsid w:val="006C167F"/>
    <w:rPr>
      <w:rFonts w:ascii="Times New Roman" w:eastAsia="宋体" w:hAnsi="Times New Roman" w:cs="Times New Roman"/>
      <w:szCs w:val="24"/>
    </w:rPr>
  </w:style>
  <w:style w:type="character" w:customStyle="1" w:styleId="af3">
    <w:name w:val="称呼 字符"/>
    <w:basedOn w:val="a1"/>
    <w:link w:val="af2"/>
    <w:rsid w:val="006C167F"/>
    <w:rPr>
      <w:rFonts w:ascii="Times New Roman" w:eastAsia="宋体" w:hAnsi="Times New Roman" w:cs="Times New Roman"/>
      <w:szCs w:val="24"/>
    </w:rPr>
  </w:style>
  <w:style w:type="paragraph" w:styleId="34">
    <w:name w:val="Body Text 3"/>
    <w:basedOn w:val="a0"/>
    <w:link w:val="35"/>
    <w:qFormat/>
    <w:rsid w:val="006C167F"/>
    <w:pPr>
      <w:spacing w:after="120"/>
    </w:pPr>
    <w:rPr>
      <w:rFonts w:ascii="Times New Roman" w:eastAsia="宋体" w:hAnsi="Times New Roman" w:cs="Times New Roman"/>
      <w:sz w:val="16"/>
      <w:szCs w:val="16"/>
    </w:rPr>
  </w:style>
  <w:style w:type="character" w:customStyle="1" w:styleId="35">
    <w:name w:val="正文文本 3 字符"/>
    <w:basedOn w:val="a1"/>
    <w:link w:val="34"/>
    <w:rsid w:val="006C167F"/>
    <w:rPr>
      <w:rFonts w:ascii="Times New Roman" w:eastAsia="宋体" w:hAnsi="Times New Roman" w:cs="Times New Roman"/>
      <w:sz w:val="16"/>
      <w:szCs w:val="16"/>
    </w:rPr>
  </w:style>
  <w:style w:type="paragraph" w:styleId="af4">
    <w:name w:val="Closing"/>
    <w:basedOn w:val="a0"/>
    <w:link w:val="af5"/>
    <w:qFormat/>
    <w:rsid w:val="006C167F"/>
    <w:pPr>
      <w:ind w:leftChars="2100" w:left="100"/>
    </w:pPr>
    <w:rPr>
      <w:rFonts w:ascii="Times New Roman" w:eastAsia="宋体" w:hAnsi="Times New Roman" w:cs="Times New Roman"/>
      <w:szCs w:val="24"/>
    </w:rPr>
  </w:style>
  <w:style w:type="character" w:customStyle="1" w:styleId="af5">
    <w:name w:val="结束语 字符"/>
    <w:basedOn w:val="a1"/>
    <w:link w:val="af4"/>
    <w:rsid w:val="006C167F"/>
    <w:rPr>
      <w:rFonts w:ascii="Times New Roman" w:eastAsia="宋体" w:hAnsi="Times New Roman" w:cs="Times New Roman"/>
      <w:szCs w:val="24"/>
    </w:rPr>
  </w:style>
  <w:style w:type="paragraph" w:styleId="30">
    <w:name w:val="List Bullet 3"/>
    <w:basedOn w:val="a0"/>
    <w:qFormat/>
    <w:rsid w:val="006C167F"/>
    <w:pPr>
      <w:numPr>
        <w:numId w:val="5"/>
      </w:numPr>
    </w:pPr>
    <w:rPr>
      <w:rFonts w:ascii="Times New Roman" w:eastAsia="宋体" w:hAnsi="Times New Roman" w:cs="Times New Roman"/>
      <w:szCs w:val="24"/>
    </w:rPr>
  </w:style>
  <w:style w:type="paragraph" w:styleId="af6">
    <w:name w:val="Body Text"/>
    <w:basedOn w:val="a0"/>
    <w:link w:val="af7"/>
    <w:qFormat/>
    <w:rsid w:val="006C167F"/>
    <w:pPr>
      <w:spacing w:after="120"/>
    </w:pPr>
    <w:rPr>
      <w:rFonts w:ascii="Times New Roman" w:eastAsia="宋体" w:hAnsi="Times New Roman" w:cs="Times New Roman"/>
      <w:szCs w:val="24"/>
    </w:rPr>
  </w:style>
  <w:style w:type="character" w:customStyle="1" w:styleId="af7">
    <w:name w:val="正文文本 字符"/>
    <w:basedOn w:val="a1"/>
    <w:link w:val="af6"/>
    <w:qFormat/>
    <w:rsid w:val="006C167F"/>
    <w:rPr>
      <w:rFonts w:ascii="Times New Roman" w:eastAsia="宋体" w:hAnsi="Times New Roman" w:cs="Times New Roman"/>
      <w:szCs w:val="24"/>
    </w:rPr>
  </w:style>
  <w:style w:type="paragraph" w:styleId="af8">
    <w:name w:val="Body Text Indent"/>
    <w:basedOn w:val="a0"/>
    <w:link w:val="af9"/>
    <w:qFormat/>
    <w:rsid w:val="006C167F"/>
    <w:pPr>
      <w:spacing w:after="120"/>
      <w:ind w:leftChars="200" w:left="420"/>
    </w:pPr>
    <w:rPr>
      <w:rFonts w:ascii="Times New Roman" w:eastAsia="宋体" w:hAnsi="Times New Roman" w:cs="Times New Roman"/>
      <w:szCs w:val="24"/>
    </w:rPr>
  </w:style>
  <w:style w:type="character" w:customStyle="1" w:styleId="af9">
    <w:name w:val="正文文本缩进 字符"/>
    <w:basedOn w:val="a1"/>
    <w:link w:val="af8"/>
    <w:rsid w:val="006C167F"/>
    <w:rPr>
      <w:rFonts w:ascii="Times New Roman" w:eastAsia="宋体" w:hAnsi="Times New Roman" w:cs="Times New Roman"/>
      <w:szCs w:val="24"/>
    </w:rPr>
  </w:style>
  <w:style w:type="paragraph" w:styleId="3">
    <w:name w:val="List Number 3"/>
    <w:basedOn w:val="a0"/>
    <w:qFormat/>
    <w:rsid w:val="006C167F"/>
    <w:pPr>
      <w:numPr>
        <w:numId w:val="6"/>
      </w:numPr>
    </w:pPr>
    <w:rPr>
      <w:rFonts w:ascii="Times New Roman" w:eastAsia="宋体" w:hAnsi="Times New Roman" w:cs="Times New Roman"/>
      <w:szCs w:val="24"/>
    </w:rPr>
  </w:style>
  <w:style w:type="paragraph" w:styleId="24">
    <w:name w:val="List 2"/>
    <w:basedOn w:val="a0"/>
    <w:qFormat/>
    <w:rsid w:val="006C167F"/>
    <w:pPr>
      <w:ind w:leftChars="200" w:left="100" w:hangingChars="200" w:hanging="200"/>
    </w:pPr>
    <w:rPr>
      <w:rFonts w:ascii="Times New Roman" w:eastAsia="宋体" w:hAnsi="Times New Roman" w:cs="Times New Roman"/>
      <w:szCs w:val="24"/>
    </w:rPr>
  </w:style>
  <w:style w:type="paragraph" w:styleId="afa">
    <w:name w:val="List Continue"/>
    <w:basedOn w:val="a0"/>
    <w:qFormat/>
    <w:rsid w:val="006C167F"/>
    <w:pPr>
      <w:spacing w:after="120"/>
      <w:ind w:leftChars="200" w:left="420"/>
    </w:pPr>
    <w:rPr>
      <w:rFonts w:ascii="Times New Roman" w:eastAsia="宋体" w:hAnsi="Times New Roman" w:cs="Times New Roman"/>
      <w:szCs w:val="24"/>
    </w:rPr>
  </w:style>
  <w:style w:type="paragraph" w:styleId="afb">
    <w:name w:val="Block Text"/>
    <w:basedOn w:val="a0"/>
    <w:qFormat/>
    <w:rsid w:val="006C167F"/>
    <w:pPr>
      <w:spacing w:after="120"/>
      <w:ind w:leftChars="700" w:left="1440" w:rightChars="700" w:right="1440"/>
    </w:pPr>
    <w:rPr>
      <w:rFonts w:ascii="Times New Roman" w:eastAsia="宋体" w:hAnsi="Times New Roman" w:cs="Times New Roman"/>
      <w:szCs w:val="24"/>
    </w:rPr>
  </w:style>
  <w:style w:type="paragraph" w:styleId="20">
    <w:name w:val="List Bullet 2"/>
    <w:basedOn w:val="a0"/>
    <w:qFormat/>
    <w:rsid w:val="006C167F"/>
    <w:pPr>
      <w:numPr>
        <w:numId w:val="7"/>
      </w:numPr>
    </w:pPr>
    <w:rPr>
      <w:rFonts w:ascii="Times New Roman" w:eastAsia="宋体" w:hAnsi="Times New Roman" w:cs="Times New Roman"/>
      <w:szCs w:val="24"/>
    </w:rPr>
  </w:style>
  <w:style w:type="paragraph" w:styleId="HTML">
    <w:name w:val="HTML Address"/>
    <w:basedOn w:val="a0"/>
    <w:link w:val="HTML0"/>
    <w:qFormat/>
    <w:rsid w:val="006C167F"/>
    <w:rPr>
      <w:rFonts w:ascii="Times New Roman" w:eastAsia="宋体" w:hAnsi="Times New Roman" w:cs="Times New Roman"/>
      <w:i/>
      <w:iCs/>
      <w:szCs w:val="24"/>
    </w:rPr>
  </w:style>
  <w:style w:type="character" w:customStyle="1" w:styleId="HTML0">
    <w:name w:val="HTML 地址 字符"/>
    <w:basedOn w:val="a1"/>
    <w:link w:val="HTML"/>
    <w:rsid w:val="006C167F"/>
    <w:rPr>
      <w:rFonts w:ascii="Times New Roman" w:eastAsia="宋体" w:hAnsi="Times New Roman" w:cs="Times New Roman"/>
      <w:i/>
      <w:iCs/>
      <w:szCs w:val="24"/>
    </w:rPr>
  </w:style>
  <w:style w:type="paragraph" w:styleId="TOC3">
    <w:name w:val="toc 3"/>
    <w:basedOn w:val="a0"/>
    <w:next w:val="a0"/>
    <w:autoRedefine/>
    <w:uiPriority w:val="39"/>
    <w:qFormat/>
    <w:rsid w:val="006C167F"/>
    <w:pPr>
      <w:ind w:leftChars="400" w:left="840"/>
    </w:pPr>
    <w:rPr>
      <w:rFonts w:ascii="Times New Roman" w:eastAsia="宋体" w:hAnsi="Times New Roman" w:cs="Times New Roman"/>
      <w:szCs w:val="24"/>
    </w:rPr>
  </w:style>
  <w:style w:type="paragraph" w:styleId="afc">
    <w:name w:val="Plain Text"/>
    <w:basedOn w:val="a0"/>
    <w:link w:val="afd"/>
    <w:qFormat/>
    <w:rsid w:val="006C167F"/>
    <w:rPr>
      <w:rFonts w:ascii="宋体" w:eastAsia="宋体" w:hAnsi="Courier New" w:cs="Courier New"/>
      <w:szCs w:val="21"/>
    </w:rPr>
  </w:style>
  <w:style w:type="character" w:customStyle="1" w:styleId="afd">
    <w:name w:val="纯文本 字符"/>
    <w:basedOn w:val="a1"/>
    <w:link w:val="afc"/>
    <w:rsid w:val="006C167F"/>
    <w:rPr>
      <w:rFonts w:ascii="宋体" w:eastAsia="宋体" w:hAnsi="Courier New" w:cs="Courier New"/>
      <w:szCs w:val="21"/>
    </w:rPr>
  </w:style>
  <w:style w:type="paragraph" w:styleId="50">
    <w:name w:val="List Bullet 5"/>
    <w:basedOn w:val="a0"/>
    <w:qFormat/>
    <w:rsid w:val="006C167F"/>
    <w:pPr>
      <w:numPr>
        <w:numId w:val="8"/>
      </w:numPr>
    </w:pPr>
    <w:rPr>
      <w:rFonts w:ascii="Times New Roman" w:eastAsia="宋体" w:hAnsi="Times New Roman" w:cs="Times New Roman"/>
      <w:szCs w:val="24"/>
    </w:rPr>
  </w:style>
  <w:style w:type="paragraph" w:styleId="4">
    <w:name w:val="List Number 4"/>
    <w:basedOn w:val="a0"/>
    <w:qFormat/>
    <w:rsid w:val="006C167F"/>
    <w:pPr>
      <w:numPr>
        <w:numId w:val="9"/>
      </w:numPr>
    </w:pPr>
    <w:rPr>
      <w:rFonts w:ascii="Times New Roman" w:eastAsia="宋体" w:hAnsi="Times New Roman" w:cs="Times New Roman"/>
      <w:szCs w:val="24"/>
    </w:rPr>
  </w:style>
  <w:style w:type="paragraph" w:styleId="afe">
    <w:name w:val="Date"/>
    <w:basedOn w:val="a0"/>
    <w:next w:val="a0"/>
    <w:link w:val="aff"/>
    <w:qFormat/>
    <w:rsid w:val="006C167F"/>
    <w:pPr>
      <w:ind w:leftChars="2500" w:left="100"/>
    </w:pPr>
    <w:rPr>
      <w:rFonts w:ascii="Times New Roman" w:eastAsia="宋体" w:hAnsi="Times New Roman" w:cs="Times New Roman"/>
      <w:szCs w:val="24"/>
    </w:rPr>
  </w:style>
  <w:style w:type="character" w:customStyle="1" w:styleId="aff">
    <w:name w:val="日期 字符"/>
    <w:basedOn w:val="a1"/>
    <w:link w:val="afe"/>
    <w:rsid w:val="006C167F"/>
    <w:rPr>
      <w:rFonts w:ascii="Times New Roman" w:eastAsia="宋体" w:hAnsi="Times New Roman" w:cs="Times New Roman"/>
      <w:szCs w:val="24"/>
    </w:rPr>
  </w:style>
  <w:style w:type="paragraph" w:styleId="25">
    <w:name w:val="Body Text Indent 2"/>
    <w:basedOn w:val="a0"/>
    <w:link w:val="26"/>
    <w:qFormat/>
    <w:rsid w:val="006C167F"/>
    <w:pPr>
      <w:spacing w:after="120" w:line="480" w:lineRule="auto"/>
      <w:ind w:leftChars="200" w:left="420"/>
    </w:pPr>
    <w:rPr>
      <w:rFonts w:ascii="Times New Roman" w:eastAsia="宋体" w:hAnsi="Times New Roman" w:cs="Times New Roman"/>
      <w:szCs w:val="24"/>
    </w:rPr>
  </w:style>
  <w:style w:type="character" w:customStyle="1" w:styleId="26">
    <w:name w:val="正文文本缩进 2 字符"/>
    <w:basedOn w:val="a1"/>
    <w:link w:val="25"/>
    <w:rsid w:val="006C167F"/>
    <w:rPr>
      <w:rFonts w:ascii="Times New Roman" w:eastAsia="宋体" w:hAnsi="Times New Roman" w:cs="Times New Roman"/>
      <w:szCs w:val="24"/>
    </w:rPr>
  </w:style>
  <w:style w:type="character" w:customStyle="1" w:styleId="aff0">
    <w:name w:val="尾注文本 字符"/>
    <w:basedOn w:val="a1"/>
    <w:link w:val="aff1"/>
    <w:semiHidden/>
    <w:rsid w:val="006C167F"/>
    <w:rPr>
      <w:rFonts w:ascii="Times New Roman" w:eastAsia="宋体" w:hAnsi="Times New Roman" w:cs="Times New Roman"/>
      <w:szCs w:val="24"/>
    </w:rPr>
  </w:style>
  <w:style w:type="paragraph" w:styleId="aff1">
    <w:name w:val="endnote text"/>
    <w:basedOn w:val="a0"/>
    <w:link w:val="aff0"/>
    <w:semiHidden/>
    <w:qFormat/>
    <w:rsid w:val="006C167F"/>
    <w:pPr>
      <w:snapToGrid w:val="0"/>
      <w:jc w:val="left"/>
    </w:pPr>
    <w:rPr>
      <w:rFonts w:ascii="Times New Roman" w:eastAsia="宋体" w:hAnsi="Times New Roman" w:cs="Times New Roman"/>
      <w:szCs w:val="24"/>
    </w:rPr>
  </w:style>
  <w:style w:type="paragraph" w:styleId="53">
    <w:name w:val="List Continue 5"/>
    <w:basedOn w:val="a0"/>
    <w:qFormat/>
    <w:rsid w:val="006C167F"/>
    <w:pPr>
      <w:spacing w:after="120"/>
      <w:ind w:leftChars="1000" w:left="2100"/>
    </w:pPr>
    <w:rPr>
      <w:rFonts w:ascii="Times New Roman" w:eastAsia="宋体" w:hAnsi="Times New Roman" w:cs="Times New Roman"/>
      <w:szCs w:val="24"/>
    </w:rPr>
  </w:style>
  <w:style w:type="paragraph" w:styleId="aff2">
    <w:name w:val="Balloon Text"/>
    <w:basedOn w:val="a0"/>
    <w:link w:val="aff3"/>
    <w:semiHidden/>
    <w:qFormat/>
    <w:rsid w:val="006C167F"/>
    <w:rPr>
      <w:rFonts w:ascii="Times New Roman" w:eastAsia="宋体" w:hAnsi="Times New Roman" w:cs="Times New Roman"/>
      <w:sz w:val="18"/>
      <w:szCs w:val="18"/>
    </w:rPr>
  </w:style>
  <w:style w:type="character" w:customStyle="1" w:styleId="aff3">
    <w:name w:val="批注框文本 字符"/>
    <w:basedOn w:val="a1"/>
    <w:link w:val="aff2"/>
    <w:semiHidden/>
    <w:rsid w:val="006C167F"/>
    <w:rPr>
      <w:rFonts w:ascii="Times New Roman" w:eastAsia="宋体" w:hAnsi="Times New Roman" w:cs="Times New Roman"/>
      <w:sz w:val="18"/>
      <w:szCs w:val="18"/>
    </w:rPr>
  </w:style>
  <w:style w:type="paragraph" w:styleId="aff4">
    <w:name w:val="footer"/>
    <w:basedOn w:val="a0"/>
    <w:link w:val="aff5"/>
    <w:uiPriority w:val="99"/>
    <w:qFormat/>
    <w:rsid w:val="006C167F"/>
    <w:pPr>
      <w:tabs>
        <w:tab w:val="center" w:pos="4153"/>
        <w:tab w:val="right" w:pos="8306"/>
      </w:tabs>
      <w:snapToGrid w:val="0"/>
      <w:jc w:val="left"/>
    </w:pPr>
    <w:rPr>
      <w:rFonts w:ascii="Times New Roman" w:eastAsia="宋体" w:hAnsi="Times New Roman" w:cs="Times New Roman"/>
      <w:sz w:val="18"/>
      <w:szCs w:val="18"/>
    </w:rPr>
  </w:style>
  <w:style w:type="character" w:customStyle="1" w:styleId="aff5">
    <w:name w:val="页脚 字符"/>
    <w:basedOn w:val="a1"/>
    <w:link w:val="aff4"/>
    <w:uiPriority w:val="99"/>
    <w:qFormat/>
    <w:rsid w:val="006C167F"/>
    <w:rPr>
      <w:rFonts w:ascii="Times New Roman" w:eastAsia="宋体" w:hAnsi="Times New Roman" w:cs="Times New Roman"/>
      <w:sz w:val="18"/>
      <w:szCs w:val="18"/>
    </w:rPr>
  </w:style>
  <w:style w:type="paragraph" w:styleId="aff6">
    <w:name w:val="envelope return"/>
    <w:basedOn w:val="a0"/>
    <w:qFormat/>
    <w:rsid w:val="006C167F"/>
    <w:pPr>
      <w:snapToGrid w:val="0"/>
    </w:pPr>
    <w:rPr>
      <w:rFonts w:ascii="Arial" w:eastAsia="宋体" w:hAnsi="Arial" w:cs="Arial"/>
      <w:szCs w:val="24"/>
    </w:rPr>
  </w:style>
  <w:style w:type="paragraph" w:styleId="aff7">
    <w:name w:val="header"/>
    <w:basedOn w:val="a0"/>
    <w:link w:val="aff8"/>
    <w:qFormat/>
    <w:rsid w:val="006C167F"/>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ff8">
    <w:name w:val="页眉 字符"/>
    <w:basedOn w:val="a1"/>
    <w:link w:val="aff7"/>
    <w:rsid w:val="006C167F"/>
    <w:rPr>
      <w:rFonts w:ascii="Times New Roman" w:eastAsia="宋体" w:hAnsi="Times New Roman" w:cs="Times New Roman"/>
      <w:sz w:val="18"/>
      <w:szCs w:val="18"/>
    </w:rPr>
  </w:style>
  <w:style w:type="paragraph" w:styleId="aff9">
    <w:name w:val="Signature"/>
    <w:basedOn w:val="a0"/>
    <w:link w:val="affa"/>
    <w:qFormat/>
    <w:rsid w:val="006C167F"/>
    <w:pPr>
      <w:ind w:leftChars="2100" w:left="100"/>
    </w:pPr>
    <w:rPr>
      <w:rFonts w:ascii="Times New Roman" w:eastAsia="宋体" w:hAnsi="Times New Roman" w:cs="Times New Roman"/>
      <w:szCs w:val="24"/>
    </w:rPr>
  </w:style>
  <w:style w:type="character" w:customStyle="1" w:styleId="affa">
    <w:name w:val="签名 字符"/>
    <w:basedOn w:val="a1"/>
    <w:link w:val="aff9"/>
    <w:rsid w:val="006C167F"/>
    <w:rPr>
      <w:rFonts w:ascii="Times New Roman" w:eastAsia="宋体" w:hAnsi="Times New Roman" w:cs="Times New Roman"/>
      <w:szCs w:val="24"/>
    </w:rPr>
  </w:style>
  <w:style w:type="paragraph" w:styleId="TOC1">
    <w:name w:val="toc 1"/>
    <w:basedOn w:val="a0"/>
    <w:next w:val="a0"/>
    <w:autoRedefine/>
    <w:uiPriority w:val="39"/>
    <w:qFormat/>
    <w:rsid w:val="006C167F"/>
    <w:rPr>
      <w:rFonts w:ascii="Times New Roman" w:eastAsia="宋体" w:hAnsi="Times New Roman" w:cs="Times New Roman"/>
      <w:szCs w:val="24"/>
    </w:rPr>
  </w:style>
  <w:style w:type="paragraph" w:styleId="43">
    <w:name w:val="List Continue 4"/>
    <w:basedOn w:val="a0"/>
    <w:qFormat/>
    <w:rsid w:val="006C167F"/>
    <w:pPr>
      <w:spacing w:after="120"/>
      <w:ind w:leftChars="800" w:left="1680"/>
    </w:pPr>
    <w:rPr>
      <w:rFonts w:ascii="Times New Roman" w:eastAsia="宋体" w:hAnsi="Times New Roman" w:cs="Times New Roman"/>
      <w:szCs w:val="24"/>
    </w:rPr>
  </w:style>
  <w:style w:type="paragraph" w:styleId="TOC4">
    <w:name w:val="toc 4"/>
    <w:basedOn w:val="a0"/>
    <w:next w:val="a0"/>
    <w:autoRedefine/>
    <w:semiHidden/>
    <w:qFormat/>
    <w:rsid w:val="006C167F"/>
    <w:pPr>
      <w:ind w:leftChars="600" w:left="1260"/>
    </w:pPr>
    <w:rPr>
      <w:rFonts w:ascii="Times New Roman" w:eastAsia="宋体" w:hAnsi="Times New Roman" w:cs="Times New Roman"/>
      <w:szCs w:val="24"/>
    </w:rPr>
  </w:style>
  <w:style w:type="paragraph" w:styleId="12">
    <w:name w:val="index 1"/>
    <w:basedOn w:val="a0"/>
    <w:next w:val="a0"/>
    <w:autoRedefine/>
    <w:semiHidden/>
    <w:unhideWhenUsed/>
    <w:qFormat/>
    <w:rsid w:val="006C167F"/>
  </w:style>
  <w:style w:type="paragraph" w:styleId="affb">
    <w:name w:val="Subtitle"/>
    <w:basedOn w:val="a0"/>
    <w:link w:val="affc"/>
    <w:qFormat/>
    <w:rsid w:val="006C167F"/>
    <w:pPr>
      <w:spacing w:before="240" w:after="60" w:line="312" w:lineRule="auto"/>
      <w:jc w:val="center"/>
      <w:outlineLvl w:val="1"/>
    </w:pPr>
    <w:rPr>
      <w:rFonts w:ascii="Arial" w:eastAsia="宋体" w:hAnsi="Arial" w:cs="Arial"/>
      <w:b/>
      <w:bCs/>
      <w:kern w:val="28"/>
      <w:sz w:val="32"/>
      <w:szCs w:val="32"/>
    </w:rPr>
  </w:style>
  <w:style w:type="character" w:customStyle="1" w:styleId="affc">
    <w:name w:val="副标题 字符"/>
    <w:basedOn w:val="a1"/>
    <w:link w:val="affb"/>
    <w:rsid w:val="006C167F"/>
    <w:rPr>
      <w:rFonts w:ascii="Arial" w:eastAsia="宋体" w:hAnsi="Arial" w:cs="Arial"/>
      <w:b/>
      <w:bCs/>
      <w:kern w:val="28"/>
      <w:sz w:val="32"/>
      <w:szCs w:val="32"/>
    </w:rPr>
  </w:style>
  <w:style w:type="paragraph" w:styleId="5">
    <w:name w:val="List Number 5"/>
    <w:basedOn w:val="a0"/>
    <w:qFormat/>
    <w:rsid w:val="006C167F"/>
    <w:pPr>
      <w:numPr>
        <w:numId w:val="10"/>
      </w:numPr>
    </w:pPr>
    <w:rPr>
      <w:rFonts w:ascii="Times New Roman" w:eastAsia="宋体" w:hAnsi="Times New Roman" w:cs="Times New Roman"/>
      <w:szCs w:val="24"/>
    </w:rPr>
  </w:style>
  <w:style w:type="paragraph" w:styleId="affd">
    <w:name w:val="List"/>
    <w:basedOn w:val="a0"/>
    <w:qFormat/>
    <w:rsid w:val="006C167F"/>
    <w:pPr>
      <w:ind w:left="200" w:hangingChars="200" w:hanging="200"/>
    </w:pPr>
    <w:rPr>
      <w:rFonts w:ascii="Times New Roman" w:eastAsia="宋体" w:hAnsi="Times New Roman" w:cs="Times New Roman"/>
      <w:szCs w:val="24"/>
    </w:rPr>
  </w:style>
  <w:style w:type="character" w:customStyle="1" w:styleId="affe">
    <w:name w:val="脚注文本 字符"/>
    <w:basedOn w:val="a1"/>
    <w:link w:val="afff"/>
    <w:semiHidden/>
    <w:rsid w:val="006C167F"/>
    <w:rPr>
      <w:rFonts w:ascii="Times New Roman" w:eastAsia="宋体" w:hAnsi="Times New Roman" w:cs="Times New Roman"/>
      <w:sz w:val="18"/>
      <w:szCs w:val="18"/>
    </w:rPr>
  </w:style>
  <w:style w:type="paragraph" w:styleId="afff">
    <w:name w:val="footnote text"/>
    <w:basedOn w:val="a0"/>
    <w:link w:val="affe"/>
    <w:semiHidden/>
    <w:qFormat/>
    <w:rsid w:val="006C167F"/>
    <w:pPr>
      <w:snapToGrid w:val="0"/>
      <w:jc w:val="left"/>
    </w:pPr>
    <w:rPr>
      <w:rFonts w:ascii="Times New Roman" w:eastAsia="宋体" w:hAnsi="Times New Roman" w:cs="Times New Roman"/>
      <w:sz w:val="18"/>
      <w:szCs w:val="18"/>
    </w:rPr>
  </w:style>
  <w:style w:type="paragraph" w:styleId="54">
    <w:name w:val="List 5"/>
    <w:basedOn w:val="a0"/>
    <w:qFormat/>
    <w:rsid w:val="006C167F"/>
    <w:pPr>
      <w:ind w:leftChars="800" w:left="100" w:hangingChars="200" w:hanging="200"/>
    </w:pPr>
    <w:rPr>
      <w:rFonts w:ascii="Times New Roman" w:eastAsia="宋体" w:hAnsi="Times New Roman" w:cs="Times New Roman"/>
      <w:szCs w:val="24"/>
    </w:rPr>
  </w:style>
  <w:style w:type="paragraph" w:styleId="36">
    <w:name w:val="Body Text Indent 3"/>
    <w:basedOn w:val="a0"/>
    <w:link w:val="37"/>
    <w:qFormat/>
    <w:rsid w:val="006C167F"/>
    <w:pPr>
      <w:spacing w:after="120"/>
      <w:ind w:leftChars="200" w:left="420"/>
    </w:pPr>
    <w:rPr>
      <w:rFonts w:ascii="Times New Roman" w:eastAsia="宋体" w:hAnsi="Times New Roman" w:cs="Times New Roman"/>
      <w:sz w:val="16"/>
      <w:szCs w:val="16"/>
    </w:rPr>
  </w:style>
  <w:style w:type="character" w:customStyle="1" w:styleId="37">
    <w:name w:val="正文文本缩进 3 字符"/>
    <w:basedOn w:val="a1"/>
    <w:link w:val="36"/>
    <w:rsid w:val="006C167F"/>
    <w:rPr>
      <w:rFonts w:ascii="Times New Roman" w:eastAsia="宋体" w:hAnsi="Times New Roman" w:cs="Times New Roman"/>
      <w:sz w:val="16"/>
      <w:szCs w:val="16"/>
    </w:rPr>
  </w:style>
  <w:style w:type="paragraph" w:styleId="TOC2">
    <w:name w:val="toc 2"/>
    <w:basedOn w:val="a0"/>
    <w:next w:val="a0"/>
    <w:autoRedefine/>
    <w:uiPriority w:val="39"/>
    <w:qFormat/>
    <w:rsid w:val="006C167F"/>
    <w:pPr>
      <w:ind w:leftChars="200" w:left="420"/>
    </w:pPr>
    <w:rPr>
      <w:rFonts w:ascii="Times New Roman" w:eastAsia="宋体" w:hAnsi="Times New Roman" w:cs="Times New Roman"/>
      <w:szCs w:val="24"/>
    </w:rPr>
  </w:style>
  <w:style w:type="paragraph" w:styleId="27">
    <w:name w:val="Body Text 2"/>
    <w:basedOn w:val="a0"/>
    <w:link w:val="28"/>
    <w:qFormat/>
    <w:rsid w:val="006C167F"/>
    <w:pPr>
      <w:spacing w:after="120" w:line="480" w:lineRule="auto"/>
    </w:pPr>
    <w:rPr>
      <w:rFonts w:ascii="Times New Roman" w:eastAsia="宋体" w:hAnsi="Times New Roman" w:cs="Times New Roman"/>
      <w:szCs w:val="24"/>
    </w:rPr>
  </w:style>
  <w:style w:type="character" w:customStyle="1" w:styleId="28">
    <w:name w:val="正文文本 2 字符"/>
    <w:basedOn w:val="a1"/>
    <w:link w:val="27"/>
    <w:rsid w:val="006C167F"/>
    <w:rPr>
      <w:rFonts w:ascii="Times New Roman" w:eastAsia="宋体" w:hAnsi="Times New Roman" w:cs="Times New Roman"/>
      <w:szCs w:val="24"/>
    </w:rPr>
  </w:style>
  <w:style w:type="paragraph" w:styleId="44">
    <w:name w:val="List 4"/>
    <w:basedOn w:val="a0"/>
    <w:qFormat/>
    <w:rsid w:val="006C167F"/>
    <w:pPr>
      <w:ind w:leftChars="600" w:left="100" w:hangingChars="200" w:hanging="200"/>
    </w:pPr>
    <w:rPr>
      <w:rFonts w:ascii="Times New Roman" w:eastAsia="宋体" w:hAnsi="Times New Roman" w:cs="Times New Roman"/>
      <w:szCs w:val="24"/>
    </w:rPr>
  </w:style>
  <w:style w:type="paragraph" w:styleId="29">
    <w:name w:val="List Continue 2"/>
    <w:basedOn w:val="a0"/>
    <w:qFormat/>
    <w:rsid w:val="006C167F"/>
    <w:pPr>
      <w:spacing w:after="120"/>
      <w:ind w:leftChars="400" w:left="840"/>
    </w:pPr>
    <w:rPr>
      <w:rFonts w:ascii="Times New Roman" w:eastAsia="宋体" w:hAnsi="Times New Roman" w:cs="Times New Roman"/>
      <w:szCs w:val="24"/>
    </w:rPr>
  </w:style>
  <w:style w:type="paragraph" w:styleId="afff0">
    <w:name w:val="Message Header"/>
    <w:basedOn w:val="a0"/>
    <w:link w:val="afff1"/>
    <w:qFormat/>
    <w:rsid w:val="006C167F"/>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eastAsia="宋体" w:hAnsi="Arial" w:cs="Arial"/>
      <w:sz w:val="24"/>
      <w:szCs w:val="24"/>
    </w:rPr>
  </w:style>
  <w:style w:type="character" w:customStyle="1" w:styleId="afff1">
    <w:name w:val="信息标题 字符"/>
    <w:basedOn w:val="a1"/>
    <w:link w:val="afff0"/>
    <w:rsid w:val="006C167F"/>
    <w:rPr>
      <w:rFonts w:ascii="Arial" w:eastAsia="宋体" w:hAnsi="Arial" w:cs="Arial"/>
      <w:sz w:val="24"/>
      <w:szCs w:val="24"/>
      <w:shd w:val="pct20" w:color="auto" w:fill="auto"/>
    </w:rPr>
  </w:style>
  <w:style w:type="paragraph" w:styleId="HTML1">
    <w:name w:val="HTML Preformatted"/>
    <w:basedOn w:val="a0"/>
    <w:link w:val="HTML2"/>
    <w:uiPriority w:val="99"/>
    <w:qFormat/>
    <w:rsid w:val="006C167F"/>
    <w:rPr>
      <w:rFonts w:ascii="Courier New" w:eastAsia="宋体" w:hAnsi="Courier New" w:cs="Courier New"/>
      <w:sz w:val="20"/>
      <w:szCs w:val="20"/>
    </w:rPr>
  </w:style>
  <w:style w:type="character" w:customStyle="1" w:styleId="HTML2">
    <w:name w:val="HTML 预设格式 字符"/>
    <w:basedOn w:val="a1"/>
    <w:link w:val="HTML1"/>
    <w:uiPriority w:val="99"/>
    <w:rsid w:val="006C167F"/>
    <w:rPr>
      <w:rFonts w:ascii="Courier New" w:eastAsia="宋体" w:hAnsi="Courier New" w:cs="Courier New"/>
      <w:sz w:val="20"/>
      <w:szCs w:val="20"/>
    </w:rPr>
  </w:style>
  <w:style w:type="paragraph" w:styleId="afff2">
    <w:name w:val="Normal (Web)"/>
    <w:basedOn w:val="a0"/>
    <w:qFormat/>
    <w:rsid w:val="006C167F"/>
    <w:rPr>
      <w:rFonts w:ascii="Times New Roman" w:eastAsia="宋体" w:hAnsi="Times New Roman" w:cs="Times New Roman"/>
      <w:sz w:val="24"/>
      <w:szCs w:val="24"/>
    </w:rPr>
  </w:style>
  <w:style w:type="paragraph" w:styleId="38">
    <w:name w:val="List Continue 3"/>
    <w:basedOn w:val="a0"/>
    <w:qFormat/>
    <w:rsid w:val="006C167F"/>
    <w:pPr>
      <w:spacing w:after="120"/>
      <w:ind w:leftChars="600" w:left="1260"/>
    </w:pPr>
    <w:rPr>
      <w:rFonts w:ascii="Times New Roman" w:eastAsia="宋体" w:hAnsi="Times New Roman" w:cs="Times New Roman"/>
      <w:szCs w:val="24"/>
    </w:rPr>
  </w:style>
  <w:style w:type="paragraph" w:styleId="afff3">
    <w:name w:val="Title"/>
    <w:basedOn w:val="a0"/>
    <w:link w:val="afff4"/>
    <w:qFormat/>
    <w:rsid w:val="006C167F"/>
    <w:pPr>
      <w:spacing w:before="240" w:after="60"/>
      <w:jc w:val="center"/>
      <w:outlineLvl w:val="0"/>
    </w:pPr>
    <w:rPr>
      <w:rFonts w:ascii="Arial" w:eastAsia="宋体" w:hAnsi="Arial" w:cs="Arial"/>
      <w:b/>
      <w:bCs/>
      <w:sz w:val="32"/>
      <w:szCs w:val="32"/>
    </w:rPr>
  </w:style>
  <w:style w:type="character" w:customStyle="1" w:styleId="afff4">
    <w:name w:val="标题 字符"/>
    <w:basedOn w:val="a1"/>
    <w:link w:val="afff3"/>
    <w:rsid w:val="006C167F"/>
    <w:rPr>
      <w:rFonts w:ascii="Arial" w:eastAsia="宋体" w:hAnsi="Arial" w:cs="Arial"/>
      <w:b/>
      <w:bCs/>
      <w:sz w:val="32"/>
      <w:szCs w:val="32"/>
    </w:rPr>
  </w:style>
  <w:style w:type="character" w:customStyle="1" w:styleId="afff5">
    <w:name w:val="批注主题 字符"/>
    <w:basedOn w:val="af1"/>
    <w:link w:val="afff6"/>
    <w:semiHidden/>
    <w:rsid w:val="006C167F"/>
    <w:rPr>
      <w:rFonts w:ascii="Times New Roman" w:eastAsia="宋体" w:hAnsi="Times New Roman" w:cs="Times New Roman"/>
      <w:b/>
      <w:bCs/>
      <w:szCs w:val="24"/>
    </w:rPr>
  </w:style>
  <w:style w:type="paragraph" w:styleId="afff6">
    <w:name w:val="annotation subject"/>
    <w:basedOn w:val="af0"/>
    <w:next w:val="af0"/>
    <w:link w:val="afff5"/>
    <w:semiHidden/>
    <w:qFormat/>
    <w:rsid w:val="006C167F"/>
    <w:rPr>
      <w:b/>
      <w:bCs/>
    </w:rPr>
  </w:style>
  <w:style w:type="paragraph" w:styleId="afff7">
    <w:name w:val="Body Text First Indent"/>
    <w:basedOn w:val="af6"/>
    <w:link w:val="afff8"/>
    <w:qFormat/>
    <w:rsid w:val="006C167F"/>
    <w:pPr>
      <w:ind w:firstLineChars="100" w:firstLine="420"/>
    </w:pPr>
  </w:style>
  <w:style w:type="character" w:customStyle="1" w:styleId="afff8">
    <w:name w:val="正文文本首行缩进 字符"/>
    <w:basedOn w:val="af7"/>
    <w:link w:val="afff7"/>
    <w:rsid w:val="006C167F"/>
    <w:rPr>
      <w:rFonts w:ascii="Times New Roman" w:eastAsia="宋体" w:hAnsi="Times New Roman" w:cs="Times New Roman"/>
      <w:szCs w:val="24"/>
    </w:rPr>
  </w:style>
  <w:style w:type="paragraph" w:styleId="2a">
    <w:name w:val="Body Text First Indent 2"/>
    <w:basedOn w:val="af8"/>
    <w:link w:val="2b"/>
    <w:qFormat/>
    <w:rsid w:val="006C167F"/>
    <w:pPr>
      <w:ind w:firstLineChars="200" w:firstLine="420"/>
    </w:pPr>
  </w:style>
  <w:style w:type="character" w:customStyle="1" w:styleId="2b">
    <w:name w:val="正文文本首行缩进 2 字符"/>
    <w:basedOn w:val="af9"/>
    <w:link w:val="2a"/>
    <w:rsid w:val="006C167F"/>
    <w:rPr>
      <w:rFonts w:ascii="Times New Roman" w:eastAsia="宋体" w:hAnsi="Times New Roman" w:cs="Times New Roman"/>
      <w:szCs w:val="24"/>
    </w:rPr>
  </w:style>
  <w:style w:type="character" w:styleId="afff9">
    <w:name w:val="page number"/>
    <w:qFormat/>
    <w:rsid w:val="006C167F"/>
  </w:style>
  <w:style w:type="character" w:styleId="afffa">
    <w:name w:val="annotation reference"/>
    <w:qFormat/>
    <w:rsid w:val="006C167F"/>
    <w:rPr>
      <w:sz w:val="21"/>
      <w:szCs w:val="21"/>
    </w:rPr>
  </w:style>
  <w:style w:type="paragraph" w:customStyle="1" w:styleId="1">
    <w:name w:val="正文标题1"/>
    <w:basedOn w:val="10"/>
    <w:qFormat/>
    <w:rsid w:val="006C167F"/>
    <w:pPr>
      <w:pageBreakBefore/>
      <w:numPr>
        <w:numId w:val="11"/>
      </w:numPr>
      <w:spacing w:beforeLines="50" w:afterLines="50" w:line="240" w:lineRule="auto"/>
      <w:contextualSpacing/>
    </w:pPr>
    <w:rPr>
      <w:rFonts w:ascii="Times New Roman" w:eastAsia="宋体" w:hAnsi="Times New Roman" w:cs="Times New Roman"/>
      <w:sz w:val="32"/>
    </w:rPr>
  </w:style>
  <w:style w:type="paragraph" w:customStyle="1" w:styleId="In-tableHeading">
    <w:name w:val="In-table Heading"/>
    <w:basedOn w:val="a0"/>
    <w:qFormat/>
    <w:rsid w:val="006C167F"/>
    <w:pPr>
      <w:widowControl/>
      <w:ind w:right="176"/>
      <w:jc w:val="center"/>
    </w:pPr>
    <w:rPr>
      <w:rFonts w:ascii="Invensys Andale" w:eastAsia="宋体" w:hAnsi="Invensys Andale" w:cs="Times New Roman"/>
      <w:b/>
      <w:kern w:val="0"/>
      <w:sz w:val="20"/>
      <w:szCs w:val="20"/>
      <w:lang w:val="en-GB" w:eastAsia="en-US"/>
    </w:rPr>
  </w:style>
  <w:style w:type="paragraph" w:customStyle="1" w:styleId="afffb">
    <w:name w:val="项目编号"/>
    <w:basedOn w:val="a0"/>
    <w:qFormat/>
    <w:rsid w:val="006C167F"/>
    <w:pPr>
      <w:spacing w:line="360" w:lineRule="auto"/>
      <w:jc w:val="center"/>
    </w:pPr>
    <w:rPr>
      <w:rFonts w:ascii="Times New Roman" w:eastAsia="黑体" w:hAnsi="Times New Roman" w:cs="Times New Roman"/>
      <w:color w:val="FF0000"/>
      <w:sz w:val="36"/>
      <w:szCs w:val="36"/>
    </w:rPr>
  </w:style>
  <w:style w:type="paragraph" w:customStyle="1" w:styleId="afffc">
    <w:name w:val="文件名称"/>
    <w:basedOn w:val="a0"/>
    <w:autoRedefine/>
    <w:qFormat/>
    <w:rsid w:val="006C167F"/>
    <w:pPr>
      <w:spacing w:line="360" w:lineRule="auto"/>
      <w:jc w:val="center"/>
    </w:pPr>
    <w:rPr>
      <w:rFonts w:ascii="Times New Roman" w:eastAsia="宋体" w:hAnsi="Times New Roman" w:cs="Times New Roman"/>
      <w:b/>
      <w:sz w:val="52"/>
      <w:szCs w:val="36"/>
    </w:rPr>
  </w:style>
  <w:style w:type="paragraph" w:customStyle="1" w:styleId="afffd">
    <w:name w:val="文件编号"/>
    <w:basedOn w:val="a0"/>
    <w:qFormat/>
    <w:rsid w:val="006C167F"/>
    <w:pPr>
      <w:jc w:val="center"/>
    </w:pPr>
    <w:rPr>
      <w:rFonts w:ascii="黑体" w:eastAsia="黑体" w:hAnsi="Times New Roman" w:cs="Times New Roman"/>
      <w:sz w:val="32"/>
      <w:szCs w:val="32"/>
    </w:rPr>
  </w:style>
  <w:style w:type="paragraph" w:customStyle="1" w:styleId="Celtitle">
    <w:name w:val="Cel:title"/>
    <w:basedOn w:val="a0"/>
    <w:qFormat/>
    <w:rsid w:val="006C167F"/>
    <w:pPr>
      <w:widowControl/>
      <w:spacing w:before="60" w:after="60"/>
      <w:jc w:val="center"/>
    </w:pPr>
    <w:rPr>
      <w:rFonts w:ascii="Arial" w:eastAsia="宋体" w:hAnsi="Arial" w:cs="Times New Roman"/>
      <w:b/>
      <w:bCs/>
      <w:snapToGrid w:val="0"/>
      <w:kern w:val="0"/>
      <w:sz w:val="20"/>
      <w:szCs w:val="20"/>
      <w:lang w:val="en-GB" w:eastAsia="fr-FR"/>
    </w:rPr>
  </w:style>
  <w:style w:type="paragraph" w:customStyle="1" w:styleId="Celtext">
    <w:name w:val="Cel:text"/>
    <w:basedOn w:val="a0"/>
    <w:next w:val="a0"/>
    <w:qFormat/>
    <w:rsid w:val="006C167F"/>
    <w:pPr>
      <w:widowControl/>
      <w:spacing w:before="60" w:after="60"/>
    </w:pPr>
    <w:rPr>
      <w:rFonts w:ascii="Arial" w:eastAsia="宋体" w:hAnsi="Arial" w:cs="Times New Roman"/>
      <w:snapToGrid w:val="0"/>
      <w:kern w:val="0"/>
      <w:sz w:val="20"/>
      <w:szCs w:val="20"/>
      <w:lang w:val="en-GB" w:eastAsia="fr-FR"/>
    </w:rPr>
  </w:style>
  <w:style w:type="paragraph" w:customStyle="1" w:styleId="2c">
    <w:name w:val="正文标题2"/>
    <w:basedOn w:val="21"/>
    <w:qFormat/>
    <w:rsid w:val="006C167F"/>
    <w:pPr>
      <w:spacing w:beforeLines="50" w:afterLines="50" w:line="240" w:lineRule="auto"/>
      <w:contextualSpacing/>
    </w:pPr>
    <w:rPr>
      <w:rFonts w:ascii="Times New Roman" w:eastAsia="宋体" w:hAnsi="Times New Roman"/>
      <w:sz w:val="24"/>
      <w:szCs w:val="24"/>
    </w:rPr>
  </w:style>
  <w:style w:type="paragraph" w:styleId="afffe">
    <w:name w:val="List Paragraph"/>
    <w:basedOn w:val="a0"/>
    <w:uiPriority w:val="34"/>
    <w:qFormat/>
    <w:rsid w:val="006C167F"/>
    <w:pPr>
      <w:ind w:firstLineChars="200" w:firstLine="420"/>
    </w:pPr>
    <w:rPr>
      <w:rFonts w:ascii="Times New Roman" w:eastAsia="宋体" w:hAnsi="Times New Roman" w:cs="Times New Roman"/>
      <w:szCs w:val="24"/>
    </w:rPr>
  </w:style>
  <w:style w:type="paragraph" w:customStyle="1" w:styleId="Char6CharChar">
    <w:name w:val="Char6 Char Char"/>
    <w:basedOn w:val="a0"/>
    <w:qFormat/>
    <w:rsid w:val="006C167F"/>
    <w:pPr>
      <w:spacing w:after="120" w:line="360" w:lineRule="auto"/>
      <w:ind w:firstLineChars="200" w:firstLine="200"/>
    </w:pPr>
    <w:rPr>
      <w:rFonts w:ascii="Arial" w:eastAsia="宋体" w:hAnsi="Arial" w:cs="Times New Roman"/>
      <w:sz w:val="20"/>
      <w:szCs w:val="20"/>
      <w:lang w:eastAsia="en-US"/>
    </w:rPr>
  </w:style>
  <w:style w:type="paragraph" w:customStyle="1" w:styleId="ZSA">
    <w:name w:val="ZS_A正文"/>
    <w:link w:val="ZSAChar"/>
    <w:qFormat/>
    <w:rsid w:val="002A68F6"/>
    <w:pPr>
      <w:tabs>
        <w:tab w:val="center" w:pos="4201"/>
        <w:tab w:val="right" w:leader="dot" w:pos="9298"/>
      </w:tabs>
      <w:autoSpaceDE w:val="0"/>
      <w:autoSpaceDN w:val="0"/>
      <w:ind w:firstLineChars="200" w:firstLine="420"/>
      <w:jc w:val="both"/>
    </w:pPr>
    <w:rPr>
      <w:rFonts w:ascii="Calibri" w:eastAsia="宋体" w:hAnsi="Calibri" w:cs="Times New Roman"/>
      <w:kern w:val="0"/>
      <w:szCs w:val="20"/>
    </w:rPr>
  </w:style>
  <w:style w:type="character" w:customStyle="1" w:styleId="ZSAChar">
    <w:name w:val="ZS_A正文 Char"/>
    <w:link w:val="ZSA"/>
    <w:qFormat/>
    <w:rsid w:val="002A68F6"/>
    <w:rPr>
      <w:rFonts w:ascii="Calibri" w:eastAsia="宋体" w:hAnsi="Calibri" w:cs="Times New Roman"/>
      <w:kern w:val="0"/>
      <w:szCs w:val="20"/>
    </w:rPr>
  </w:style>
  <w:style w:type="paragraph" w:customStyle="1" w:styleId="ZSD">
    <w:name w:val="ZS_D表标题"/>
    <w:next w:val="ZSA"/>
    <w:qFormat/>
    <w:rsid w:val="002A68F6"/>
    <w:pPr>
      <w:numPr>
        <w:numId w:val="13"/>
      </w:numPr>
      <w:spacing w:beforeLines="50" w:afterLines="50"/>
      <w:jc w:val="center"/>
    </w:pPr>
    <w:rPr>
      <w:rFonts w:ascii="黑体" w:eastAsia="黑体" w:hAnsi="Times New Roman" w:cs="Times New Roman"/>
      <w:kern w:val="0"/>
      <w:szCs w:val="20"/>
    </w:rPr>
  </w:style>
  <w:style w:type="table" w:styleId="affff">
    <w:name w:val="Table Grid"/>
    <w:basedOn w:val="a2"/>
    <w:uiPriority w:val="59"/>
    <w:rsid w:val="00C07284"/>
    <w:pPr>
      <w:widowControl w:val="0"/>
      <w:jc w:val="both"/>
    </w:pPr>
    <w:rPr>
      <w:rFonts w:ascii="Calibri" w:eastAsia="宋体"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标题 1 Char"/>
    <w:rsid w:val="00C37EE3"/>
    <w:rPr>
      <w:rFonts w:ascii="Arial" w:eastAsia="宋体" w:hAnsi="Arial"/>
      <w:b/>
      <w:caps/>
      <w:kern w:val="44"/>
      <w:sz w:val="32"/>
      <w:u w:val="thick"/>
      <w:lang w:val="en-US" w:eastAsia="zh-CN" w:bidi="ar-SA"/>
    </w:rPr>
  </w:style>
  <w:style w:type="paragraph" w:customStyle="1" w:styleId="bottomtitle">
    <w:name w:val="bottom title"/>
    <w:basedOn w:val="a0"/>
    <w:rsid w:val="00C37EE3"/>
    <w:pPr>
      <w:framePr w:hSpace="142" w:wrap="auto" w:hAnchor="text" w:yAlign="bottom"/>
      <w:spacing w:before="60" w:after="60"/>
      <w:jc w:val="center"/>
    </w:pPr>
    <w:rPr>
      <w:rFonts w:ascii="Arial" w:eastAsia="宋体" w:hAnsi="Arial" w:cs="Times New Roman"/>
      <w:b/>
      <w:kern w:val="0"/>
      <w:sz w:val="20"/>
      <w:szCs w:val="20"/>
      <w:lang w:val="en-GB" w:eastAsia="en-US"/>
    </w:rPr>
  </w:style>
  <w:style w:type="paragraph" w:customStyle="1" w:styleId="affff0">
    <w:basedOn w:val="a0"/>
    <w:next w:val="afffe"/>
    <w:uiPriority w:val="34"/>
    <w:qFormat/>
    <w:rsid w:val="00C37EE3"/>
    <w:pPr>
      <w:widowControl/>
      <w:spacing w:before="100" w:beforeAutospacing="1" w:after="100" w:afterAutospacing="1"/>
      <w:jc w:val="left"/>
    </w:pPr>
    <w:rPr>
      <w:rFonts w:ascii="宋体" w:eastAsia="宋体" w:hAnsi="宋体" w:cs="宋体"/>
      <w:kern w:val="0"/>
      <w:sz w:val="24"/>
      <w:szCs w:val="24"/>
    </w:rPr>
  </w:style>
  <w:style w:type="character" w:styleId="affff1">
    <w:name w:val="Hyperlink"/>
    <w:uiPriority w:val="99"/>
    <w:rsid w:val="00C37EE3"/>
    <w:rPr>
      <w:color w:val="0000FF"/>
      <w:u w:val="single"/>
    </w:rPr>
  </w:style>
  <w:style w:type="paragraph" w:customStyle="1" w:styleId="affff2">
    <w:name w:val="插图居中"/>
    <w:basedOn w:val="a0"/>
    <w:next w:val="ac"/>
    <w:rsid w:val="00C37EE3"/>
    <w:pPr>
      <w:spacing w:beforeLines="50" w:before="120" w:afterLines="50" w:after="120"/>
      <w:jc w:val="center"/>
    </w:pPr>
    <w:rPr>
      <w:rFonts w:ascii="Arial" w:eastAsia="宋体" w:hAnsi="Arial" w:cs="Times New Roman"/>
      <w:sz w:val="20"/>
      <w:szCs w:val="24"/>
    </w:rPr>
  </w:style>
  <w:style w:type="paragraph" w:customStyle="1" w:styleId="Normal">
    <w:name w:val="Normal +"/>
    <w:basedOn w:val="a0"/>
    <w:rsid w:val="00C37EE3"/>
    <w:pPr>
      <w:widowControl/>
      <w:spacing w:before="143" w:line="260" w:lineRule="atLeast"/>
    </w:pPr>
    <w:rPr>
      <w:rFonts w:ascii="Arial" w:eastAsia="宋体" w:hAnsi="Arial" w:cs="Times New Roman"/>
      <w:kern w:val="0"/>
      <w:sz w:val="20"/>
      <w:szCs w:val="20"/>
      <w:lang w:val="en-GB" w:eastAsia="en-US"/>
    </w:rPr>
  </w:style>
  <w:style w:type="paragraph" w:customStyle="1" w:styleId="Appendix1">
    <w:name w:val="Appendix 1"/>
    <w:basedOn w:val="10"/>
    <w:next w:val="Normal"/>
    <w:rsid w:val="00C37EE3"/>
    <w:pPr>
      <w:pageBreakBefore/>
      <w:widowControl/>
      <w:tabs>
        <w:tab w:val="num" w:pos="425"/>
      </w:tabs>
      <w:spacing w:before="500" w:after="100" w:line="240" w:lineRule="auto"/>
      <w:ind w:left="425" w:hanging="425"/>
      <w:jc w:val="left"/>
    </w:pPr>
    <w:rPr>
      <w:rFonts w:ascii="Arial" w:eastAsia="宋体" w:hAnsi="Arial" w:cs="Times New Roman"/>
      <w:bCs w:val="0"/>
      <w:caps/>
      <w:kern w:val="0"/>
      <w:sz w:val="24"/>
      <w:szCs w:val="20"/>
      <w:lang w:val="en-GB" w:eastAsia="en-US"/>
    </w:rPr>
  </w:style>
  <w:style w:type="paragraph" w:customStyle="1" w:styleId="Appendix2">
    <w:name w:val="Appendix 2"/>
    <w:basedOn w:val="21"/>
    <w:next w:val="Normal"/>
    <w:rsid w:val="00C37EE3"/>
    <w:pPr>
      <w:keepNext w:val="0"/>
      <w:widowControl/>
      <w:spacing w:before="400" w:after="100" w:line="240" w:lineRule="auto"/>
      <w:jc w:val="left"/>
    </w:pPr>
    <w:rPr>
      <w:rFonts w:eastAsia="宋体"/>
      <w:bCs w:val="0"/>
      <w:kern w:val="0"/>
      <w:sz w:val="24"/>
      <w:szCs w:val="20"/>
      <w:lang w:val="en-GB" w:eastAsia="en-US"/>
    </w:rPr>
  </w:style>
  <w:style w:type="paragraph" w:customStyle="1" w:styleId="Appendix4">
    <w:name w:val="Appendix 4"/>
    <w:basedOn w:val="41"/>
    <w:next w:val="Normal"/>
    <w:rsid w:val="00C37EE3"/>
    <w:pPr>
      <w:keepNext w:val="0"/>
      <w:widowControl/>
      <w:numPr>
        <w:ilvl w:val="4"/>
        <w:numId w:val="18"/>
      </w:numPr>
      <w:spacing w:before="200" w:after="0" w:line="240" w:lineRule="auto"/>
      <w:jc w:val="left"/>
    </w:pPr>
    <w:rPr>
      <w:rFonts w:eastAsia="宋体"/>
      <w:bCs w:val="0"/>
      <w:kern w:val="0"/>
      <w:sz w:val="20"/>
      <w:szCs w:val="20"/>
      <w:lang w:val="en-GB" w:eastAsia="en-US"/>
    </w:rPr>
  </w:style>
  <w:style w:type="paragraph" w:customStyle="1" w:styleId="Appendix5">
    <w:name w:val="Appendix 5"/>
    <w:basedOn w:val="51"/>
    <w:next w:val="Normal"/>
    <w:rsid w:val="00C37EE3"/>
    <w:pPr>
      <w:keepNext w:val="0"/>
      <w:widowControl/>
      <w:numPr>
        <w:ilvl w:val="3"/>
        <w:numId w:val="3"/>
      </w:numPr>
      <w:spacing w:before="200" w:after="0" w:line="240" w:lineRule="auto"/>
      <w:jc w:val="left"/>
    </w:pPr>
    <w:rPr>
      <w:rFonts w:ascii="Arial" w:hAnsi="Arial"/>
      <w:bCs w:val="0"/>
      <w:kern w:val="0"/>
      <w:sz w:val="20"/>
      <w:szCs w:val="20"/>
      <w:lang w:val="en-GB" w:eastAsia="en-US"/>
    </w:rPr>
  </w:style>
  <w:style w:type="paragraph" w:customStyle="1" w:styleId="Appendix6">
    <w:name w:val="Appendix 6"/>
    <w:basedOn w:val="6"/>
    <w:next w:val="Normal"/>
    <w:rsid w:val="00C37EE3"/>
    <w:pPr>
      <w:keepNext w:val="0"/>
      <w:widowControl/>
      <w:numPr>
        <w:ilvl w:val="4"/>
        <w:numId w:val="3"/>
      </w:numPr>
      <w:spacing w:before="200" w:after="0" w:line="240" w:lineRule="auto"/>
      <w:jc w:val="left"/>
    </w:pPr>
    <w:rPr>
      <w:rFonts w:eastAsia="宋体"/>
      <w:bCs w:val="0"/>
      <w:kern w:val="0"/>
      <w:sz w:val="20"/>
      <w:szCs w:val="20"/>
      <w:lang w:val="en-GB" w:eastAsia="en-US"/>
    </w:rPr>
  </w:style>
  <w:style w:type="paragraph" w:customStyle="1" w:styleId="p0">
    <w:name w:val="p0"/>
    <w:basedOn w:val="a0"/>
    <w:rsid w:val="00C37EE3"/>
    <w:pPr>
      <w:widowControl/>
    </w:pPr>
    <w:rPr>
      <w:rFonts w:ascii="Times New Roman" w:eastAsia="宋体" w:hAnsi="Times New Roman" w:cs="Times New Roman"/>
      <w:kern w:val="0"/>
      <w:szCs w:val="21"/>
    </w:rPr>
  </w:style>
  <w:style w:type="paragraph" w:customStyle="1" w:styleId="p16">
    <w:name w:val="p16"/>
    <w:basedOn w:val="a0"/>
    <w:rsid w:val="00C37EE3"/>
    <w:pPr>
      <w:widowControl/>
    </w:pPr>
    <w:rPr>
      <w:rFonts w:ascii="Times New Roman" w:eastAsia="宋体" w:hAnsi="Times New Roman" w:cs="Times New Roman"/>
      <w:kern w:val="0"/>
      <w:szCs w:val="21"/>
    </w:rPr>
  </w:style>
  <w:style w:type="paragraph" w:customStyle="1" w:styleId="p17">
    <w:name w:val="p17"/>
    <w:basedOn w:val="a0"/>
    <w:rsid w:val="00C37EE3"/>
    <w:pPr>
      <w:widowControl/>
    </w:pPr>
    <w:rPr>
      <w:rFonts w:ascii="Times New Roman" w:eastAsia="宋体" w:hAnsi="Times New Roman" w:cs="Times New Roman"/>
      <w:kern w:val="0"/>
      <w:szCs w:val="21"/>
    </w:rPr>
  </w:style>
  <w:style w:type="paragraph" w:customStyle="1" w:styleId="p18">
    <w:name w:val="p18"/>
    <w:basedOn w:val="a0"/>
    <w:rsid w:val="00C37EE3"/>
    <w:pPr>
      <w:widowControl/>
    </w:pPr>
    <w:rPr>
      <w:rFonts w:ascii="Times New Roman" w:eastAsia="宋体" w:hAnsi="Times New Roman" w:cs="Times New Roman"/>
      <w:kern w:val="0"/>
      <w:szCs w:val="21"/>
    </w:rPr>
  </w:style>
  <w:style w:type="character" w:customStyle="1" w:styleId="apple-converted-space">
    <w:name w:val="apple-converted-space"/>
    <w:rsid w:val="00C37EE3"/>
  </w:style>
  <w:style w:type="paragraph" w:styleId="TOC">
    <w:name w:val="TOC Heading"/>
    <w:basedOn w:val="10"/>
    <w:next w:val="a0"/>
    <w:uiPriority w:val="39"/>
    <w:unhideWhenUsed/>
    <w:qFormat/>
    <w:rsid w:val="00C37EE3"/>
    <w:pPr>
      <w:widowControl/>
      <w:spacing w:before="240" w:after="0" w:line="259" w:lineRule="auto"/>
      <w:jc w:val="left"/>
      <w:outlineLvl w:val="9"/>
    </w:pPr>
    <w:rPr>
      <w:rFonts w:ascii="等线 Light" w:eastAsia="等线 Light" w:hAnsi="等线 Light" w:cs="Times New Roman"/>
      <w:b w:val="0"/>
      <w:bCs w:val="0"/>
      <w:color w:val="2E74B5"/>
      <w:kern w:val="0"/>
      <w:sz w:val="32"/>
      <w:szCs w:val="32"/>
    </w:rPr>
  </w:style>
  <w:style w:type="paragraph" w:customStyle="1" w:styleId="msonormal0">
    <w:name w:val="msonormal"/>
    <w:basedOn w:val="a0"/>
    <w:rsid w:val="00C37EE3"/>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0"/>
    <w:rsid w:val="00C37EE3"/>
    <w:pPr>
      <w:widowControl/>
      <w:spacing w:before="100" w:beforeAutospacing="1" w:after="100" w:afterAutospacing="1"/>
      <w:jc w:val="left"/>
    </w:pPr>
    <w:rPr>
      <w:rFonts w:ascii="宋体" w:eastAsia="宋体" w:hAnsi="宋体" w:cs="宋体"/>
      <w:kern w:val="0"/>
      <w:sz w:val="18"/>
      <w:szCs w:val="18"/>
    </w:rPr>
  </w:style>
  <w:style w:type="paragraph" w:customStyle="1" w:styleId="xl65">
    <w:name w:val="xl65"/>
    <w:basedOn w:val="a0"/>
    <w:rsid w:val="00C37EE3"/>
    <w:pPr>
      <w:widowControl/>
      <w:spacing w:before="100" w:beforeAutospacing="1" w:after="100" w:afterAutospacing="1"/>
      <w:jc w:val="center"/>
    </w:pPr>
    <w:rPr>
      <w:rFonts w:ascii="宋体" w:eastAsia="宋体" w:hAnsi="宋体" w:cs="宋体"/>
      <w:kern w:val="0"/>
      <w:sz w:val="24"/>
      <w:szCs w:val="24"/>
    </w:rPr>
  </w:style>
  <w:style w:type="paragraph" w:customStyle="1" w:styleId="xl67">
    <w:name w:val="xl67"/>
    <w:basedOn w:val="a0"/>
    <w:rsid w:val="00C37EE3"/>
    <w:pPr>
      <w:widowControl/>
      <w:spacing w:before="100" w:beforeAutospacing="1" w:after="100" w:afterAutospacing="1"/>
      <w:jc w:val="left"/>
    </w:pPr>
    <w:rPr>
      <w:rFonts w:ascii="宋体" w:eastAsia="宋体" w:hAnsi="宋体" w:cs="宋体"/>
      <w:b/>
      <w:bCs/>
      <w:kern w:val="0"/>
      <w:sz w:val="24"/>
      <w:szCs w:val="24"/>
    </w:rPr>
  </w:style>
  <w:style w:type="paragraph" w:customStyle="1" w:styleId="xl68">
    <w:name w:val="xl68"/>
    <w:basedOn w:val="a0"/>
    <w:rsid w:val="00C37EE3"/>
    <w:pPr>
      <w:widowControl/>
      <w:spacing w:before="100" w:beforeAutospacing="1" w:after="100" w:afterAutospacing="1"/>
      <w:jc w:val="center"/>
    </w:pPr>
    <w:rPr>
      <w:rFonts w:ascii="宋体" w:eastAsia="宋体" w:hAnsi="宋体" w:cs="宋体"/>
      <w:b/>
      <w:bCs/>
      <w:kern w:val="0"/>
      <w:sz w:val="24"/>
      <w:szCs w:val="24"/>
    </w:rPr>
  </w:style>
  <w:style w:type="paragraph" w:customStyle="1" w:styleId="xl69">
    <w:name w:val="xl69"/>
    <w:basedOn w:val="a0"/>
    <w:rsid w:val="00C37EE3"/>
    <w:pPr>
      <w:widowControl/>
      <w:spacing w:before="100" w:beforeAutospacing="1" w:after="100" w:afterAutospacing="1"/>
      <w:jc w:val="left"/>
    </w:pPr>
    <w:rPr>
      <w:rFonts w:ascii="宋体" w:eastAsia="宋体" w:hAnsi="宋体" w:cs="宋体"/>
      <w:b/>
      <w:bCs/>
      <w:kern w:val="0"/>
      <w:sz w:val="24"/>
      <w:szCs w:val="24"/>
    </w:rPr>
  </w:style>
  <w:style w:type="paragraph" w:customStyle="1" w:styleId="ace-line">
    <w:name w:val="ace-line"/>
    <w:basedOn w:val="a0"/>
    <w:rsid w:val="00A61E09"/>
    <w:pPr>
      <w:widowControl/>
      <w:spacing w:before="100" w:beforeAutospacing="1" w:after="100" w:afterAutospacing="1"/>
      <w:jc w:val="left"/>
    </w:pPr>
    <w:rPr>
      <w:rFonts w:ascii="宋体" w:eastAsia="宋体" w:hAnsi="宋体" w:cs="宋体"/>
      <w:kern w:val="0"/>
      <w:sz w:val="24"/>
      <w:szCs w:val="24"/>
    </w:rPr>
  </w:style>
  <w:style w:type="character" w:styleId="affff3">
    <w:name w:val="Strong"/>
    <w:basedOn w:val="a1"/>
    <w:uiPriority w:val="22"/>
    <w:qFormat/>
    <w:rsid w:val="00A61E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9324861">
      <w:bodyDiv w:val="1"/>
      <w:marLeft w:val="0"/>
      <w:marRight w:val="0"/>
      <w:marTop w:val="0"/>
      <w:marBottom w:val="0"/>
      <w:divBdr>
        <w:top w:val="none" w:sz="0" w:space="0" w:color="auto"/>
        <w:left w:val="none" w:sz="0" w:space="0" w:color="auto"/>
        <w:bottom w:val="none" w:sz="0" w:space="0" w:color="auto"/>
        <w:right w:val="none" w:sz="0" w:space="0" w:color="auto"/>
      </w:divBdr>
      <w:divsChild>
        <w:div w:id="473454743">
          <w:marLeft w:val="0"/>
          <w:marRight w:val="0"/>
          <w:marTop w:val="0"/>
          <w:marBottom w:val="0"/>
          <w:divBdr>
            <w:top w:val="none" w:sz="0" w:space="0" w:color="auto"/>
            <w:left w:val="none" w:sz="0" w:space="0" w:color="auto"/>
            <w:bottom w:val="none" w:sz="0" w:space="0" w:color="auto"/>
            <w:right w:val="none" w:sz="0" w:space="0" w:color="auto"/>
          </w:divBdr>
          <w:divsChild>
            <w:div w:id="198013205">
              <w:marLeft w:val="0"/>
              <w:marRight w:val="0"/>
              <w:marTop w:val="0"/>
              <w:marBottom w:val="0"/>
              <w:divBdr>
                <w:top w:val="none" w:sz="0" w:space="0" w:color="auto"/>
                <w:left w:val="none" w:sz="0" w:space="0" w:color="auto"/>
                <w:bottom w:val="none" w:sz="0" w:space="0" w:color="auto"/>
                <w:right w:val="none" w:sz="0" w:space="0" w:color="auto"/>
              </w:divBdr>
              <w:divsChild>
                <w:div w:id="3015451">
                  <w:marLeft w:val="0"/>
                  <w:marRight w:val="0"/>
                  <w:marTop w:val="0"/>
                  <w:marBottom w:val="0"/>
                  <w:divBdr>
                    <w:top w:val="none" w:sz="0" w:space="0" w:color="auto"/>
                    <w:left w:val="none" w:sz="0" w:space="0" w:color="auto"/>
                    <w:bottom w:val="none" w:sz="0" w:space="0" w:color="auto"/>
                    <w:right w:val="none" w:sz="0" w:space="0" w:color="auto"/>
                  </w:divBdr>
                </w:div>
                <w:div w:id="973679377">
                  <w:marLeft w:val="0"/>
                  <w:marRight w:val="0"/>
                  <w:marTop w:val="0"/>
                  <w:marBottom w:val="0"/>
                  <w:divBdr>
                    <w:top w:val="none" w:sz="0" w:space="0" w:color="auto"/>
                    <w:left w:val="none" w:sz="0" w:space="0" w:color="auto"/>
                    <w:bottom w:val="none" w:sz="0" w:space="0" w:color="auto"/>
                    <w:right w:val="none" w:sz="0" w:space="0" w:color="auto"/>
                  </w:divBdr>
                </w:div>
                <w:div w:id="866215550">
                  <w:marLeft w:val="0"/>
                  <w:marRight w:val="0"/>
                  <w:marTop w:val="0"/>
                  <w:marBottom w:val="0"/>
                  <w:divBdr>
                    <w:top w:val="none" w:sz="0" w:space="0" w:color="auto"/>
                    <w:left w:val="none" w:sz="0" w:space="0" w:color="auto"/>
                    <w:bottom w:val="none" w:sz="0" w:space="0" w:color="auto"/>
                    <w:right w:val="none" w:sz="0" w:space="0" w:color="auto"/>
                  </w:divBdr>
                </w:div>
                <w:div w:id="74785930">
                  <w:marLeft w:val="0"/>
                  <w:marRight w:val="0"/>
                  <w:marTop w:val="0"/>
                  <w:marBottom w:val="0"/>
                  <w:divBdr>
                    <w:top w:val="none" w:sz="0" w:space="0" w:color="auto"/>
                    <w:left w:val="none" w:sz="0" w:space="0" w:color="auto"/>
                    <w:bottom w:val="none" w:sz="0" w:space="0" w:color="auto"/>
                    <w:right w:val="none" w:sz="0" w:space="0" w:color="auto"/>
                  </w:divBdr>
                </w:div>
                <w:div w:id="1258295945">
                  <w:marLeft w:val="0"/>
                  <w:marRight w:val="0"/>
                  <w:marTop w:val="0"/>
                  <w:marBottom w:val="0"/>
                  <w:divBdr>
                    <w:top w:val="none" w:sz="0" w:space="0" w:color="auto"/>
                    <w:left w:val="none" w:sz="0" w:space="0" w:color="auto"/>
                    <w:bottom w:val="none" w:sz="0" w:space="0" w:color="auto"/>
                    <w:right w:val="none" w:sz="0" w:space="0" w:color="auto"/>
                  </w:divBdr>
                </w:div>
                <w:div w:id="401101749">
                  <w:marLeft w:val="0"/>
                  <w:marRight w:val="0"/>
                  <w:marTop w:val="0"/>
                  <w:marBottom w:val="0"/>
                  <w:divBdr>
                    <w:top w:val="none" w:sz="0" w:space="0" w:color="auto"/>
                    <w:left w:val="none" w:sz="0" w:space="0" w:color="auto"/>
                    <w:bottom w:val="none" w:sz="0" w:space="0" w:color="auto"/>
                    <w:right w:val="none" w:sz="0" w:space="0" w:color="auto"/>
                  </w:divBdr>
                </w:div>
                <w:div w:id="1689212267">
                  <w:marLeft w:val="0"/>
                  <w:marRight w:val="0"/>
                  <w:marTop w:val="0"/>
                  <w:marBottom w:val="0"/>
                  <w:divBdr>
                    <w:top w:val="none" w:sz="0" w:space="0" w:color="auto"/>
                    <w:left w:val="none" w:sz="0" w:space="0" w:color="auto"/>
                    <w:bottom w:val="none" w:sz="0" w:space="0" w:color="auto"/>
                    <w:right w:val="none" w:sz="0" w:space="0" w:color="auto"/>
                  </w:divBdr>
                </w:div>
                <w:div w:id="27294885">
                  <w:marLeft w:val="0"/>
                  <w:marRight w:val="0"/>
                  <w:marTop w:val="0"/>
                  <w:marBottom w:val="0"/>
                  <w:divBdr>
                    <w:top w:val="none" w:sz="0" w:space="0" w:color="auto"/>
                    <w:left w:val="none" w:sz="0" w:space="0" w:color="auto"/>
                    <w:bottom w:val="none" w:sz="0" w:space="0" w:color="auto"/>
                    <w:right w:val="none" w:sz="0" w:space="0" w:color="auto"/>
                  </w:divBdr>
                </w:div>
                <w:div w:id="1631666961">
                  <w:marLeft w:val="0"/>
                  <w:marRight w:val="0"/>
                  <w:marTop w:val="0"/>
                  <w:marBottom w:val="0"/>
                  <w:divBdr>
                    <w:top w:val="none" w:sz="0" w:space="0" w:color="auto"/>
                    <w:left w:val="none" w:sz="0" w:space="0" w:color="auto"/>
                    <w:bottom w:val="none" w:sz="0" w:space="0" w:color="auto"/>
                    <w:right w:val="none" w:sz="0" w:space="0" w:color="auto"/>
                  </w:divBdr>
                </w:div>
              </w:divsChild>
            </w:div>
            <w:div w:id="1254825830">
              <w:marLeft w:val="0"/>
              <w:marRight w:val="0"/>
              <w:marTop w:val="0"/>
              <w:marBottom w:val="0"/>
              <w:divBdr>
                <w:top w:val="none" w:sz="0" w:space="0" w:color="auto"/>
                <w:left w:val="none" w:sz="0" w:space="0" w:color="auto"/>
                <w:bottom w:val="none" w:sz="0" w:space="0" w:color="auto"/>
                <w:right w:val="none" w:sz="0" w:space="0" w:color="auto"/>
              </w:divBdr>
            </w:div>
            <w:div w:id="445655449">
              <w:marLeft w:val="0"/>
              <w:marRight w:val="0"/>
              <w:marTop w:val="0"/>
              <w:marBottom w:val="0"/>
              <w:divBdr>
                <w:top w:val="none" w:sz="0" w:space="0" w:color="auto"/>
                <w:left w:val="none" w:sz="0" w:space="0" w:color="auto"/>
                <w:bottom w:val="none" w:sz="0" w:space="0" w:color="auto"/>
                <w:right w:val="none" w:sz="0" w:space="0" w:color="auto"/>
              </w:divBdr>
            </w:div>
            <w:div w:id="1864005111">
              <w:marLeft w:val="0"/>
              <w:marRight w:val="0"/>
              <w:marTop w:val="0"/>
              <w:marBottom w:val="0"/>
              <w:divBdr>
                <w:top w:val="none" w:sz="0" w:space="0" w:color="auto"/>
                <w:left w:val="none" w:sz="0" w:space="0" w:color="auto"/>
                <w:bottom w:val="none" w:sz="0" w:space="0" w:color="auto"/>
                <w:right w:val="none" w:sz="0" w:space="0" w:color="auto"/>
              </w:divBdr>
            </w:div>
            <w:div w:id="831026399">
              <w:marLeft w:val="0"/>
              <w:marRight w:val="0"/>
              <w:marTop w:val="0"/>
              <w:marBottom w:val="0"/>
              <w:divBdr>
                <w:top w:val="none" w:sz="0" w:space="0" w:color="auto"/>
                <w:left w:val="none" w:sz="0" w:space="0" w:color="auto"/>
                <w:bottom w:val="none" w:sz="0" w:space="0" w:color="auto"/>
                <w:right w:val="none" w:sz="0" w:space="0" w:color="auto"/>
              </w:divBdr>
            </w:div>
            <w:div w:id="1180047256">
              <w:marLeft w:val="0"/>
              <w:marRight w:val="0"/>
              <w:marTop w:val="0"/>
              <w:marBottom w:val="0"/>
              <w:divBdr>
                <w:top w:val="none" w:sz="0" w:space="0" w:color="auto"/>
                <w:left w:val="none" w:sz="0" w:space="0" w:color="auto"/>
                <w:bottom w:val="none" w:sz="0" w:space="0" w:color="auto"/>
                <w:right w:val="none" w:sz="0" w:space="0" w:color="auto"/>
              </w:divBdr>
            </w:div>
            <w:div w:id="655690385">
              <w:marLeft w:val="0"/>
              <w:marRight w:val="0"/>
              <w:marTop w:val="0"/>
              <w:marBottom w:val="0"/>
              <w:divBdr>
                <w:top w:val="none" w:sz="0" w:space="0" w:color="auto"/>
                <w:left w:val="none" w:sz="0" w:space="0" w:color="auto"/>
                <w:bottom w:val="none" w:sz="0" w:space="0" w:color="auto"/>
                <w:right w:val="none" w:sz="0" w:space="0" w:color="auto"/>
              </w:divBdr>
              <w:divsChild>
                <w:div w:id="1051226192">
                  <w:marLeft w:val="0"/>
                  <w:marRight w:val="0"/>
                  <w:marTop w:val="0"/>
                  <w:marBottom w:val="0"/>
                  <w:divBdr>
                    <w:top w:val="none" w:sz="0" w:space="0" w:color="auto"/>
                    <w:left w:val="none" w:sz="0" w:space="0" w:color="auto"/>
                    <w:bottom w:val="none" w:sz="0" w:space="0" w:color="auto"/>
                    <w:right w:val="none" w:sz="0" w:space="0" w:color="auto"/>
                  </w:divBdr>
                </w:div>
                <w:div w:id="1190148735">
                  <w:marLeft w:val="0"/>
                  <w:marRight w:val="0"/>
                  <w:marTop w:val="0"/>
                  <w:marBottom w:val="0"/>
                  <w:divBdr>
                    <w:top w:val="none" w:sz="0" w:space="0" w:color="auto"/>
                    <w:left w:val="none" w:sz="0" w:space="0" w:color="auto"/>
                    <w:bottom w:val="none" w:sz="0" w:space="0" w:color="auto"/>
                    <w:right w:val="none" w:sz="0" w:space="0" w:color="auto"/>
                  </w:divBdr>
                </w:div>
                <w:div w:id="822429387">
                  <w:marLeft w:val="0"/>
                  <w:marRight w:val="0"/>
                  <w:marTop w:val="0"/>
                  <w:marBottom w:val="0"/>
                  <w:divBdr>
                    <w:top w:val="none" w:sz="0" w:space="0" w:color="auto"/>
                    <w:left w:val="none" w:sz="0" w:space="0" w:color="auto"/>
                    <w:bottom w:val="none" w:sz="0" w:space="0" w:color="auto"/>
                    <w:right w:val="none" w:sz="0" w:space="0" w:color="auto"/>
                  </w:divBdr>
                </w:div>
                <w:div w:id="1948848502">
                  <w:marLeft w:val="0"/>
                  <w:marRight w:val="0"/>
                  <w:marTop w:val="0"/>
                  <w:marBottom w:val="0"/>
                  <w:divBdr>
                    <w:top w:val="none" w:sz="0" w:space="0" w:color="auto"/>
                    <w:left w:val="none" w:sz="0" w:space="0" w:color="auto"/>
                    <w:bottom w:val="none" w:sz="0" w:space="0" w:color="auto"/>
                    <w:right w:val="none" w:sz="0" w:space="0" w:color="auto"/>
                  </w:divBdr>
                </w:div>
                <w:div w:id="1851723464">
                  <w:marLeft w:val="0"/>
                  <w:marRight w:val="0"/>
                  <w:marTop w:val="0"/>
                  <w:marBottom w:val="0"/>
                  <w:divBdr>
                    <w:top w:val="none" w:sz="0" w:space="0" w:color="auto"/>
                    <w:left w:val="none" w:sz="0" w:space="0" w:color="auto"/>
                    <w:bottom w:val="none" w:sz="0" w:space="0" w:color="auto"/>
                    <w:right w:val="none" w:sz="0" w:space="0" w:color="auto"/>
                  </w:divBdr>
                </w:div>
                <w:div w:id="478545524">
                  <w:marLeft w:val="0"/>
                  <w:marRight w:val="0"/>
                  <w:marTop w:val="0"/>
                  <w:marBottom w:val="0"/>
                  <w:divBdr>
                    <w:top w:val="none" w:sz="0" w:space="0" w:color="auto"/>
                    <w:left w:val="none" w:sz="0" w:space="0" w:color="auto"/>
                    <w:bottom w:val="none" w:sz="0" w:space="0" w:color="auto"/>
                    <w:right w:val="none" w:sz="0" w:space="0" w:color="auto"/>
                  </w:divBdr>
                </w:div>
                <w:div w:id="676275743">
                  <w:marLeft w:val="0"/>
                  <w:marRight w:val="0"/>
                  <w:marTop w:val="0"/>
                  <w:marBottom w:val="0"/>
                  <w:divBdr>
                    <w:top w:val="none" w:sz="0" w:space="0" w:color="auto"/>
                    <w:left w:val="none" w:sz="0" w:space="0" w:color="auto"/>
                    <w:bottom w:val="none" w:sz="0" w:space="0" w:color="auto"/>
                    <w:right w:val="none" w:sz="0" w:space="0" w:color="auto"/>
                  </w:divBdr>
                </w:div>
                <w:div w:id="337319638">
                  <w:marLeft w:val="0"/>
                  <w:marRight w:val="0"/>
                  <w:marTop w:val="0"/>
                  <w:marBottom w:val="0"/>
                  <w:divBdr>
                    <w:top w:val="none" w:sz="0" w:space="0" w:color="auto"/>
                    <w:left w:val="none" w:sz="0" w:space="0" w:color="auto"/>
                    <w:bottom w:val="none" w:sz="0" w:space="0" w:color="auto"/>
                    <w:right w:val="none" w:sz="0" w:space="0" w:color="auto"/>
                  </w:divBdr>
                </w:div>
                <w:div w:id="385447901">
                  <w:marLeft w:val="0"/>
                  <w:marRight w:val="0"/>
                  <w:marTop w:val="0"/>
                  <w:marBottom w:val="0"/>
                  <w:divBdr>
                    <w:top w:val="none" w:sz="0" w:space="0" w:color="auto"/>
                    <w:left w:val="none" w:sz="0" w:space="0" w:color="auto"/>
                    <w:bottom w:val="none" w:sz="0" w:space="0" w:color="auto"/>
                    <w:right w:val="none" w:sz="0" w:space="0" w:color="auto"/>
                  </w:divBdr>
                </w:div>
                <w:div w:id="394551159">
                  <w:marLeft w:val="0"/>
                  <w:marRight w:val="0"/>
                  <w:marTop w:val="0"/>
                  <w:marBottom w:val="0"/>
                  <w:divBdr>
                    <w:top w:val="none" w:sz="0" w:space="0" w:color="auto"/>
                    <w:left w:val="none" w:sz="0" w:space="0" w:color="auto"/>
                    <w:bottom w:val="none" w:sz="0" w:space="0" w:color="auto"/>
                    <w:right w:val="none" w:sz="0" w:space="0" w:color="auto"/>
                  </w:divBdr>
                </w:div>
                <w:div w:id="1801417641">
                  <w:marLeft w:val="0"/>
                  <w:marRight w:val="0"/>
                  <w:marTop w:val="0"/>
                  <w:marBottom w:val="0"/>
                  <w:divBdr>
                    <w:top w:val="none" w:sz="0" w:space="0" w:color="auto"/>
                    <w:left w:val="none" w:sz="0" w:space="0" w:color="auto"/>
                    <w:bottom w:val="none" w:sz="0" w:space="0" w:color="auto"/>
                    <w:right w:val="none" w:sz="0" w:space="0" w:color="auto"/>
                  </w:divBdr>
                </w:div>
                <w:div w:id="979967198">
                  <w:marLeft w:val="0"/>
                  <w:marRight w:val="0"/>
                  <w:marTop w:val="0"/>
                  <w:marBottom w:val="0"/>
                  <w:divBdr>
                    <w:top w:val="none" w:sz="0" w:space="0" w:color="auto"/>
                    <w:left w:val="none" w:sz="0" w:space="0" w:color="auto"/>
                    <w:bottom w:val="none" w:sz="0" w:space="0" w:color="auto"/>
                    <w:right w:val="none" w:sz="0" w:space="0" w:color="auto"/>
                  </w:divBdr>
                </w:div>
                <w:div w:id="1892155746">
                  <w:marLeft w:val="0"/>
                  <w:marRight w:val="0"/>
                  <w:marTop w:val="0"/>
                  <w:marBottom w:val="0"/>
                  <w:divBdr>
                    <w:top w:val="none" w:sz="0" w:space="0" w:color="auto"/>
                    <w:left w:val="none" w:sz="0" w:space="0" w:color="auto"/>
                    <w:bottom w:val="none" w:sz="0" w:space="0" w:color="auto"/>
                    <w:right w:val="none" w:sz="0" w:space="0" w:color="auto"/>
                  </w:divBdr>
                </w:div>
                <w:div w:id="373580516">
                  <w:marLeft w:val="0"/>
                  <w:marRight w:val="0"/>
                  <w:marTop w:val="0"/>
                  <w:marBottom w:val="0"/>
                  <w:divBdr>
                    <w:top w:val="none" w:sz="0" w:space="0" w:color="auto"/>
                    <w:left w:val="none" w:sz="0" w:space="0" w:color="auto"/>
                    <w:bottom w:val="none" w:sz="0" w:space="0" w:color="auto"/>
                    <w:right w:val="none" w:sz="0" w:space="0" w:color="auto"/>
                  </w:divBdr>
                </w:div>
                <w:div w:id="1857650040">
                  <w:marLeft w:val="0"/>
                  <w:marRight w:val="0"/>
                  <w:marTop w:val="0"/>
                  <w:marBottom w:val="0"/>
                  <w:divBdr>
                    <w:top w:val="none" w:sz="0" w:space="0" w:color="auto"/>
                    <w:left w:val="none" w:sz="0" w:space="0" w:color="auto"/>
                    <w:bottom w:val="none" w:sz="0" w:space="0" w:color="auto"/>
                    <w:right w:val="none" w:sz="0" w:space="0" w:color="auto"/>
                  </w:divBdr>
                </w:div>
                <w:div w:id="51537392">
                  <w:marLeft w:val="0"/>
                  <w:marRight w:val="0"/>
                  <w:marTop w:val="0"/>
                  <w:marBottom w:val="0"/>
                  <w:divBdr>
                    <w:top w:val="none" w:sz="0" w:space="0" w:color="auto"/>
                    <w:left w:val="none" w:sz="0" w:space="0" w:color="auto"/>
                    <w:bottom w:val="none" w:sz="0" w:space="0" w:color="auto"/>
                    <w:right w:val="none" w:sz="0" w:space="0" w:color="auto"/>
                  </w:divBdr>
                </w:div>
                <w:div w:id="1356232597">
                  <w:marLeft w:val="0"/>
                  <w:marRight w:val="0"/>
                  <w:marTop w:val="0"/>
                  <w:marBottom w:val="0"/>
                  <w:divBdr>
                    <w:top w:val="none" w:sz="0" w:space="0" w:color="auto"/>
                    <w:left w:val="none" w:sz="0" w:space="0" w:color="auto"/>
                    <w:bottom w:val="none" w:sz="0" w:space="0" w:color="auto"/>
                    <w:right w:val="none" w:sz="0" w:space="0" w:color="auto"/>
                  </w:divBdr>
                </w:div>
                <w:div w:id="1024940344">
                  <w:marLeft w:val="0"/>
                  <w:marRight w:val="0"/>
                  <w:marTop w:val="0"/>
                  <w:marBottom w:val="0"/>
                  <w:divBdr>
                    <w:top w:val="none" w:sz="0" w:space="0" w:color="auto"/>
                    <w:left w:val="none" w:sz="0" w:space="0" w:color="auto"/>
                    <w:bottom w:val="none" w:sz="0" w:space="0" w:color="auto"/>
                    <w:right w:val="none" w:sz="0" w:space="0" w:color="auto"/>
                  </w:divBdr>
                </w:div>
              </w:divsChild>
            </w:div>
            <w:div w:id="38870212">
              <w:marLeft w:val="0"/>
              <w:marRight w:val="0"/>
              <w:marTop w:val="0"/>
              <w:marBottom w:val="0"/>
              <w:divBdr>
                <w:top w:val="none" w:sz="0" w:space="0" w:color="auto"/>
                <w:left w:val="none" w:sz="0" w:space="0" w:color="auto"/>
                <w:bottom w:val="none" w:sz="0" w:space="0" w:color="auto"/>
                <w:right w:val="none" w:sz="0" w:space="0" w:color="auto"/>
              </w:divBdr>
              <w:divsChild>
                <w:div w:id="2040230890">
                  <w:marLeft w:val="0"/>
                  <w:marRight w:val="0"/>
                  <w:marTop w:val="0"/>
                  <w:marBottom w:val="0"/>
                  <w:divBdr>
                    <w:top w:val="none" w:sz="0" w:space="0" w:color="auto"/>
                    <w:left w:val="none" w:sz="0" w:space="0" w:color="auto"/>
                    <w:bottom w:val="none" w:sz="0" w:space="0" w:color="auto"/>
                    <w:right w:val="none" w:sz="0" w:space="0" w:color="auto"/>
                  </w:divBdr>
                </w:div>
                <w:div w:id="2036157005">
                  <w:marLeft w:val="0"/>
                  <w:marRight w:val="0"/>
                  <w:marTop w:val="0"/>
                  <w:marBottom w:val="0"/>
                  <w:divBdr>
                    <w:top w:val="none" w:sz="0" w:space="0" w:color="auto"/>
                    <w:left w:val="none" w:sz="0" w:space="0" w:color="auto"/>
                    <w:bottom w:val="none" w:sz="0" w:space="0" w:color="auto"/>
                    <w:right w:val="none" w:sz="0" w:space="0" w:color="auto"/>
                  </w:divBdr>
                </w:div>
                <w:div w:id="2108572362">
                  <w:marLeft w:val="0"/>
                  <w:marRight w:val="0"/>
                  <w:marTop w:val="0"/>
                  <w:marBottom w:val="0"/>
                  <w:divBdr>
                    <w:top w:val="none" w:sz="0" w:space="0" w:color="auto"/>
                    <w:left w:val="none" w:sz="0" w:space="0" w:color="auto"/>
                    <w:bottom w:val="none" w:sz="0" w:space="0" w:color="auto"/>
                    <w:right w:val="none" w:sz="0" w:space="0" w:color="auto"/>
                  </w:divBdr>
                </w:div>
                <w:div w:id="1829511768">
                  <w:marLeft w:val="0"/>
                  <w:marRight w:val="0"/>
                  <w:marTop w:val="0"/>
                  <w:marBottom w:val="0"/>
                  <w:divBdr>
                    <w:top w:val="none" w:sz="0" w:space="0" w:color="auto"/>
                    <w:left w:val="none" w:sz="0" w:space="0" w:color="auto"/>
                    <w:bottom w:val="none" w:sz="0" w:space="0" w:color="auto"/>
                    <w:right w:val="none" w:sz="0" w:space="0" w:color="auto"/>
                  </w:divBdr>
                </w:div>
                <w:div w:id="439883743">
                  <w:marLeft w:val="0"/>
                  <w:marRight w:val="0"/>
                  <w:marTop w:val="0"/>
                  <w:marBottom w:val="0"/>
                  <w:divBdr>
                    <w:top w:val="none" w:sz="0" w:space="0" w:color="auto"/>
                    <w:left w:val="none" w:sz="0" w:space="0" w:color="auto"/>
                    <w:bottom w:val="none" w:sz="0" w:space="0" w:color="auto"/>
                    <w:right w:val="none" w:sz="0" w:space="0" w:color="auto"/>
                  </w:divBdr>
                </w:div>
                <w:div w:id="1473209717">
                  <w:marLeft w:val="0"/>
                  <w:marRight w:val="0"/>
                  <w:marTop w:val="0"/>
                  <w:marBottom w:val="0"/>
                  <w:divBdr>
                    <w:top w:val="none" w:sz="0" w:space="0" w:color="auto"/>
                    <w:left w:val="none" w:sz="0" w:space="0" w:color="auto"/>
                    <w:bottom w:val="none" w:sz="0" w:space="0" w:color="auto"/>
                    <w:right w:val="none" w:sz="0" w:space="0" w:color="auto"/>
                  </w:divBdr>
                </w:div>
                <w:div w:id="1319965328">
                  <w:marLeft w:val="0"/>
                  <w:marRight w:val="0"/>
                  <w:marTop w:val="0"/>
                  <w:marBottom w:val="0"/>
                  <w:divBdr>
                    <w:top w:val="none" w:sz="0" w:space="0" w:color="auto"/>
                    <w:left w:val="none" w:sz="0" w:space="0" w:color="auto"/>
                    <w:bottom w:val="none" w:sz="0" w:space="0" w:color="auto"/>
                    <w:right w:val="none" w:sz="0" w:space="0" w:color="auto"/>
                  </w:divBdr>
                </w:div>
                <w:div w:id="876427830">
                  <w:marLeft w:val="0"/>
                  <w:marRight w:val="0"/>
                  <w:marTop w:val="0"/>
                  <w:marBottom w:val="0"/>
                  <w:divBdr>
                    <w:top w:val="none" w:sz="0" w:space="0" w:color="auto"/>
                    <w:left w:val="none" w:sz="0" w:space="0" w:color="auto"/>
                    <w:bottom w:val="none" w:sz="0" w:space="0" w:color="auto"/>
                    <w:right w:val="none" w:sz="0" w:space="0" w:color="auto"/>
                  </w:divBdr>
                </w:div>
                <w:div w:id="1045175351">
                  <w:marLeft w:val="0"/>
                  <w:marRight w:val="0"/>
                  <w:marTop w:val="0"/>
                  <w:marBottom w:val="0"/>
                  <w:divBdr>
                    <w:top w:val="none" w:sz="0" w:space="0" w:color="auto"/>
                    <w:left w:val="none" w:sz="0" w:space="0" w:color="auto"/>
                    <w:bottom w:val="none" w:sz="0" w:space="0" w:color="auto"/>
                    <w:right w:val="none" w:sz="0" w:space="0" w:color="auto"/>
                  </w:divBdr>
                </w:div>
                <w:div w:id="181866741">
                  <w:marLeft w:val="0"/>
                  <w:marRight w:val="0"/>
                  <w:marTop w:val="0"/>
                  <w:marBottom w:val="0"/>
                  <w:divBdr>
                    <w:top w:val="none" w:sz="0" w:space="0" w:color="auto"/>
                    <w:left w:val="none" w:sz="0" w:space="0" w:color="auto"/>
                    <w:bottom w:val="none" w:sz="0" w:space="0" w:color="auto"/>
                    <w:right w:val="none" w:sz="0" w:space="0" w:color="auto"/>
                  </w:divBdr>
                </w:div>
                <w:div w:id="608046085">
                  <w:marLeft w:val="0"/>
                  <w:marRight w:val="0"/>
                  <w:marTop w:val="0"/>
                  <w:marBottom w:val="0"/>
                  <w:divBdr>
                    <w:top w:val="none" w:sz="0" w:space="0" w:color="auto"/>
                    <w:left w:val="none" w:sz="0" w:space="0" w:color="auto"/>
                    <w:bottom w:val="none" w:sz="0" w:space="0" w:color="auto"/>
                    <w:right w:val="none" w:sz="0" w:space="0" w:color="auto"/>
                  </w:divBdr>
                </w:div>
                <w:div w:id="422185879">
                  <w:marLeft w:val="0"/>
                  <w:marRight w:val="0"/>
                  <w:marTop w:val="0"/>
                  <w:marBottom w:val="0"/>
                  <w:divBdr>
                    <w:top w:val="none" w:sz="0" w:space="0" w:color="auto"/>
                    <w:left w:val="none" w:sz="0" w:space="0" w:color="auto"/>
                    <w:bottom w:val="none" w:sz="0" w:space="0" w:color="auto"/>
                    <w:right w:val="none" w:sz="0" w:space="0" w:color="auto"/>
                  </w:divBdr>
                </w:div>
                <w:div w:id="408309019">
                  <w:marLeft w:val="0"/>
                  <w:marRight w:val="0"/>
                  <w:marTop w:val="0"/>
                  <w:marBottom w:val="0"/>
                  <w:divBdr>
                    <w:top w:val="none" w:sz="0" w:space="0" w:color="auto"/>
                    <w:left w:val="none" w:sz="0" w:space="0" w:color="auto"/>
                    <w:bottom w:val="none" w:sz="0" w:space="0" w:color="auto"/>
                    <w:right w:val="none" w:sz="0" w:space="0" w:color="auto"/>
                  </w:divBdr>
                </w:div>
                <w:div w:id="627856685">
                  <w:marLeft w:val="0"/>
                  <w:marRight w:val="0"/>
                  <w:marTop w:val="0"/>
                  <w:marBottom w:val="0"/>
                  <w:divBdr>
                    <w:top w:val="none" w:sz="0" w:space="0" w:color="auto"/>
                    <w:left w:val="none" w:sz="0" w:space="0" w:color="auto"/>
                    <w:bottom w:val="none" w:sz="0" w:space="0" w:color="auto"/>
                    <w:right w:val="none" w:sz="0" w:space="0" w:color="auto"/>
                  </w:divBdr>
                </w:div>
                <w:div w:id="902984424">
                  <w:marLeft w:val="0"/>
                  <w:marRight w:val="0"/>
                  <w:marTop w:val="0"/>
                  <w:marBottom w:val="0"/>
                  <w:divBdr>
                    <w:top w:val="none" w:sz="0" w:space="0" w:color="auto"/>
                    <w:left w:val="none" w:sz="0" w:space="0" w:color="auto"/>
                    <w:bottom w:val="none" w:sz="0" w:space="0" w:color="auto"/>
                    <w:right w:val="none" w:sz="0" w:space="0" w:color="auto"/>
                  </w:divBdr>
                </w:div>
                <w:div w:id="1297297439">
                  <w:marLeft w:val="0"/>
                  <w:marRight w:val="0"/>
                  <w:marTop w:val="0"/>
                  <w:marBottom w:val="0"/>
                  <w:divBdr>
                    <w:top w:val="none" w:sz="0" w:space="0" w:color="auto"/>
                    <w:left w:val="none" w:sz="0" w:space="0" w:color="auto"/>
                    <w:bottom w:val="none" w:sz="0" w:space="0" w:color="auto"/>
                    <w:right w:val="none" w:sz="0" w:space="0" w:color="auto"/>
                  </w:divBdr>
                </w:div>
                <w:div w:id="437333080">
                  <w:marLeft w:val="0"/>
                  <w:marRight w:val="0"/>
                  <w:marTop w:val="0"/>
                  <w:marBottom w:val="0"/>
                  <w:divBdr>
                    <w:top w:val="none" w:sz="0" w:space="0" w:color="auto"/>
                    <w:left w:val="none" w:sz="0" w:space="0" w:color="auto"/>
                    <w:bottom w:val="none" w:sz="0" w:space="0" w:color="auto"/>
                    <w:right w:val="none" w:sz="0" w:space="0" w:color="auto"/>
                  </w:divBdr>
                </w:div>
                <w:div w:id="1301574542">
                  <w:marLeft w:val="0"/>
                  <w:marRight w:val="0"/>
                  <w:marTop w:val="0"/>
                  <w:marBottom w:val="0"/>
                  <w:divBdr>
                    <w:top w:val="none" w:sz="0" w:space="0" w:color="auto"/>
                    <w:left w:val="none" w:sz="0" w:space="0" w:color="auto"/>
                    <w:bottom w:val="none" w:sz="0" w:space="0" w:color="auto"/>
                    <w:right w:val="none" w:sz="0" w:space="0" w:color="auto"/>
                  </w:divBdr>
                </w:div>
                <w:div w:id="733241441">
                  <w:marLeft w:val="0"/>
                  <w:marRight w:val="0"/>
                  <w:marTop w:val="0"/>
                  <w:marBottom w:val="0"/>
                  <w:divBdr>
                    <w:top w:val="none" w:sz="0" w:space="0" w:color="auto"/>
                    <w:left w:val="none" w:sz="0" w:space="0" w:color="auto"/>
                    <w:bottom w:val="none" w:sz="0" w:space="0" w:color="auto"/>
                    <w:right w:val="none" w:sz="0" w:space="0" w:color="auto"/>
                  </w:divBdr>
                </w:div>
                <w:div w:id="17005280">
                  <w:marLeft w:val="0"/>
                  <w:marRight w:val="0"/>
                  <w:marTop w:val="0"/>
                  <w:marBottom w:val="0"/>
                  <w:divBdr>
                    <w:top w:val="none" w:sz="0" w:space="0" w:color="auto"/>
                    <w:left w:val="none" w:sz="0" w:space="0" w:color="auto"/>
                    <w:bottom w:val="none" w:sz="0" w:space="0" w:color="auto"/>
                    <w:right w:val="none" w:sz="0" w:space="0" w:color="auto"/>
                  </w:divBdr>
                </w:div>
                <w:div w:id="63721506">
                  <w:marLeft w:val="0"/>
                  <w:marRight w:val="0"/>
                  <w:marTop w:val="0"/>
                  <w:marBottom w:val="0"/>
                  <w:divBdr>
                    <w:top w:val="none" w:sz="0" w:space="0" w:color="auto"/>
                    <w:left w:val="none" w:sz="0" w:space="0" w:color="auto"/>
                    <w:bottom w:val="none" w:sz="0" w:space="0" w:color="auto"/>
                    <w:right w:val="none" w:sz="0" w:space="0" w:color="auto"/>
                  </w:divBdr>
                </w:div>
                <w:div w:id="970399703">
                  <w:marLeft w:val="0"/>
                  <w:marRight w:val="0"/>
                  <w:marTop w:val="0"/>
                  <w:marBottom w:val="0"/>
                  <w:divBdr>
                    <w:top w:val="none" w:sz="0" w:space="0" w:color="auto"/>
                    <w:left w:val="none" w:sz="0" w:space="0" w:color="auto"/>
                    <w:bottom w:val="none" w:sz="0" w:space="0" w:color="auto"/>
                    <w:right w:val="none" w:sz="0" w:space="0" w:color="auto"/>
                  </w:divBdr>
                </w:div>
                <w:div w:id="473916225">
                  <w:marLeft w:val="0"/>
                  <w:marRight w:val="0"/>
                  <w:marTop w:val="0"/>
                  <w:marBottom w:val="0"/>
                  <w:divBdr>
                    <w:top w:val="none" w:sz="0" w:space="0" w:color="auto"/>
                    <w:left w:val="none" w:sz="0" w:space="0" w:color="auto"/>
                    <w:bottom w:val="none" w:sz="0" w:space="0" w:color="auto"/>
                    <w:right w:val="none" w:sz="0" w:space="0" w:color="auto"/>
                  </w:divBdr>
                </w:div>
                <w:div w:id="1312252781">
                  <w:marLeft w:val="0"/>
                  <w:marRight w:val="0"/>
                  <w:marTop w:val="0"/>
                  <w:marBottom w:val="0"/>
                  <w:divBdr>
                    <w:top w:val="none" w:sz="0" w:space="0" w:color="auto"/>
                    <w:left w:val="none" w:sz="0" w:space="0" w:color="auto"/>
                    <w:bottom w:val="none" w:sz="0" w:space="0" w:color="auto"/>
                    <w:right w:val="none" w:sz="0" w:space="0" w:color="auto"/>
                  </w:divBdr>
                </w:div>
                <w:div w:id="2044473097">
                  <w:marLeft w:val="0"/>
                  <w:marRight w:val="0"/>
                  <w:marTop w:val="0"/>
                  <w:marBottom w:val="0"/>
                  <w:divBdr>
                    <w:top w:val="none" w:sz="0" w:space="0" w:color="auto"/>
                    <w:left w:val="none" w:sz="0" w:space="0" w:color="auto"/>
                    <w:bottom w:val="none" w:sz="0" w:space="0" w:color="auto"/>
                    <w:right w:val="none" w:sz="0" w:space="0" w:color="auto"/>
                  </w:divBdr>
                </w:div>
                <w:div w:id="52198199">
                  <w:marLeft w:val="0"/>
                  <w:marRight w:val="0"/>
                  <w:marTop w:val="0"/>
                  <w:marBottom w:val="0"/>
                  <w:divBdr>
                    <w:top w:val="none" w:sz="0" w:space="0" w:color="auto"/>
                    <w:left w:val="none" w:sz="0" w:space="0" w:color="auto"/>
                    <w:bottom w:val="none" w:sz="0" w:space="0" w:color="auto"/>
                    <w:right w:val="none" w:sz="0" w:space="0" w:color="auto"/>
                  </w:divBdr>
                </w:div>
                <w:div w:id="425227064">
                  <w:marLeft w:val="0"/>
                  <w:marRight w:val="0"/>
                  <w:marTop w:val="0"/>
                  <w:marBottom w:val="0"/>
                  <w:divBdr>
                    <w:top w:val="none" w:sz="0" w:space="0" w:color="auto"/>
                    <w:left w:val="none" w:sz="0" w:space="0" w:color="auto"/>
                    <w:bottom w:val="none" w:sz="0" w:space="0" w:color="auto"/>
                    <w:right w:val="none" w:sz="0" w:space="0" w:color="auto"/>
                  </w:divBdr>
                </w:div>
              </w:divsChild>
            </w:div>
            <w:div w:id="908659832">
              <w:marLeft w:val="0"/>
              <w:marRight w:val="0"/>
              <w:marTop w:val="0"/>
              <w:marBottom w:val="0"/>
              <w:divBdr>
                <w:top w:val="none" w:sz="0" w:space="0" w:color="auto"/>
                <w:left w:val="none" w:sz="0" w:space="0" w:color="auto"/>
                <w:bottom w:val="none" w:sz="0" w:space="0" w:color="auto"/>
                <w:right w:val="none" w:sz="0" w:space="0" w:color="auto"/>
              </w:divBdr>
              <w:divsChild>
                <w:div w:id="322899614">
                  <w:marLeft w:val="0"/>
                  <w:marRight w:val="0"/>
                  <w:marTop w:val="0"/>
                  <w:marBottom w:val="0"/>
                  <w:divBdr>
                    <w:top w:val="none" w:sz="0" w:space="0" w:color="auto"/>
                    <w:left w:val="none" w:sz="0" w:space="0" w:color="auto"/>
                    <w:bottom w:val="none" w:sz="0" w:space="0" w:color="auto"/>
                    <w:right w:val="none" w:sz="0" w:space="0" w:color="auto"/>
                  </w:divBdr>
                </w:div>
                <w:div w:id="1279294095">
                  <w:marLeft w:val="0"/>
                  <w:marRight w:val="0"/>
                  <w:marTop w:val="0"/>
                  <w:marBottom w:val="0"/>
                  <w:divBdr>
                    <w:top w:val="none" w:sz="0" w:space="0" w:color="auto"/>
                    <w:left w:val="none" w:sz="0" w:space="0" w:color="auto"/>
                    <w:bottom w:val="none" w:sz="0" w:space="0" w:color="auto"/>
                    <w:right w:val="none" w:sz="0" w:space="0" w:color="auto"/>
                  </w:divBdr>
                </w:div>
                <w:div w:id="1709335190">
                  <w:marLeft w:val="0"/>
                  <w:marRight w:val="0"/>
                  <w:marTop w:val="0"/>
                  <w:marBottom w:val="0"/>
                  <w:divBdr>
                    <w:top w:val="none" w:sz="0" w:space="0" w:color="auto"/>
                    <w:left w:val="none" w:sz="0" w:space="0" w:color="auto"/>
                    <w:bottom w:val="none" w:sz="0" w:space="0" w:color="auto"/>
                    <w:right w:val="none" w:sz="0" w:space="0" w:color="auto"/>
                  </w:divBdr>
                </w:div>
                <w:div w:id="1087963556">
                  <w:marLeft w:val="0"/>
                  <w:marRight w:val="0"/>
                  <w:marTop w:val="0"/>
                  <w:marBottom w:val="0"/>
                  <w:divBdr>
                    <w:top w:val="none" w:sz="0" w:space="0" w:color="auto"/>
                    <w:left w:val="none" w:sz="0" w:space="0" w:color="auto"/>
                    <w:bottom w:val="none" w:sz="0" w:space="0" w:color="auto"/>
                    <w:right w:val="none" w:sz="0" w:space="0" w:color="auto"/>
                  </w:divBdr>
                </w:div>
                <w:div w:id="1737511262">
                  <w:marLeft w:val="0"/>
                  <w:marRight w:val="0"/>
                  <w:marTop w:val="0"/>
                  <w:marBottom w:val="0"/>
                  <w:divBdr>
                    <w:top w:val="none" w:sz="0" w:space="0" w:color="auto"/>
                    <w:left w:val="none" w:sz="0" w:space="0" w:color="auto"/>
                    <w:bottom w:val="none" w:sz="0" w:space="0" w:color="auto"/>
                    <w:right w:val="none" w:sz="0" w:space="0" w:color="auto"/>
                  </w:divBdr>
                </w:div>
                <w:div w:id="589002903">
                  <w:marLeft w:val="0"/>
                  <w:marRight w:val="0"/>
                  <w:marTop w:val="0"/>
                  <w:marBottom w:val="0"/>
                  <w:divBdr>
                    <w:top w:val="none" w:sz="0" w:space="0" w:color="auto"/>
                    <w:left w:val="none" w:sz="0" w:space="0" w:color="auto"/>
                    <w:bottom w:val="none" w:sz="0" w:space="0" w:color="auto"/>
                    <w:right w:val="none" w:sz="0" w:space="0" w:color="auto"/>
                  </w:divBdr>
                </w:div>
                <w:div w:id="1446316425">
                  <w:marLeft w:val="0"/>
                  <w:marRight w:val="0"/>
                  <w:marTop w:val="0"/>
                  <w:marBottom w:val="0"/>
                  <w:divBdr>
                    <w:top w:val="none" w:sz="0" w:space="0" w:color="auto"/>
                    <w:left w:val="none" w:sz="0" w:space="0" w:color="auto"/>
                    <w:bottom w:val="none" w:sz="0" w:space="0" w:color="auto"/>
                    <w:right w:val="none" w:sz="0" w:space="0" w:color="auto"/>
                  </w:divBdr>
                </w:div>
                <w:div w:id="1360273962">
                  <w:marLeft w:val="0"/>
                  <w:marRight w:val="0"/>
                  <w:marTop w:val="0"/>
                  <w:marBottom w:val="0"/>
                  <w:divBdr>
                    <w:top w:val="none" w:sz="0" w:space="0" w:color="auto"/>
                    <w:left w:val="none" w:sz="0" w:space="0" w:color="auto"/>
                    <w:bottom w:val="none" w:sz="0" w:space="0" w:color="auto"/>
                    <w:right w:val="none" w:sz="0" w:space="0" w:color="auto"/>
                  </w:divBdr>
                </w:div>
                <w:div w:id="773019323">
                  <w:marLeft w:val="0"/>
                  <w:marRight w:val="0"/>
                  <w:marTop w:val="0"/>
                  <w:marBottom w:val="0"/>
                  <w:divBdr>
                    <w:top w:val="none" w:sz="0" w:space="0" w:color="auto"/>
                    <w:left w:val="none" w:sz="0" w:space="0" w:color="auto"/>
                    <w:bottom w:val="none" w:sz="0" w:space="0" w:color="auto"/>
                    <w:right w:val="none" w:sz="0" w:space="0" w:color="auto"/>
                  </w:divBdr>
                </w:div>
                <w:div w:id="2024283740">
                  <w:marLeft w:val="0"/>
                  <w:marRight w:val="0"/>
                  <w:marTop w:val="0"/>
                  <w:marBottom w:val="0"/>
                  <w:divBdr>
                    <w:top w:val="none" w:sz="0" w:space="0" w:color="auto"/>
                    <w:left w:val="none" w:sz="0" w:space="0" w:color="auto"/>
                    <w:bottom w:val="none" w:sz="0" w:space="0" w:color="auto"/>
                    <w:right w:val="none" w:sz="0" w:space="0" w:color="auto"/>
                  </w:divBdr>
                </w:div>
                <w:div w:id="892083065">
                  <w:marLeft w:val="0"/>
                  <w:marRight w:val="0"/>
                  <w:marTop w:val="0"/>
                  <w:marBottom w:val="0"/>
                  <w:divBdr>
                    <w:top w:val="none" w:sz="0" w:space="0" w:color="auto"/>
                    <w:left w:val="none" w:sz="0" w:space="0" w:color="auto"/>
                    <w:bottom w:val="none" w:sz="0" w:space="0" w:color="auto"/>
                    <w:right w:val="none" w:sz="0" w:space="0" w:color="auto"/>
                  </w:divBdr>
                </w:div>
                <w:div w:id="324361233">
                  <w:marLeft w:val="0"/>
                  <w:marRight w:val="0"/>
                  <w:marTop w:val="0"/>
                  <w:marBottom w:val="0"/>
                  <w:divBdr>
                    <w:top w:val="none" w:sz="0" w:space="0" w:color="auto"/>
                    <w:left w:val="none" w:sz="0" w:space="0" w:color="auto"/>
                    <w:bottom w:val="none" w:sz="0" w:space="0" w:color="auto"/>
                    <w:right w:val="none" w:sz="0" w:space="0" w:color="auto"/>
                  </w:divBdr>
                </w:div>
                <w:div w:id="522520157">
                  <w:marLeft w:val="0"/>
                  <w:marRight w:val="0"/>
                  <w:marTop w:val="0"/>
                  <w:marBottom w:val="0"/>
                  <w:divBdr>
                    <w:top w:val="none" w:sz="0" w:space="0" w:color="auto"/>
                    <w:left w:val="none" w:sz="0" w:space="0" w:color="auto"/>
                    <w:bottom w:val="none" w:sz="0" w:space="0" w:color="auto"/>
                    <w:right w:val="none" w:sz="0" w:space="0" w:color="auto"/>
                  </w:divBdr>
                </w:div>
                <w:div w:id="504515332">
                  <w:marLeft w:val="0"/>
                  <w:marRight w:val="0"/>
                  <w:marTop w:val="0"/>
                  <w:marBottom w:val="0"/>
                  <w:divBdr>
                    <w:top w:val="none" w:sz="0" w:space="0" w:color="auto"/>
                    <w:left w:val="none" w:sz="0" w:space="0" w:color="auto"/>
                    <w:bottom w:val="none" w:sz="0" w:space="0" w:color="auto"/>
                    <w:right w:val="none" w:sz="0" w:space="0" w:color="auto"/>
                  </w:divBdr>
                </w:div>
                <w:div w:id="1827627266">
                  <w:marLeft w:val="0"/>
                  <w:marRight w:val="0"/>
                  <w:marTop w:val="0"/>
                  <w:marBottom w:val="0"/>
                  <w:divBdr>
                    <w:top w:val="none" w:sz="0" w:space="0" w:color="auto"/>
                    <w:left w:val="none" w:sz="0" w:space="0" w:color="auto"/>
                    <w:bottom w:val="none" w:sz="0" w:space="0" w:color="auto"/>
                    <w:right w:val="none" w:sz="0" w:space="0" w:color="auto"/>
                  </w:divBdr>
                </w:div>
                <w:div w:id="1045911539">
                  <w:marLeft w:val="0"/>
                  <w:marRight w:val="0"/>
                  <w:marTop w:val="0"/>
                  <w:marBottom w:val="0"/>
                  <w:divBdr>
                    <w:top w:val="none" w:sz="0" w:space="0" w:color="auto"/>
                    <w:left w:val="none" w:sz="0" w:space="0" w:color="auto"/>
                    <w:bottom w:val="none" w:sz="0" w:space="0" w:color="auto"/>
                    <w:right w:val="none" w:sz="0" w:space="0" w:color="auto"/>
                  </w:divBdr>
                </w:div>
                <w:div w:id="968170773">
                  <w:marLeft w:val="0"/>
                  <w:marRight w:val="0"/>
                  <w:marTop w:val="0"/>
                  <w:marBottom w:val="0"/>
                  <w:divBdr>
                    <w:top w:val="none" w:sz="0" w:space="0" w:color="auto"/>
                    <w:left w:val="none" w:sz="0" w:space="0" w:color="auto"/>
                    <w:bottom w:val="none" w:sz="0" w:space="0" w:color="auto"/>
                    <w:right w:val="none" w:sz="0" w:space="0" w:color="auto"/>
                  </w:divBdr>
                </w:div>
                <w:div w:id="936402824">
                  <w:marLeft w:val="0"/>
                  <w:marRight w:val="0"/>
                  <w:marTop w:val="0"/>
                  <w:marBottom w:val="0"/>
                  <w:divBdr>
                    <w:top w:val="none" w:sz="0" w:space="0" w:color="auto"/>
                    <w:left w:val="none" w:sz="0" w:space="0" w:color="auto"/>
                    <w:bottom w:val="none" w:sz="0" w:space="0" w:color="auto"/>
                    <w:right w:val="none" w:sz="0" w:space="0" w:color="auto"/>
                  </w:divBdr>
                </w:div>
                <w:div w:id="292948797">
                  <w:marLeft w:val="0"/>
                  <w:marRight w:val="0"/>
                  <w:marTop w:val="0"/>
                  <w:marBottom w:val="0"/>
                  <w:divBdr>
                    <w:top w:val="none" w:sz="0" w:space="0" w:color="auto"/>
                    <w:left w:val="none" w:sz="0" w:space="0" w:color="auto"/>
                    <w:bottom w:val="none" w:sz="0" w:space="0" w:color="auto"/>
                    <w:right w:val="none" w:sz="0" w:space="0" w:color="auto"/>
                  </w:divBdr>
                </w:div>
                <w:div w:id="938296830">
                  <w:marLeft w:val="0"/>
                  <w:marRight w:val="0"/>
                  <w:marTop w:val="0"/>
                  <w:marBottom w:val="0"/>
                  <w:divBdr>
                    <w:top w:val="none" w:sz="0" w:space="0" w:color="auto"/>
                    <w:left w:val="none" w:sz="0" w:space="0" w:color="auto"/>
                    <w:bottom w:val="none" w:sz="0" w:space="0" w:color="auto"/>
                    <w:right w:val="none" w:sz="0" w:space="0" w:color="auto"/>
                  </w:divBdr>
                </w:div>
              </w:divsChild>
            </w:div>
            <w:div w:id="1411658247">
              <w:marLeft w:val="0"/>
              <w:marRight w:val="0"/>
              <w:marTop w:val="0"/>
              <w:marBottom w:val="0"/>
              <w:divBdr>
                <w:top w:val="none" w:sz="0" w:space="0" w:color="auto"/>
                <w:left w:val="none" w:sz="0" w:space="0" w:color="auto"/>
                <w:bottom w:val="none" w:sz="0" w:space="0" w:color="auto"/>
                <w:right w:val="none" w:sz="0" w:space="0" w:color="auto"/>
              </w:divBdr>
            </w:div>
            <w:div w:id="1497838434">
              <w:marLeft w:val="0"/>
              <w:marRight w:val="0"/>
              <w:marTop w:val="0"/>
              <w:marBottom w:val="0"/>
              <w:divBdr>
                <w:top w:val="none" w:sz="0" w:space="0" w:color="auto"/>
                <w:left w:val="none" w:sz="0" w:space="0" w:color="auto"/>
                <w:bottom w:val="none" w:sz="0" w:space="0" w:color="auto"/>
                <w:right w:val="none" w:sz="0" w:space="0" w:color="auto"/>
              </w:divBdr>
            </w:div>
            <w:div w:id="1232231829">
              <w:marLeft w:val="0"/>
              <w:marRight w:val="0"/>
              <w:marTop w:val="0"/>
              <w:marBottom w:val="0"/>
              <w:divBdr>
                <w:top w:val="none" w:sz="0" w:space="0" w:color="auto"/>
                <w:left w:val="none" w:sz="0" w:space="0" w:color="auto"/>
                <w:bottom w:val="none" w:sz="0" w:space="0" w:color="auto"/>
                <w:right w:val="none" w:sz="0" w:space="0" w:color="auto"/>
              </w:divBdr>
            </w:div>
            <w:div w:id="650409612">
              <w:marLeft w:val="0"/>
              <w:marRight w:val="0"/>
              <w:marTop w:val="0"/>
              <w:marBottom w:val="0"/>
              <w:divBdr>
                <w:top w:val="none" w:sz="0" w:space="0" w:color="auto"/>
                <w:left w:val="none" w:sz="0" w:space="0" w:color="auto"/>
                <w:bottom w:val="none" w:sz="0" w:space="0" w:color="auto"/>
                <w:right w:val="none" w:sz="0" w:space="0" w:color="auto"/>
              </w:divBdr>
            </w:div>
            <w:div w:id="374701558">
              <w:marLeft w:val="0"/>
              <w:marRight w:val="0"/>
              <w:marTop w:val="0"/>
              <w:marBottom w:val="0"/>
              <w:divBdr>
                <w:top w:val="none" w:sz="0" w:space="0" w:color="auto"/>
                <w:left w:val="none" w:sz="0" w:space="0" w:color="auto"/>
                <w:bottom w:val="none" w:sz="0" w:space="0" w:color="auto"/>
                <w:right w:val="none" w:sz="0" w:space="0" w:color="auto"/>
              </w:divBdr>
            </w:div>
            <w:div w:id="2095130317">
              <w:marLeft w:val="0"/>
              <w:marRight w:val="0"/>
              <w:marTop w:val="0"/>
              <w:marBottom w:val="0"/>
              <w:divBdr>
                <w:top w:val="none" w:sz="0" w:space="0" w:color="auto"/>
                <w:left w:val="none" w:sz="0" w:space="0" w:color="auto"/>
                <w:bottom w:val="none" w:sz="0" w:space="0" w:color="auto"/>
                <w:right w:val="none" w:sz="0" w:space="0" w:color="auto"/>
              </w:divBdr>
            </w:div>
            <w:div w:id="402526857">
              <w:marLeft w:val="0"/>
              <w:marRight w:val="0"/>
              <w:marTop w:val="0"/>
              <w:marBottom w:val="0"/>
              <w:divBdr>
                <w:top w:val="none" w:sz="0" w:space="0" w:color="auto"/>
                <w:left w:val="none" w:sz="0" w:space="0" w:color="auto"/>
                <w:bottom w:val="none" w:sz="0" w:space="0" w:color="auto"/>
                <w:right w:val="none" w:sz="0" w:space="0" w:color="auto"/>
              </w:divBdr>
            </w:div>
            <w:div w:id="746809891">
              <w:marLeft w:val="0"/>
              <w:marRight w:val="0"/>
              <w:marTop w:val="0"/>
              <w:marBottom w:val="0"/>
              <w:divBdr>
                <w:top w:val="none" w:sz="0" w:space="0" w:color="auto"/>
                <w:left w:val="none" w:sz="0" w:space="0" w:color="auto"/>
                <w:bottom w:val="none" w:sz="0" w:space="0" w:color="auto"/>
                <w:right w:val="none" w:sz="0" w:space="0" w:color="auto"/>
              </w:divBdr>
            </w:div>
            <w:div w:id="998341544">
              <w:marLeft w:val="0"/>
              <w:marRight w:val="0"/>
              <w:marTop w:val="0"/>
              <w:marBottom w:val="0"/>
              <w:divBdr>
                <w:top w:val="none" w:sz="0" w:space="0" w:color="auto"/>
                <w:left w:val="none" w:sz="0" w:space="0" w:color="auto"/>
                <w:bottom w:val="none" w:sz="0" w:space="0" w:color="auto"/>
                <w:right w:val="none" w:sz="0" w:space="0" w:color="auto"/>
              </w:divBdr>
              <w:divsChild>
                <w:div w:id="1532842055">
                  <w:marLeft w:val="0"/>
                  <w:marRight w:val="0"/>
                  <w:marTop w:val="0"/>
                  <w:marBottom w:val="0"/>
                  <w:divBdr>
                    <w:top w:val="none" w:sz="0" w:space="0" w:color="auto"/>
                    <w:left w:val="none" w:sz="0" w:space="0" w:color="auto"/>
                    <w:bottom w:val="none" w:sz="0" w:space="0" w:color="auto"/>
                    <w:right w:val="none" w:sz="0" w:space="0" w:color="auto"/>
                  </w:divBdr>
                </w:div>
                <w:div w:id="1284772010">
                  <w:marLeft w:val="0"/>
                  <w:marRight w:val="0"/>
                  <w:marTop w:val="0"/>
                  <w:marBottom w:val="0"/>
                  <w:divBdr>
                    <w:top w:val="none" w:sz="0" w:space="0" w:color="auto"/>
                    <w:left w:val="none" w:sz="0" w:space="0" w:color="auto"/>
                    <w:bottom w:val="none" w:sz="0" w:space="0" w:color="auto"/>
                    <w:right w:val="none" w:sz="0" w:space="0" w:color="auto"/>
                  </w:divBdr>
                </w:div>
                <w:div w:id="1348488108">
                  <w:marLeft w:val="0"/>
                  <w:marRight w:val="0"/>
                  <w:marTop w:val="0"/>
                  <w:marBottom w:val="0"/>
                  <w:divBdr>
                    <w:top w:val="none" w:sz="0" w:space="0" w:color="auto"/>
                    <w:left w:val="none" w:sz="0" w:space="0" w:color="auto"/>
                    <w:bottom w:val="none" w:sz="0" w:space="0" w:color="auto"/>
                    <w:right w:val="none" w:sz="0" w:space="0" w:color="auto"/>
                  </w:divBdr>
                </w:div>
                <w:div w:id="556359561">
                  <w:marLeft w:val="0"/>
                  <w:marRight w:val="0"/>
                  <w:marTop w:val="0"/>
                  <w:marBottom w:val="0"/>
                  <w:divBdr>
                    <w:top w:val="none" w:sz="0" w:space="0" w:color="auto"/>
                    <w:left w:val="none" w:sz="0" w:space="0" w:color="auto"/>
                    <w:bottom w:val="none" w:sz="0" w:space="0" w:color="auto"/>
                    <w:right w:val="none" w:sz="0" w:space="0" w:color="auto"/>
                  </w:divBdr>
                </w:div>
                <w:div w:id="729379050">
                  <w:marLeft w:val="0"/>
                  <w:marRight w:val="0"/>
                  <w:marTop w:val="0"/>
                  <w:marBottom w:val="0"/>
                  <w:divBdr>
                    <w:top w:val="none" w:sz="0" w:space="0" w:color="auto"/>
                    <w:left w:val="none" w:sz="0" w:space="0" w:color="auto"/>
                    <w:bottom w:val="none" w:sz="0" w:space="0" w:color="auto"/>
                    <w:right w:val="none" w:sz="0" w:space="0" w:color="auto"/>
                  </w:divBdr>
                </w:div>
                <w:div w:id="1645505422">
                  <w:marLeft w:val="0"/>
                  <w:marRight w:val="0"/>
                  <w:marTop w:val="0"/>
                  <w:marBottom w:val="0"/>
                  <w:divBdr>
                    <w:top w:val="none" w:sz="0" w:space="0" w:color="auto"/>
                    <w:left w:val="none" w:sz="0" w:space="0" w:color="auto"/>
                    <w:bottom w:val="none" w:sz="0" w:space="0" w:color="auto"/>
                    <w:right w:val="none" w:sz="0" w:space="0" w:color="auto"/>
                  </w:divBdr>
                </w:div>
                <w:div w:id="1177815045">
                  <w:marLeft w:val="0"/>
                  <w:marRight w:val="0"/>
                  <w:marTop w:val="0"/>
                  <w:marBottom w:val="0"/>
                  <w:divBdr>
                    <w:top w:val="none" w:sz="0" w:space="0" w:color="auto"/>
                    <w:left w:val="none" w:sz="0" w:space="0" w:color="auto"/>
                    <w:bottom w:val="none" w:sz="0" w:space="0" w:color="auto"/>
                    <w:right w:val="none" w:sz="0" w:space="0" w:color="auto"/>
                  </w:divBdr>
                </w:div>
                <w:div w:id="771971699">
                  <w:marLeft w:val="0"/>
                  <w:marRight w:val="0"/>
                  <w:marTop w:val="0"/>
                  <w:marBottom w:val="0"/>
                  <w:divBdr>
                    <w:top w:val="none" w:sz="0" w:space="0" w:color="auto"/>
                    <w:left w:val="none" w:sz="0" w:space="0" w:color="auto"/>
                    <w:bottom w:val="none" w:sz="0" w:space="0" w:color="auto"/>
                    <w:right w:val="none" w:sz="0" w:space="0" w:color="auto"/>
                  </w:divBdr>
                </w:div>
                <w:div w:id="356081545">
                  <w:marLeft w:val="0"/>
                  <w:marRight w:val="0"/>
                  <w:marTop w:val="0"/>
                  <w:marBottom w:val="0"/>
                  <w:divBdr>
                    <w:top w:val="none" w:sz="0" w:space="0" w:color="auto"/>
                    <w:left w:val="none" w:sz="0" w:space="0" w:color="auto"/>
                    <w:bottom w:val="none" w:sz="0" w:space="0" w:color="auto"/>
                    <w:right w:val="none" w:sz="0" w:space="0" w:color="auto"/>
                  </w:divBdr>
                </w:div>
                <w:div w:id="821117068">
                  <w:marLeft w:val="0"/>
                  <w:marRight w:val="0"/>
                  <w:marTop w:val="0"/>
                  <w:marBottom w:val="0"/>
                  <w:divBdr>
                    <w:top w:val="none" w:sz="0" w:space="0" w:color="auto"/>
                    <w:left w:val="none" w:sz="0" w:space="0" w:color="auto"/>
                    <w:bottom w:val="none" w:sz="0" w:space="0" w:color="auto"/>
                    <w:right w:val="none" w:sz="0" w:space="0" w:color="auto"/>
                  </w:divBdr>
                </w:div>
                <w:div w:id="1281644398">
                  <w:marLeft w:val="0"/>
                  <w:marRight w:val="0"/>
                  <w:marTop w:val="0"/>
                  <w:marBottom w:val="0"/>
                  <w:divBdr>
                    <w:top w:val="none" w:sz="0" w:space="0" w:color="auto"/>
                    <w:left w:val="none" w:sz="0" w:space="0" w:color="auto"/>
                    <w:bottom w:val="none" w:sz="0" w:space="0" w:color="auto"/>
                    <w:right w:val="none" w:sz="0" w:space="0" w:color="auto"/>
                  </w:divBdr>
                </w:div>
                <w:div w:id="913977202">
                  <w:marLeft w:val="0"/>
                  <w:marRight w:val="0"/>
                  <w:marTop w:val="0"/>
                  <w:marBottom w:val="0"/>
                  <w:divBdr>
                    <w:top w:val="none" w:sz="0" w:space="0" w:color="auto"/>
                    <w:left w:val="none" w:sz="0" w:space="0" w:color="auto"/>
                    <w:bottom w:val="none" w:sz="0" w:space="0" w:color="auto"/>
                    <w:right w:val="none" w:sz="0" w:space="0" w:color="auto"/>
                  </w:divBdr>
                </w:div>
              </w:divsChild>
            </w:div>
            <w:div w:id="253362989">
              <w:marLeft w:val="0"/>
              <w:marRight w:val="0"/>
              <w:marTop w:val="0"/>
              <w:marBottom w:val="0"/>
              <w:divBdr>
                <w:top w:val="none" w:sz="0" w:space="0" w:color="auto"/>
                <w:left w:val="none" w:sz="0" w:space="0" w:color="auto"/>
                <w:bottom w:val="none" w:sz="0" w:space="0" w:color="auto"/>
                <w:right w:val="none" w:sz="0" w:space="0" w:color="auto"/>
              </w:divBdr>
            </w:div>
            <w:div w:id="1330450407">
              <w:marLeft w:val="0"/>
              <w:marRight w:val="0"/>
              <w:marTop w:val="0"/>
              <w:marBottom w:val="0"/>
              <w:divBdr>
                <w:top w:val="none" w:sz="0" w:space="0" w:color="auto"/>
                <w:left w:val="none" w:sz="0" w:space="0" w:color="auto"/>
                <w:bottom w:val="none" w:sz="0" w:space="0" w:color="auto"/>
                <w:right w:val="none" w:sz="0" w:space="0" w:color="auto"/>
              </w:divBdr>
            </w:div>
            <w:div w:id="929504316">
              <w:marLeft w:val="0"/>
              <w:marRight w:val="0"/>
              <w:marTop w:val="0"/>
              <w:marBottom w:val="0"/>
              <w:divBdr>
                <w:top w:val="none" w:sz="0" w:space="0" w:color="auto"/>
                <w:left w:val="none" w:sz="0" w:space="0" w:color="auto"/>
                <w:bottom w:val="none" w:sz="0" w:space="0" w:color="auto"/>
                <w:right w:val="none" w:sz="0" w:space="0" w:color="auto"/>
              </w:divBdr>
            </w:div>
            <w:div w:id="825515405">
              <w:marLeft w:val="0"/>
              <w:marRight w:val="0"/>
              <w:marTop w:val="0"/>
              <w:marBottom w:val="0"/>
              <w:divBdr>
                <w:top w:val="none" w:sz="0" w:space="0" w:color="auto"/>
                <w:left w:val="none" w:sz="0" w:space="0" w:color="auto"/>
                <w:bottom w:val="none" w:sz="0" w:space="0" w:color="auto"/>
                <w:right w:val="none" w:sz="0" w:space="0" w:color="auto"/>
              </w:divBdr>
            </w:div>
            <w:div w:id="153648268">
              <w:marLeft w:val="0"/>
              <w:marRight w:val="0"/>
              <w:marTop w:val="0"/>
              <w:marBottom w:val="0"/>
              <w:divBdr>
                <w:top w:val="none" w:sz="0" w:space="0" w:color="auto"/>
                <w:left w:val="none" w:sz="0" w:space="0" w:color="auto"/>
                <w:bottom w:val="none" w:sz="0" w:space="0" w:color="auto"/>
                <w:right w:val="none" w:sz="0" w:space="0" w:color="auto"/>
              </w:divBdr>
            </w:div>
            <w:div w:id="1051736299">
              <w:marLeft w:val="0"/>
              <w:marRight w:val="0"/>
              <w:marTop w:val="0"/>
              <w:marBottom w:val="0"/>
              <w:divBdr>
                <w:top w:val="none" w:sz="0" w:space="0" w:color="auto"/>
                <w:left w:val="none" w:sz="0" w:space="0" w:color="auto"/>
                <w:bottom w:val="none" w:sz="0" w:space="0" w:color="auto"/>
                <w:right w:val="none" w:sz="0" w:space="0" w:color="auto"/>
              </w:divBdr>
            </w:div>
            <w:div w:id="2097900757">
              <w:marLeft w:val="0"/>
              <w:marRight w:val="0"/>
              <w:marTop w:val="0"/>
              <w:marBottom w:val="0"/>
              <w:divBdr>
                <w:top w:val="none" w:sz="0" w:space="0" w:color="auto"/>
                <w:left w:val="none" w:sz="0" w:space="0" w:color="auto"/>
                <w:bottom w:val="none" w:sz="0" w:space="0" w:color="auto"/>
                <w:right w:val="none" w:sz="0" w:space="0" w:color="auto"/>
              </w:divBdr>
              <w:divsChild>
                <w:div w:id="431167674">
                  <w:marLeft w:val="0"/>
                  <w:marRight w:val="0"/>
                  <w:marTop w:val="0"/>
                  <w:marBottom w:val="0"/>
                  <w:divBdr>
                    <w:top w:val="none" w:sz="0" w:space="0" w:color="auto"/>
                    <w:left w:val="none" w:sz="0" w:space="0" w:color="auto"/>
                    <w:bottom w:val="none" w:sz="0" w:space="0" w:color="auto"/>
                    <w:right w:val="none" w:sz="0" w:space="0" w:color="auto"/>
                  </w:divBdr>
                </w:div>
                <w:div w:id="366561337">
                  <w:marLeft w:val="0"/>
                  <w:marRight w:val="0"/>
                  <w:marTop w:val="0"/>
                  <w:marBottom w:val="0"/>
                  <w:divBdr>
                    <w:top w:val="none" w:sz="0" w:space="0" w:color="auto"/>
                    <w:left w:val="none" w:sz="0" w:space="0" w:color="auto"/>
                    <w:bottom w:val="none" w:sz="0" w:space="0" w:color="auto"/>
                    <w:right w:val="none" w:sz="0" w:space="0" w:color="auto"/>
                  </w:divBdr>
                </w:div>
                <w:div w:id="1522744045">
                  <w:marLeft w:val="0"/>
                  <w:marRight w:val="0"/>
                  <w:marTop w:val="0"/>
                  <w:marBottom w:val="0"/>
                  <w:divBdr>
                    <w:top w:val="none" w:sz="0" w:space="0" w:color="auto"/>
                    <w:left w:val="none" w:sz="0" w:space="0" w:color="auto"/>
                    <w:bottom w:val="none" w:sz="0" w:space="0" w:color="auto"/>
                    <w:right w:val="none" w:sz="0" w:space="0" w:color="auto"/>
                  </w:divBdr>
                </w:div>
                <w:div w:id="511381732">
                  <w:marLeft w:val="0"/>
                  <w:marRight w:val="0"/>
                  <w:marTop w:val="0"/>
                  <w:marBottom w:val="0"/>
                  <w:divBdr>
                    <w:top w:val="none" w:sz="0" w:space="0" w:color="auto"/>
                    <w:left w:val="none" w:sz="0" w:space="0" w:color="auto"/>
                    <w:bottom w:val="none" w:sz="0" w:space="0" w:color="auto"/>
                    <w:right w:val="none" w:sz="0" w:space="0" w:color="auto"/>
                  </w:divBdr>
                </w:div>
                <w:div w:id="63182885">
                  <w:marLeft w:val="0"/>
                  <w:marRight w:val="0"/>
                  <w:marTop w:val="0"/>
                  <w:marBottom w:val="0"/>
                  <w:divBdr>
                    <w:top w:val="none" w:sz="0" w:space="0" w:color="auto"/>
                    <w:left w:val="none" w:sz="0" w:space="0" w:color="auto"/>
                    <w:bottom w:val="none" w:sz="0" w:space="0" w:color="auto"/>
                    <w:right w:val="none" w:sz="0" w:space="0" w:color="auto"/>
                  </w:divBdr>
                </w:div>
                <w:div w:id="1178690882">
                  <w:marLeft w:val="0"/>
                  <w:marRight w:val="0"/>
                  <w:marTop w:val="0"/>
                  <w:marBottom w:val="0"/>
                  <w:divBdr>
                    <w:top w:val="none" w:sz="0" w:space="0" w:color="auto"/>
                    <w:left w:val="none" w:sz="0" w:space="0" w:color="auto"/>
                    <w:bottom w:val="none" w:sz="0" w:space="0" w:color="auto"/>
                    <w:right w:val="none" w:sz="0" w:space="0" w:color="auto"/>
                  </w:divBdr>
                </w:div>
                <w:div w:id="1071082519">
                  <w:marLeft w:val="0"/>
                  <w:marRight w:val="0"/>
                  <w:marTop w:val="0"/>
                  <w:marBottom w:val="0"/>
                  <w:divBdr>
                    <w:top w:val="none" w:sz="0" w:space="0" w:color="auto"/>
                    <w:left w:val="none" w:sz="0" w:space="0" w:color="auto"/>
                    <w:bottom w:val="none" w:sz="0" w:space="0" w:color="auto"/>
                    <w:right w:val="none" w:sz="0" w:space="0" w:color="auto"/>
                  </w:divBdr>
                </w:div>
                <w:div w:id="1541895810">
                  <w:marLeft w:val="0"/>
                  <w:marRight w:val="0"/>
                  <w:marTop w:val="0"/>
                  <w:marBottom w:val="0"/>
                  <w:divBdr>
                    <w:top w:val="none" w:sz="0" w:space="0" w:color="auto"/>
                    <w:left w:val="none" w:sz="0" w:space="0" w:color="auto"/>
                    <w:bottom w:val="none" w:sz="0" w:space="0" w:color="auto"/>
                    <w:right w:val="none" w:sz="0" w:space="0" w:color="auto"/>
                  </w:divBdr>
                </w:div>
              </w:divsChild>
            </w:div>
            <w:div w:id="1178888529">
              <w:marLeft w:val="0"/>
              <w:marRight w:val="0"/>
              <w:marTop w:val="0"/>
              <w:marBottom w:val="0"/>
              <w:divBdr>
                <w:top w:val="none" w:sz="0" w:space="0" w:color="auto"/>
                <w:left w:val="none" w:sz="0" w:space="0" w:color="auto"/>
                <w:bottom w:val="none" w:sz="0" w:space="0" w:color="auto"/>
                <w:right w:val="none" w:sz="0" w:space="0" w:color="auto"/>
              </w:divBdr>
            </w:div>
            <w:div w:id="1914310737">
              <w:marLeft w:val="0"/>
              <w:marRight w:val="0"/>
              <w:marTop w:val="0"/>
              <w:marBottom w:val="0"/>
              <w:divBdr>
                <w:top w:val="none" w:sz="0" w:space="0" w:color="auto"/>
                <w:left w:val="none" w:sz="0" w:space="0" w:color="auto"/>
                <w:bottom w:val="none" w:sz="0" w:space="0" w:color="auto"/>
                <w:right w:val="none" w:sz="0" w:space="0" w:color="auto"/>
              </w:divBdr>
            </w:div>
            <w:div w:id="1849637523">
              <w:marLeft w:val="0"/>
              <w:marRight w:val="0"/>
              <w:marTop w:val="0"/>
              <w:marBottom w:val="0"/>
              <w:divBdr>
                <w:top w:val="none" w:sz="0" w:space="0" w:color="auto"/>
                <w:left w:val="none" w:sz="0" w:space="0" w:color="auto"/>
                <w:bottom w:val="none" w:sz="0" w:space="0" w:color="auto"/>
                <w:right w:val="none" w:sz="0" w:space="0" w:color="auto"/>
              </w:divBdr>
            </w:div>
            <w:div w:id="1042242874">
              <w:marLeft w:val="0"/>
              <w:marRight w:val="0"/>
              <w:marTop w:val="0"/>
              <w:marBottom w:val="0"/>
              <w:divBdr>
                <w:top w:val="none" w:sz="0" w:space="0" w:color="auto"/>
                <w:left w:val="none" w:sz="0" w:space="0" w:color="auto"/>
                <w:bottom w:val="none" w:sz="0" w:space="0" w:color="auto"/>
                <w:right w:val="none" w:sz="0" w:space="0" w:color="auto"/>
              </w:divBdr>
            </w:div>
            <w:div w:id="511068173">
              <w:marLeft w:val="0"/>
              <w:marRight w:val="0"/>
              <w:marTop w:val="0"/>
              <w:marBottom w:val="0"/>
              <w:divBdr>
                <w:top w:val="none" w:sz="0" w:space="0" w:color="auto"/>
                <w:left w:val="none" w:sz="0" w:space="0" w:color="auto"/>
                <w:bottom w:val="none" w:sz="0" w:space="0" w:color="auto"/>
                <w:right w:val="none" w:sz="0" w:space="0" w:color="auto"/>
              </w:divBdr>
            </w:div>
            <w:div w:id="963538592">
              <w:marLeft w:val="0"/>
              <w:marRight w:val="0"/>
              <w:marTop w:val="0"/>
              <w:marBottom w:val="0"/>
              <w:divBdr>
                <w:top w:val="none" w:sz="0" w:space="0" w:color="auto"/>
                <w:left w:val="none" w:sz="0" w:space="0" w:color="auto"/>
                <w:bottom w:val="none" w:sz="0" w:space="0" w:color="auto"/>
                <w:right w:val="none" w:sz="0" w:space="0" w:color="auto"/>
              </w:divBdr>
            </w:div>
            <w:div w:id="325204299">
              <w:marLeft w:val="0"/>
              <w:marRight w:val="0"/>
              <w:marTop w:val="0"/>
              <w:marBottom w:val="0"/>
              <w:divBdr>
                <w:top w:val="none" w:sz="0" w:space="0" w:color="auto"/>
                <w:left w:val="none" w:sz="0" w:space="0" w:color="auto"/>
                <w:bottom w:val="none" w:sz="0" w:space="0" w:color="auto"/>
                <w:right w:val="none" w:sz="0" w:space="0" w:color="auto"/>
              </w:divBdr>
            </w:div>
            <w:div w:id="2099254394">
              <w:marLeft w:val="0"/>
              <w:marRight w:val="0"/>
              <w:marTop w:val="0"/>
              <w:marBottom w:val="0"/>
              <w:divBdr>
                <w:top w:val="none" w:sz="0" w:space="0" w:color="auto"/>
                <w:left w:val="none" w:sz="0" w:space="0" w:color="auto"/>
                <w:bottom w:val="none" w:sz="0" w:space="0" w:color="auto"/>
                <w:right w:val="none" w:sz="0" w:space="0" w:color="auto"/>
              </w:divBdr>
            </w:div>
            <w:div w:id="546600745">
              <w:marLeft w:val="0"/>
              <w:marRight w:val="0"/>
              <w:marTop w:val="0"/>
              <w:marBottom w:val="0"/>
              <w:divBdr>
                <w:top w:val="none" w:sz="0" w:space="0" w:color="auto"/>
                <w:left w:val="none" w:sz="0" w:space="0" w:color="auto"/>
                <w:bottom w:val="none" w:sz="0" w:space="0" w:color="auto"/>
                <w:right w:val="none" w:sz="0" w:space="0" w:color="auto"/>
              </w:divBdr>
              <w:divsChild>
                <w:div w:id="186330302">
                  <w:marLeft w:val="0"/>
                  <w:marRight w:val="0"/>
                  <w:marTop w:val="0"/>
                  <w:marBottom w:val="0"/>
                  <w:divBdr>
                    <w:top w:val="none" w:sz="0" w:space="0" w:color="auto"/>
                    <w:left w:val="none" w:sz="0" w:space="0" w:color="auto"/>
                    <w:bottom w:val="none" w:sz="0" w:space="0" w:color="auto"/>
                    <w:right w:val="none" w:sz="0" w:space="0" w:color="auto"/>
                  </w:divBdr>
                </w:div>
                <w:div w:id="2002200683">
                  <w:marLeft w:val="0"/>
                  <w:marRight w:val="0"/>
                  <w:marTop w:val="0"/>
                  <w:marBottom w:val="0"/>
                  <w:divBdr>
                    <w:top w:val="none" w:sz="0" w:space="0" w:color="auto"/>
                    <w:left w:val="none" w:sz="0" w:space="0" w:color="auto"/>
                    <w:bottom w:val="none" w:sz="0" w:space="0" w:color="auto"/>
                    <w:right w:val="none" w:sz="0" w:space="0" w:color="auto"/>
                  </w:divBdr>
                </w:div>
                <w:div w:id="634916079">
                  <w:marLeft w:val="0"/>
                  <w:marRight w:val="0"/>
                  <w:marTop w:val="0"/>
                  <w:marBottom w:val="0"/>
                  <w:divBdr>
                    <w:top w:val="none" w:sz="0" w:space="0" w:color="auto"/>
                    <w:left w:val="none" w:sz="0" w:space="0" w:color="auto"/>
                    <w:bottom w:val="none" w:sz="0" w:space="0" w:color="auto"/>
                    <w:right w:val="none" w:sz="0" w:space="0" w:color="auto"/>
                  </w:divBdr>
                </w:div>
                <w:div w:id="1021318097">
                  <w:marLeft w:val="0"/>
                  <w:marRight w:val="0"/>
                  <w:marTop w:val="0"/>
                  <w:marBottom w:val="0"/>
                  <w:divBdr>
                    <w:top w:val="none" w:sz="0" w:space="0" w:color="auto"/>
                    <w:left w:val="none" w:sz="0" w:space="0" w:color="auto"/>
                    <w:bottom w:val="none" w:sz="0" w:space="0" w:color="auto"/>
                    <w:right w:val="none" w:sz="0" w:space="0" w:color="auto"/>
                  </w:divBdr>
                </w:div>
                <w:div w:id="1108547761">
                  <w:marLeft w:val="0"/>
                  <w:marRight w:val="0"/>
                  <w:marTop w:val="0"/>
                  <w:marBottom w:val="0"/>
                  <w:divBdr>
                    <w:top w:val="none" w:sz="0" w:space="0" w:color="auto"/>
                    <w:left w:val="none" w:sz="0" w:space="0" w:color="auto"/>
                    <w:bottom w:val="none" w:sz="0" w:space="0" w:color="auto"/>
                    <w:right w:val="none" w:sz="0" w:space="0" w:color="auto"/>
                  </w:divBdr>
                </w:div>
                <w:div w:id="1130048669">
                  <w:marLeft w:val="0"/>
                  <w:marRight w:val="0"/>
                  <w:marTop w:val="0"/>
                  <w:marBottom w:val="0"/>
                  <w:divBdr>
                    <w:top w:val="none" w:sz="0" w:space="0" w:color="auto"/>
                    <w:left w:val="none" w:sz="0" w:space="0" w:color="auto"/>
                    <w:bottom w:val="none" w:sz="0" w:space="0" w:color="auto"/>
                    <w:right w:val="none" w:sz="0" w:space="0" w:color="auto"/>
                  </w:divBdr>
                </w:div>
                <w:div w:id="430779184">
                  <w:marLeft w:val="0"/>
                  <w:marRight w:val="0"/>
                  <w:marTop w:val="0"/>
                  <w:marBottom w:val="0"/>
                  <w:divBdr>
                    <w:top w:val="none" w:sz="0" w:space="0" w:color="auto"/>
                    <w:left w:val="none" w:sz="0" w:space="0" w:color="auto"/>
                    <w:bottom w:val="none" w:sz="0" w:space="0" w:color="auto"/>
                    <w:right w:val="none" w:sz="0" w:space="0" w:color="auto"/>
                  </w:divBdr>
                </w:div>
                <w:div w:id="1557933363">
                  <w:marLeft w:val="0"/>
                  <w:marRight w:val="0"/>
                  <w:marTop w:val="0"/>
                  <w:marBottom w:val="0"/>
                  <w:divBdr>
                    <w:top w:val="none" w:sz="0" w:space="0" w:color="auto"/>
                    <w:left w:val="none" w:sz="0" w:space="0" w:color="auto"/>
                    <w:bottom w:val="none" w:sz="0" w:space="0" w:color="auto"/>
                    <w:right w:val="none" w:sz="0" w:space="0" w:color="auto"/>
                  </w:divBdr>
                </w:div>
                <w:div w:id="499581652">
                  <w:marLeft w:val="0"/>
                  <w:marRight w:val="0"/>
                  <w:marTop w:val="0"/>
                  <w:marBottom w:val="0"/>
                  <w:divBdr>
                    <w:top w:val="none" w:sz="0" w:space="0" w:color="auto"/>
                    <w:left w:val="none" w:sz="0" w:space="0" w:color="auto"/>
                    <w:bottom w:val="none" w:sz="0" w:space="0" w:color="auto"/>
                    <w:right w:val="none" w:sz="0" w:space="0" w:color="auto"/>
                  </w:divBdr>
                </w:div>
                <w:div w:id="2102992248">
                  <w:marLeft w:val="0"/>
                  <w:marRight w:val="0"/>
                  <w:marTop w:val="0"/>
                  <w:marBottom w:val="0"/>
                  <w:divBdr>
                    <w:top w:val="none" w:sz="0" w:space="0" w:color="auto"/>
                    <w:left w:val="none" w:sz="0" w:space="0" w:color="auto"/>
                    <w:bottom w:val="none" w:sz="0" w:space="0" w:color="auto"/>
                    <w:right w:val="none" w:sz="0" w:space="0" w:color="auto"/>
                  </w:divBdr>
                </w:div>
                <w:div w:id="120462197">
                  <w:marLeft w:val="0"/>
                  <w:marRight w:val="0"/>
                  <w:marTop w:val="0"/>
                  <w:marBottom w:val="0"/>
                  <w:divBdr>
                    <w:top w:val="none" w:sz="0" w:space="0" w:color="auto"/>
                    <w:left w:val="none" w:sz="0" w:space="0" w:color="auto"/>
                    <w:bottom w:val="none" w:sz="0" w:space="0" w:color="auto"/>
                    <w:right w:val="none" w:sz="0" w:space="0" w:color="auto"/>
                  </w:divBdr>
                </w:div>
                <w:div w:id="1452359080">
                  <w:marLeft w:val="0"/>
                  <w:marRight w:val="0"/>
                  <w:marTop w:val="0"/>
                  <w:marBottom w:val="0"/>
                  <w:divBdr>
                    <w:top w:val="none" w:sz="0" w:space="0" w:color="auto"/>
                    <w:left w:val="none" w:sz="0" w:space="0" w:color="auto"/>
                    <w:bottom w:val="none" w:sz="0" w:space="0" w:color="auto"/>
                    <w:right w:val="none" w:sz="0" w:space="0" w:color="auto"/>
                  </w:divBdr>
                </w:div>
                <w:div w:id="1725251382">
                  <w:marLeft w:val="0"/>
                  <w:marRight w:val="0"/>
                  <w:marTop w:val="0"/>
                  <w:marBottom w:val="0"/>
                  <w:divBdr>
                    <w:top w:val="none" w:sz="0" w:space="0" w:color="auto"/>
                    <w:left w:val="none" w:sz="0" w:space="0" w:color="auto"/>
                    <w:bottom w:val="none" w:sz="0" w:space="0" w:color="auto"/>
                    <w:right w:val="none" w:sz="0" w:space="0" w:color="auto"/>
                  </w:divBdr>
                </w:div>
                <w:div w:id="170339931">
                  <w:marLeft w:val="0"/>
                  <w:marRight w:val="0"/>
                  <w:marTop w:val="0"/>
                  <w:marBottom w:val="0"/>
                  <w:divBdr>
                    <w:top w:val="none" w:sz="0" w:space="0" w:color="auto"/>
                    <w:left w:val="none" w:sz="0" w:space="0" w:color="auto"/>
                    <w:bottom w:val="none" w:sz="0" w:space="0" w:color="auto"/>
                    <w:right w:val="none" w:sz="0" w:space="0" w:color="auto"/>
                  </w:divBdr>
                </w:div>
                <w:div w:id="1604413916">
                  <w:marLeft w:val="0"/>
                  <w:marRight w:val="0"/>
                  <w:marTop w:val="0"/>
                  <w:marBottom w:val="0"/>
                  <w:divBdr>
                    <w:top w:val="none" w:sz="0" w:space="0" w:color="auto"/>
                    <w:left w:val="none" w:sz="0" w:space="0" w:color="auto"/>
                    <w:bottom w:val="none" w:sz="0" w:space="0" w:color="auto"/>
                    <w:right w:val="none" w:sz="0" w:space="0" w:color="auto"/>
                  </w:divBdr>
                </w:div>
                <w:div w:id="1297644827">
                  <w:marLeft w:val="0"/>
                  <w:marRight w:val="0"/>
                  <w:marTop w:val="0"/>
                  <w:marBottom w:val="0"/>
                  <w:divBdr>
                    <w:top w:val="none" w:sz="0" w:space="0" w:color="auto"/>
                    <w:left w:val="none" w:sz="0" w:space="0" w:color="auto"/>
                    <w:bottom w:val="none" w:sz="0" w:space="0" w:color="auto"/>
                    <w:right w:val="none" w:sz="0" w:space="0" w:color="auto"/>
                  </w:divBdr>
                </w:div>
                <w:div w:id="506797643">
                  <w:marLeft w:val="0"/>
                  <w:marRight w:val="0"/>
                  <w:marTop w:val="0"/>
                  <w:marBottom w:val="0"/>
                  <w:divBdr>
                    <w:top w:val="none" w:sz="0" w:space="0" w:color="auto"/>
                    <w:left w:val="none" w:sz="0" w:space="0" w:color="auto"/>
                    <w:bottom w:val="none" w:sz="0" w:space="0" w:color="auto"/>
                    <w:right w:val="none" w:sz="0" w:space="0" w:color="auto"/>
                  </w:divBdr>
                </w:div>
                <w:div w:id="1079474995">
                  <w:marLeft w:val="0"/>
                  <w:marRight w:val="0"/>
                  <w:marTop w:val="0"/>
                  <w:marBottom w:val="0"/>
                  <w:divBdr>
                    <w:top w:val="none" w:sz="0" w:space="0" w:color="auto"/>
                    <w:left w:val="none" w:sz="0" w:space="0" w:color="auto"/>
                    <w:bottom w:val="none" w:sz="0" w:space="0" w:color="auto"/>
                    <w:right w:val="none" w:sz="0" w:space="0" w:color="auto"/>
                  </w:divBdr>
                </w:div>
                <w:div w:id="1873223358">
                  <w:marLeft w:val="0"/>
                  <w:marRight w:val="0"/>
                  <w:marTop w:val="0"/>
                  <w:marBottom w:val="0"/>
                  <w:divBdr>
                    <w:top w:val="none" w:sz="0" w:space="0" w:color="auto"/>
                    <w:left w:val="none" w:sz="0" w:space="0" w:color="auto"/>
                    <w:bottom w:val="none" w:sz="0" w:space="0" w:color="auto"/>
                    <w:right w:val="none" w:sz="0" w:space="0" w:color="auto"/>
                  </w:divBdr>
                </w:div>
                <w:div w:id="2014839599">
                  <w:marLeft w:val="0"/>
                  <w:marRight w:val="0"/>
                  <w:marTop w:val="0"/>
                  <w:marBottom w:val="0"/>
                  <w:divBdr>
                    <w:top w:val="none" w:sz="0" w:space="0" w:color="auto"/>
                    <w:left w:val="none" w:sz="0" w:space="0" w:color="auto"/>
                    <w:bottom w:val="none" w:sz="0" w:space="0" w:color="auto"/>
                    <w:right w:val="none" w:sz="0" w:space="0" w:color="auto"/>
                  </w:divBdr>
                </w:div>
                <w:div w:id="831994446">
                  <w:marLeft w:val="0"/>
                  <w:marRight w:val="0"/>
                  <w:marTop w:val="0"/>
                  <w:marBottom w:val="0"/>
                  <w:divBdr>
                    <w:top w:val="none" w:sz="0" w:space="0" w:color="auto"/>
                    <w:left w:val="none" w:sz="0" w:space="0" w:color="auto"/>
                    <w:bottom w:val="none" w:sz="0" w:space="0" w:color="auto"/>
                    <w:right w:val="none" w:sz="0" w:space="0" w:color="auto"/>
                  </w:divBdr>
                </w:div>
                <w:div w:id="1730567261">
                  <w:marLeft w:val="0"/>
                  <w:marRight w:val="0"/>
                  <w:marTop w:val="0"/>
                  <w:marBottom w:val="0"/>
                  <w:divBdr>
                    <w:top w:val="none" w:sz="0" w:space="0" w:color="auto"/>
                    <w:left w:val="none" w:sz="0" w:space="0" w:color="auto"/>
                    <w:bottom w:val="none" w:sz="0" w:space="0" w:color="auto"/>
                    <w:right w:val="none" w:sz="0" w:space="0" w:color="auto"/>
                  </w:divBdr>
                </w:div>
                <w:div w:id="2047102009">
                  <w:marLeft w:val="0"/>
                  <w:marRight w:val="0"/>
                  <w:marTop w:val="0"/>
                  <w:marBottom w:val="0"/>
                  <w:divBdr>
                    <w:top w:val="none" w:sz="0" w:space="0" w:color="auto"/>
                    <w:left w:val="none" w:sz="0" w:space="0" w:color="auto"/>
                    <w:bottom w:val="none" w:sz="0" w:space="0" w:color="auto"/>
                    <w:right w:val="none" w:sz="0" w:space="0" w:color="auto"/>
                  </w:divBdr>
                </w:div>
                <w:div w:id="872155348">
                  <w:marLeft w:val="0"/>
                  <w:marRight w:val="0"/>
                  <w:marTop w:val="0"/>
                  <w:marBottom w:val="0"/>
                  <w:divBdr>
                    <w:top w:val="none" w:sz="0" w:space="0" w:color="auto"/>
                    <w:left w:val="none" w:sz="0" w:space="0" w:color="auto"/>
                    <w:bottom w:val="none" w:sz="0" w:space="0" w:color="auto"/>
                    <w:right w:val="none" w:sz="0" w:space="0" w:color="auto"/>
                  </w:divBdr>
                </w:div>
              </w:divsChild>
            </w:div>
            <w:div w:id="629821759">
              <w:marLeft w:val="0"/>
              <w:marRight w:val="0"/>
              <w:marTop w:val="0"/>
              <w:marBottom w:val="0"/>
              <w:divBdr>
                <w:top w:val="none" w:sz="0" w:space="0" w:color="auto"/>
                <w:left w:val="none" w:sz="0" w:space="0" w:color="auto"/>
                <w:bottom w:val="none" w:sz="0" w:space="0" w:color="auto"/>
                <w:right w:val="none" w:sz="0" w:space="0" w:color="auto"/>
              </w:divBdr>
            </w:div>
            <w:div w:id="221721980">
              <w:marLeft w:val="0"/>
              <w:marRight w:val="0"/>
              <w:marTop w:val="0"/>
              <w:marBottom w:val="0"/>
              <w:divBdr>
                <w:top w:val="none" w:sz="0" w:space="0" w:color="auto"/>
                <w:left w:val="none" w:sz="0" w:space="0" w:color="auto"/>
                <w:bottom w:val="none" w:sz="0" w:space="0" w:color="auto"/>
                <w:right w:val="none" w:sz="0" w:space="0" w:color="auto"/>
              </w:divBdr>
            </w:div>
            <w:div w:id="1576359952">
              <w:marLeft w:val="0"/>
              <w:marRight w:val="0"/>
              <w:marTop w:val="0"/>
              <w:marBottom w:val="0"/>
              <w:divBdr>
                <w:top w:val="none" w:sz="0" w:space="0" w:color="auto"/>
                <w:left w:val="none" w:sz="0" w:space="0" w:color="auto"/>
                <w:bottom w:val="none" w:sz="0" w:space="0" w:color="auto"/>
                <w:right w:val="none" w:sz="0" w:space="0" w:color="auto"/>
              </w:divBdr>
            </w:div>
            <w:div w:id="21049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doNotRelyOnCS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2EFC8-0B7D-488E-8B7F-6ABEDCC3C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68</Pages>
  <Words>6215</Words>
  <Characters>35428</Characters>
  <Application>Microsoft Office Word</Application>
  <DocSecurity>0</DocSecurity>
  <Lines>295</Lines>
  <Paragraphs>83</Paragraphs>
  <ScaleCrop>false</ScaleCrop>
  <Company/>
  <LinksUpToDate>false</LinksUpToDate>
  <CharactersWithSpaces>41560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202</cp:revision>
  <dcterms:created xsi:type="dcterms:W3CDTF">2026-06-24T02:55:00Z</dcterms:created>
  <dcterms:modified xsi:type="dcterms:W3CDTF">2026-06-30T07:49:00Z</dcterms:modified>
</cp:coreProperties>
</file>